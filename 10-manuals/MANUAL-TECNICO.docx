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D48DF">
      <w:pPr>
        <w:pStyle w:val="2"/>
        <w:spacing w:before="80"/>
      </w:pPr>
      <w:r>
        <w:rPr>
          <w:color w:val="111111"/>
        </w:rPr>
        <w:t>Manual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Técnico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Frontend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Sistema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Gestión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Multas</w:t>
      </w:r>
    </w:p>
    <w:p w14:paraId="1191932E">
      <w:pPr>
        <w:pStyle w:val="3"/>
        <w:spacing w:before="303"/>
        <w:ind w:left="132" w:firstLine="0"/>
      </w:pPr>
      <w:r>
        <w:rPr>
          <w:color w:val="111111"/>
        </w:rPr>
        <w:t>Versión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5"/>
        </w:rPr>
        <w:t>1.0</w:t>
      </w:r>
    </w:p>
    <w:p w14:paraId="13172200">
      <w:pPr>
        <w:pStyle w:val="7"/>
        <w:spacing w:before="10"/>
        <w:rPr>
          <w:rFonts w:ascii="Segoe UI"/>
          <w:b/>
          <w:sz w:val="11"/>
        </w:rPr>
      </w:pPr>
      <w:r>
        <w:rPr>
          <w:rFonts w:ascii="Segoe UI"/>
          <w:b/>
          <w:sz w:val="11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114300</wp:posOffset>
                </wp:positionV>
                <wp:extent cx="6147435" cy="1905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108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56.2pt;margin-top:9pt;height:1.5pt;width:484.05pt;mso-position-horizontal-relative:page;mso-wrap-distance-bottom:0pt;mso-wrap-distance-top:0pt;z-index:-251611136;mso-width-relative:page;mso-height-relative:page;" coordsize="6147435,19050" o:gfxdata="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ADLREbYAAAA&#10;CgEAAA8AAAAAAAAAAQAgAAAAIgAAAGRycy9kb3ducmV2LnhtbFBLAQIUABQAAAAIAIdO4kBzgUjx&#10;OgMAAI4MAAAOAAAAAAAAAAEAIAAAACcBAABkcnMvZTJvRG9jLnhtbFBLBQYAAAAABgAGAFkBAADT&#10;BgAAAAA=&#10;">
                <o:lock v:ext="edit" aspectratio="f"/>
                <v:shape id="Graphic 2" o:spid="_x0000_s1026" o:spt="100" style="position:absolute;left:0;top:0;height:9525;width:6147435;" fillcolor="#999999" filled="t" stroked="f" coordsize="6147435,9525" o:gfxdata="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U9G7sAAADa&#10;AAAADwAAAAAAAAABACAAAAAiAAAAZHJzL2Rvd25yZXYueG1sUEsBAhQAFAAAAAgAh07iQDMvBZ47&#10;AAAAOQAAABAAAAAAAAAAAQAgAAAACgEAAGRycy9zaGFwZXhtbC54bWxQSwUGAAAAAAYABgBbAQAA&#10;tA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6108;height:13335;width:6147435;" fillcolor="#EDEDED" filled="t" stroked="f" coordsize="6147435,13335" o:gfxdata="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RQGG8AAAA&#10;2gAAAA8AAAAAAAAAAQAgAAAAIgAAAGRycy9kb3ducmV2LnhtbFBLAQIUABQAAAAIAIdO4kAzLwWe&#10;OwAAADkAAAAQAAAAAAAAAAEAIAAAAAsBAABkcnMvc2hhcGV4bWwueG1sUEsFBgAAAAAGAAYAWwEA&#10;ALUDAAAAAA=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19050;width:9525;" fillcolor="#999999" filled="t" stroked="f" coordsize="9525,19050" o:gfxdata="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9zOC8AAAA&#10;2g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4EFC906">
      <w:pPr>
        <w:spacing w:before="251"/>
        <w:ind w:left="132" w:right="0" w:firstLine="0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b/>
          <w:color w:val="111111"/>
          <w:sz w:val="24"/>
        </w:rPr>
        <w:t>Información</w:t>
      </w:r>
      <w:r>
        <w:rPr>
          <w:rFonts w:ascii="Segoe UI" w:hAnsi="Segoe UI"/>
          <w:b/>
          <w:color w:val="111111"/>
          <w:spacing w:val="27"/>
          <w:sz w:val="24"/>
        </w:rPr>
        <w:t xml:space="preserve"> </w:t>
      </w:r>
      <w:r>
        <w:rPr>
          <w:rFonts w:ascii="Segoe UI" w:hAnsi="Segoe UI"/>
          <w:b/>
          <w:color w:val="111111"/>
          <w:sz w:val="24"/>
        </w:rPr>
        <w:t>del</w:t>
      </w:r>
      <w:r>
        <w:rPr>
          <w:rFonts w:ascii="Segoe UI" w:hAnsi="Segoe UI"/>
          <w:b/>
          <w:color w:val="111111"/>
          <w:spacing w:val="28"/>
          <w:sz w:val="24"/>
        </w:rPr>
        <w:t xml:space="preserve"> </w:t>
      </w:r>
      <w:r>
        <w:rPr>
          <w:rFonts w:ascii="Segoe UI" w:hAnsi="Segoe UI"/>
          <w:b/>
          <w:color w:val="111111"/>
          <w:spacing w:val="-2"/>
          <w:sz w:val="24"/>
        </w:rPr>
        <w:t>Documento</w:t>
      </w:r>
    </w:p>
    <w:p w14:paraId="738A3C7C">
      <w:pPr>
        <w:spacing w:before="157" w:line="295" w:lineRule="auto"/>
        <w:ind w:left="132" w:right="805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Sistema: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Frontend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-</w:t>
      </w:r>
      <w:r>
        <w:rPr>
          <w:rFonts w:ascii="Segoe UI" w:hAns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Sistema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de</w:t>
      </w:r>
      <w:r>
        <w:rPr>
          <w:rFonts w:ascii="Segoe UI" w:hAns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Gestión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de</w:t>
      </w:r>
      <w:r>
        <w:rPr>
          <w:rFonts w:ascii="Segoe UI" w:hAns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Multas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y</w:t>
      </w:r>
      <w:r>
        <w:rPr>
          <w:rFonts w:ascii="Segoe UI" w:hAns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Acuerdos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de</w:t>
      </w:r>
      <w:r>
        <w:rPr>
          <w:rFonts w:ascii="Segoe UI" w:hAns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Pago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Versión: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1.0.0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Framework: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Angular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19.0.0</w:t>
      </w:r>
      <w:r>
        <w:rPr>
          <w:rFonts w:ascii="Segoe UI" w:hAns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Fecha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 xml:space="preserve">de actualización: </w:t>
      </w:r>
      <w:r>
        <w:rPr>
          <w:rFonts w:ascii="Segoe UI" w:hAnsi="Segoe UI"/>
          <w:color w:val="111111"/>
          <w:w w:val="105"/>
          <w:sz w:val="16"/>
        </w:rPr>
        <w:t xml:space="preserve">Octubre 2025 </w:t>
      </w:r>
      <w:r>
        <w:rPr>
          <w:rFonts w:ascii="Segoe UI" w:hAnsi="Segoe UI"/>
          <w:b/>
          <w:color w:val="111111"/>
          <w:w w:val="105"/>
          <w:sz w:val="16"/>
        </w:rPr>
        <w:t xml:space="preserve">Tipo de documento: </w:t>
      </w:r>
      <w:r>
        <w:rPr>
          <w:rFonts w:ascii="Segoe UI" w:hAnsi="Segoe UI"/>
          <w:color w:val="111111"/>
          <w:w w:val="105"/>
          <w:sz w:val="16"/>
        </w:rPr>
        <w:t xml:space="preserve">Manual Técnico - Frontend </w:t>
      </w:r>
      <w:r>
        <w:rPr>
          <w:rFonts w:ascii="Segoe UI" w:hAnsi="Segoe UI"/>
          <w:b/>
          <w:color w:val="111111"/>
          <w:w w:val="105"/>
          <w:sz w:val="16"/>
        </w:rPr>
        <w:t xml:space="preserve">Repositorio: </w:t>
      </w:r>
      <w:r>
        <w:fldChar w:fldCharType="begin"/>
      </w:r>
      <w:r>
        <w:instrText xml:space="preserve"> HYPERLINK "https://github.com/ingrid0208/Proyecto-FRONT" \h </w:instrText>
      </w:r>
      <w:r>
        <w:fldChar w:fldCharType="separate"/>
      </w:r>
      <w:r>
        <w:rPr>
          <w:rFonts w:ascii="Segoe UI" w:hAnsi="Segoe UI"/>
          <w:color w:val="0000ED"/>
          <w:spacing w:val="-2"/>
          <w:w w:val="105"/>
          <w:sz w:val="16"/>
          <w:u w:val="single" w:color="0000ED"/>
        </w:rPr>
        <w:t>https://github.com/ingrid0208/Proyecto-FRONT</w:t>
      </w:r>
      <w:r>
        <w:rPr>
          <w:rFonts w:ascii="Segoe UI" w:hAnsi="Segoe UI"/>
          <w:color w:val="0000ED"/>
          <w:spacing w:val="-2"/>
          <w:w w:val="105"/>
          <w:sz w:val="16"/>
          <w:u w:val="single" w:color="0000ED"/>
        </w:rPr>
        <w:fldChar w:fldCharType="end"/>
      </w:r>
    </w:p>
    <w:p w14:paraId="696A6249">
      <w:pPr>
        <w:pStyle w:val="7"/>
        <w:spacing w:before="8"/>
        <w:rPr>
          <w:rFonts w:ascii="Segoe UI"/>
          <w:sz w:val="9"/>
        </w:rPr>
      </w:pPr>
      <w:r>
        <w:rPr>
          <w:rFonts w:ascii="Segoe UI"/>
          <w:sz w:val="9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96520</wp:posOffset>
                </wp:positionV>
                <wp:extent cx="6147435" cy="1905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108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56.2pt;margin-top:7.6pt;height:1.5pt;width:484.05pt;mso-position-horizontal-relative:page;mso-wrap-distance-bottom:0pt;mso-wrap-distance-top:0pt;z-index:-251611136;mso-width-relative:page;mso-height-relative:page;" coordsize="6147435,19050" o:gfxdata="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CmcJoK2AAA&#10;AAoBAAAPAAAAAAAAAAEAIAAAACIAAABkcnMvZG93bnJldi54bWxQSwECFAAUAAAACACHTuJAZHg0&#10;ezsDAACODAAADgAAAAAAAAABACAAAAAnAQAAZHJzL2Uyb0RvYy54bWxQSwUGAAAAAAYABgBZAQAA&#10;1AYAAAAA&#10;">
                <o:lock v:ext="edit" aspectratio="f"/>
                <v:shape id="Graphic 6" o:spid="_x0000_s1026" o:spt="100" style="position:absolute;left:0;top:0;height:9525;width:6147435;" fillcolor="#999999" filled="t" stroked="f" coordsize="6147435,9525" o:gfxdata="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7jsYugAAANoA&#10;AAAPAAAAAAAAAAEAIAAAACIAAABkcnMvZG93bnJldi54bWxQSwECFAAUAAAACACHTuJAMy8FnjsA&#10;AAA5AAAAEAAAAAAAAAABACAAAAAJAQAAZHJzL3NoYXBleG1sLnhtbFBLBQYAAAAABgAGAFsBAACz&#10;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6108;height:13335;width:6147435;" fillcolor="#EDEDED" filled="t" stroked="f" coordsize="6147435,13335" o:gfxdata="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pGYrsAAADa&#10;AAAADwAAAAAAAAABACAAAAAiAAAAZHJzL2Rvd25yZXYueG1sUEsBAhQAFAAAAAgAh07iQDMvBZ47&#10;AAAAOQAAABAAAAAAAAAAAQAgAAAACgEAAGRycy9zaGFwZXhtbC54bWxQSwUGAAAAAAYABgBbAQAA&#10;tA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0;height:19050;width:9525;" fillcolor="#999999" filled="t" stroked="f" coordsize="9525,19050" o:gfxdata="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wxuW5AAAA2gAA&#10;AA8AAAAAAAAAAQAgAAAAIgAAAGRycy9kb3ducmV2LnhtbFBLAQIUABQAAAAIAIdO4kAzLwWeOwAA&#10;ADkAAAAQAAAAAAAAAAEAIAAAAAgBAABkcnMvc2hhcGV4bWwueG1sUEsFBgAAAAAGAAYAWwEAALID&#10;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2008352">
      <w:pPr>
        <w:pStyle w:val="7"/>
        <w:spacing w:before="38"/>
        <w:rPr>
          <w:rFonts w:ascii="Segoe UI"/>
        </w:rPr>
      </w:pPr>
    </w:p>
    <w:p w14:paraId="2CFA4CD2">
      <w:pPr>
        <w:pStyle w:val="3"/>
        <w:ind w:left="132" w:firstLine="0"/>
      </w:pPr>
      <w:r>
        <w:rPr>
          <w:color w:val="111111"/>
          <w:spacing w:val="-2"/>
          <w:w w:val="105"/>
        </w:rPr>
        <w:t>Tabla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2"/>
          <w:w w:val="105"/>
        </w:rPr>
        <w:t>Contenidos</w:t>
      </w:r>
    </w:p>
    <w:p w14:paraId="7FD8757D">
      <w:pPr>
        <w:pStyle w:val="9"/>
        <w:numPr>
          <w:ilvl w:val="0"/>
          <w:numId w:val="1"/>
        </w:numPr>
        <w:tabs>
          <w:tab w:val="left" w:pos="544"/>
        </w:tabs>
        <w:spacing w:before="112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spacing w:val="-2"/>
          <w:w w:val="105"/>
          <w:sz w:val="16"/>
          <w:u w:val="single" w:color="0000ED"/>
        </w:rPr>
        <w:t>Introducción</w:t>
      </w:r>
    </w:p>
    <w:p w14:paraId="7C6AD26F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sz w:val="16"/>
          <w:u w:val="single" w:color="0000ED"/>
        </w:rPr>
        <w:t>Arquitectura</w:t>
      </w:r>
      <w:r>
        <w:rPr>
          <w:color w:val="0000ED"/>
          <w:spacing w:val="17"/>
          <w:sz w:val="16"/>
          <w:u w:val="single" w:color="0000ED"/>
        </w:rPr>
        <w:t xml:space="preserve"> </w:t>
      </w:r>
      <w:r>
        <w:rPr>
          <w:color w:val="0000ED"/>
          <w:sz w:val="16"/>
          <w:u w:val="single" w:color="0000ED"/>
        </w:rPr>
        <w:t>del</w:t>
      </w:r>
      <w:r>
        <w:rPr>
          <w:color w:val="0000ED"/>
          <w:spacing w:val="17"/>
          <w:sz w:val="16"/>
          <w:u w:val="single" w:color="0000ED"/>
        </w:rPr>
        <w:t xml:space="preserve"> </w:t>
      </w:r>
      <w:r>
        <w:rPr>
          <w:color w:val="0000ED"/>
          <w:spacing w:val="-2"/>
          <w:sz w:val="16"/>
          <w:u w:val="single" w:color="0000ED"/>
        </w:rPr>
        <w:t>Sistema</w:t>
      </w:r>
    </w:p>
    <w:p w14:paraId="2931D553">
      <w:pPr>
        <w:pStyle w:val="9"/>
        <w:numPr>
          <w:ilvl w:val="0"/>
          <w:numId w:val="1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spacing w:val="-2"/>
          <w:w w:val="105"/>
          <w:sz w:val="16"/>
          <w:u w:val="single" w:color="0000ED"/>
        </w:rPr>
        <w:t>Stack</w:t>
      </w:r>
      <w:r>
        <w:rPr>
          <w:color w:val="0000ED"/>
          <w:spacing w:val="-5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Tecnológico</w:t>
      </w:r>
    </w:p>
    <w:p w14:paraId="6D792D26">
      <w:pPr>
        <w:pStyle w:val="9"/>
        <w:numPr>
          <w:ilvl w:val="0"/>
          <w:numId w:val="1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w w:val="105"/>
          <w:sz w:val="16"/>
          <w:u w:val="single" w:color="0000ED"/>
        </w:rPr>
        <w:t>Estructura</w:t>
      </w:r>
      <w:r>
        <w:rPr>
          <w:color w:val="0000ED"/>
          <w:spacing w:val="-11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del</w:t>
      </w:r>
      <w:r>
        <w:rPr>
          <w:color w:val="0000ED"/>
          <w:spacing w:val="-10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Proyecto</w:t>
      </w:r>
    </w:p>
    <w:p w14:paraId="587D475A">
      <w:pPr>
        <w:pStyle w:val="9"/>
        <w:numPr>
          <w:ilvl w:val="0"/>
          <w:numId w:val="1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sz w:val="16"/>
          <w:u w:val="single" w:color="0000ED"/>
        </w:rPr>
        <w:t>Conf</w:t>
      </w:r>
      <w:r>
        <w:rPr>
          <w:color w:val="0000ED"/>
          <w:sz w:val="16"/>
        </w:rPr>
        <w:t>ig</w:t>
      </w:r>
      <w:r>
        <w:rPr>
          <w:color w:val="0000ED"/>
          <w:sz w:val="16"/>
          <w:u w:val="single" w:color="0000ED"/>
        </w:rPr>
        <w:t>uración</w:t>
      </w:r>
      <w:r>
        <w:rPr>
          <w:color w:val="0000ED"/>
          <w:spacing w:val="19"/>
          <w:sz w:val="16"/>
          <w:u w:val="single" w:color="0000ED"/>
        </w:rPr>
        <w:t xml:space="preserve"> </w:t>
      </w:r>
      <w:r>
        <w:rPr>
          <w:color w:val="0000ED"/>
          <w:sz w:val="16"/>
          <w:u w:val="single" w:color="0000ED"/>
        </w:rPr>
        <w:t>del</w:t>
      </w:r>
      <w:r>
        <w:rPr>
          <w:color w:val="0000ED"/>
          <w:spacing w:val="19"/>
          <w:sz w:val="16"/>
          <w:u w:val="single" w:color="0000ED"/>
        </w:rPr>
        <w:t xml:space="preserve"> </w:t>
      </w:r>
      <w:r>
        <w:rPr>
          <w:color w:val="0000ED"/>
          <w:spacing w:val="-2"/>
          <w:sz w:val="16"/>
          <w:u w:val="single" w:color="0000ED"/>
        </w:rPr>
        <w:t>Entorno</w:t>
      </w:r>
    </w:p>
    <w:p w14:paraId="6DD51367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w w:val="105"/>
          <w:sz w:val="16"/>
          <w:u w:val="single" w:color="0000ED"/>
        </w:rPr>
        <w:t>Módulos</w:t>
      </w:r>
      <w:r>
        <w:rPr>
          <w:color w:val="0000ED"/>
          <w:spacing w:val="-9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y</w:t>
      </w:r>
      <w:r>
        <w:rPr>
          <w:color w:val="0000ED"/>
          <w:spacing w:val="-8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Componentes</w:t>
      </w:r>
    </w:p>
    <w:p w14:paraId="14E324F4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w w:val="105"/>
          <w:sz w:val="16"/>
          <w:u w:val="single" w:color="0000ED"/>
        </w:rPr>
        <w:t>Servicios</w:t>
      </w:r>
      <w:r>
        <w:rPr>
          <w:color w:val="0000ED"/>
          <w:spacing w:val="-9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y</w:t>
      </w:r>
      <w:r>
        <w:rPr>
          <w:color w:val="0000ED"/>
          <w:spacing w:val="-8"/>
          <w:w w:val="105"/>
          <w:sz w:val="16"/>
          <w:u w:val="single" w:color="0000ED"/>
        </w:rPr>
        <w:t xml:space="preserve"> </w:t>
      </w:r>
      <w:r>
        <w:rPr>
          <w:color w:val="0000ED"/>
          <w:spacing w:val="-5"/>
          <w:w w:val="105"/>
          <w:sz w:val="16"/>
          <w:u w:val="single" w:color="0000ED"/>
        </w:rPr>
        <w:t>API</w:t>
      </w:r>
    </w:p>
    <w:p w14:paraId="6FA0CE28">
      <w:pPr>
        <w:pStyle w:val="9"/>
        <w:numPr>
          <w:ilvl w:val="0"/>
          <w:numId w:val="1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spacing w:val="-2"/>
          <w:w w:val="105"/>
          <w:sz w:val="16"/>
          <w:u w:val="single" w:color="0000ED"/>
        </w:rPr>
        <w:t>Rutas</w:t>
      </w:r>
      <w:r>
        <w:rPr>
          <w:color w:val="0000ED"/>
          <w:spacing w:val="-10"/>
          <w:w w:val="105"/>
          <w:sz w:val="16"/>
        </w:rPr>
        <w:t xml:space="preserve"> </w:t>
      </w:r>
      <w:r>
        <w:rPr>
          <w:color w:val="0000ED"/>
          <w:spacing w:val="-2"/>
          <w:w w:val="105"/>
          <w:sz w:val="16"/>
        </w:rPr>
        <w:t>y</w:t>
      </w:r>
      <w:r>
        <w:rPr>
          <w:color w:val="0000ED"/>
          <w:spacing w:val="13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Navegación</w:t>
      </w:r>
    </w:p>
    <w:p w14:paraId="1C41700C">
      <w:pPr>
        <w:pStyle w:val="9"/>
        <w:numPr>
          <w:ilvl w:val="0"/>
          <w:numId w:val="1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color w:val="0000ED"/>
          <w:w w:val="105"/>
          <w:sz w:val="16"/>
          <w:u w:val="single" w:color="0000ED"/>
        </w:rPr>
        <w:t>Gestión</w:t>
      </w:r>
      <w:r>
        <w:rPr>
          <w:color w:val="0000ED"/>
          <w:spacing w:val="-9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de</w:t>
      </w:r>
      <w:r>
        <w:rPr>
          <w:color w:val="0000ED"/>
          <w:spacing w:val="-8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Estado</w:t>
      </w:r>
    </w:p>
    <w:p w14:paraId="4A562C35">
      <w:pPr>
        <w:pStyle w:val="9"/>
        <w:numPr>
          <w:ilvl w:val="0"/>
          <w:numId w:val="1"/>
        </w:numPr>
        <w:tabs>
          <w:tab w:val="left" w:pos="544"/>
        </w:tabs>
        <w:spacing w:before="42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sz w:val="16"/>
          <w:u w:val="single" w:color="0000ED"/>
        </w:rPr>
        <w:t>Autenticación</w:t>
      </w:r>
      <w:r>
        <w:rPr>
          <w:color w:val="0000ED"/>
          <w:spacing w:val="16"/>
          <w:sz w:val="16"/>
          <w:u w:val="single" w:color="0000ED"/>
        </w:rPr>
        <w:t xml:space="preserve"> </w:t>
      </w:r>
      <w:r>
        <w:rPr>
          <w:color w:val="0000ED"/>
          <w:sz w:val="16"/>
          <w:u w:val="single" w:color="0000ED"/>
        </w:rPr>
        <w:t>y</w:t>
      </w:r>
      <w:r>
        <w:rPr>
          <w:color w:val="0000ED"/>
          <w:spacing w:val="17"/>
          <w:sz w:val="16"/>
          <w:u w:val="single" w:color="0000ED"/>
        </w:rPr>
        <w:t xml:space="preserve"> </w:t>
      </w:r>
      <w:r>
        <w:rPr>
          <w:color w:val="0000ED"/>
          <w:spacing w:val="-2"/>
          <w:sz w:val="16"/>
          <w:u w:val="single" w:color="0000ED"/>
        </w:rPr>
        <w:t>Seguridad</w:t>
      </w:r>
    </w:p>
    <w:p w14:paraId="457D32CB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sz w:val="16"/>
          <w:u w:val="single" w:color="0000ED"/>
        </w:rPr>
        <w:t>Integración</w:t>
      </w:r>
      <w:r>
        <w:rPr>
          <w:color w:val="0000ED"/>
          <w:spacing w:val="16"/>
          <w:sz w:val="16"/>
          <w:u w:val="single" w:color="0000ED"/>
        </w:rPr>
        <w:t xml:space="preserve"> </w:t>
      </w:r>
      <w:r>
        <w:rPr>
          <w:color w:val="0000ED"/>
          <w:sz w:val="16"/>
          <w:u w:val="single" w:color="0000ED"/>
        </w:rPr>
        <w:t>con</w:t>
      </w:r>
      <w:r>
        <w:rPr>
          <w:color w:val="0000ED"/>
          <w:spacing w:val="17"/>
          <w:sz w:val="16"/>
          <w:u w:val="single" w:color="0000ED"/>
        </w:rPr>
        <w:t xml:space="preserve"> </w:t>
      </w:r>
      <w:r>
        <w:rPr>
          <w:color w:val="0000ED"/>
          <w:spacing w:val="-2"/>
          <w:sz w:val="16"/>
          <w:u w:val="single" w:color="0000ED"/>
        </w:rPr>
        <w:t>Backend</w:t>
      </w:r>
    </w:p>
    <w:p w14:paraId="2EE634E5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w w:val="105"/>
          <w:sz w:val="16"/>
          <w:u w:val="single" w:color="0000ED"/>
        </w:rPr>
        <w:t>Base</w:t>
      </w:r>
      <w:r>
        <w:rPr>
          <w:color w:val="0000ED"/>
          <w:spacing w:val="-7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de</w:t>
      </w:r>
      <w:r>
        <w:rPr>
          <w:color w:val="0000ED"/>
          <w:spacing w:val="-6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Datos</w:t>
      </w:r>
      <w:r>
        <w:rPr>
          <w:color w:val="0000ED"/>
          <w:spacing w:val="-6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y</w:t>
      </w:r>
      <w:r>
        <w:rPr>
          <w:color w:val="0000ED"/>
          <w:spacing w:val="-6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Modelos</w:t>
      </w:r>
    </w:p>
    <w:p w14:paraId="44ECB56E">
      <w:pPr>
        <w:pStyle w:val="9"/>
        <w:numPr>
          <w:ilvl w:val="0"/>
          <w:numId w:val="1"/>
        </w:numPr>
        <w:tabs>
          <w:tab w:val="left" w:pos="544"/>
        </w:tabs>
        <w:spacing w:before="42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spacing w:val="-2"/>
          <w:w w:val="105"/>
          <w:sz w:val="16"/>
          <w:u w:val="single" w:color="0000ED"/>
        </w:rPr>
        <w:t>Despliegue</w:t>
      </w:r>
    </w:p>
    <w:p w14:paraId="60DDB304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spacing w:val="-2"/>
          <w:w w:val="105"/>
          <w:sz w:val="16"/>
          <w:u w:val="single" w:color="0000ED"/>
        </w:rPr>
        <w:t>Testin</w:t>
      </w:r>
      <w:r>
        <w:rPr>
          <w:color w:val="0000ED"/>
          <w:spacing w:val="-2"/>
          <w:w w:val="105"/>
          <w:sz w:val="16"/>
        </w:rPr>
        <w:t>g</w:t>
      </w:r>
    </w:p>
    <w:p w14:paraId="6E9D7BAE">
      <w:pPr>
        <w:pStyle w:val="9"/>
        <w:numPr>
          <w:ilvl w:val="0"/>
          <w:numId w:val="1"/>
        </w:numPr>
        <w:tabs>
          <w:tab w:val="left" w:pos="544"/>
        </w:tabs>
        <w:spacing w:before="43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sz w:val="16"/>
          <w:u w:val="single" w:color="0000ED"/>
        </w:rPr>
        <w:t>Mantenimiento</w:t>
      </w:r>
      <w:r>
        <w:rPr>
          <w:color w:val="0000ED"/>
          <w:spacing w:val="18"/>
          <w:sz w:val="16"/>
          <w:u w:val="single" w:color="0000ED"/>
        </w:rPr>
        <w:t xml:space="preserve"> </w:t>
      </w:r>
      <w:r>
        <w:rPr>
          <w:color w:val="0000ED"/>
          <w:sz w:val="16"/>
          <w:u w:val="single" w:color="0000ED"/>
        </w:rPr>
        <w:t>y</w:t>
      </w:r>
      <w:r>
        <w:rPr>
          <w:color w:val="0000ED"/>
          <w:spacing w:val="18"/>
          <w:sz w:val="16"/>
          <w:u w:val="single" w:color="0000ED"/>
        </w:rPr>
        <w:t xml:space="preserve"> </w:t>
      </w:r>
      <w:r>
        <w:rPr>
          <w:color w:val="0000ED"/>
          <w:spacing w:val="-2"/>
          <w:sz w:val="16"/>
          <w:u w:val="single" w:color="0000ED"/>
        </w:rPr>
        <w:t>Troubleshootin</w:t>
      </w:r>
      <w:r>
        <w:rPr>
          <w:color w:val="0000ED"/>
          <w:spacing w:val="-2"/>
          <w:sz w:val="16"/>
        </w:rPr>
        <w:t>g</w:t>
      </w:r>
    </w:p>
    <w:p w14:paraId="2797FE89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w w:val="105"/>
          <w:sz w:val="16"/>
          <w:u w:val="single" w:color="0000ED"/>
        </w:rPr>
        <w:t>API</w:t>
      </w:r>
      <w:r>
        <w:rPr>
          <w:color w:val="0000ED"/>
          <w:spacing w:val="-6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Reference</w:t>
      </w:r>
    </w:p>
    <w:p w14:paraId="3ABA23C8">
      <w:pPr>
        <w:pStyle w:val="9"/>
        <w:numPr>
          <w:ilvl w:val="0"/>
          <w:numId w:val="1"/>
        </w:numPr>
        <w:tabs>
          <w:tab w:val="left" w:pos="544"/>
        </w:tabs>
        <w:spacing w:before="57" w:after="0" w:line="240" w:lineRule="auto"/>
        <w:ind w:left="544" w:right="0" w:hanging="258"/>
        <w:jc w:val="left"/>
        <w:rPr>
          <w:sz w:val="16"/>
        </w:rPr>
      </w:pPr>
      <w:r>
        <w:rPr>
          <w:color w:val="0000ED"/>
          <w:w w:val="105"/>
          <w:sz w:val="16"/>
          <w:u w:val="single" w:color="0000ED"/>
        </w:rPr>
        <w:t>Guías</w:t>
      </w:r>
      <w:r>
        <w:rPr>
          <w:color w:val="0000ED"/>
          <w:spacing w:val="-7"/>
          <w:w w:val="105"/>
          <w:sz w:val="16"/>
          <w:u w:val="single" w:color="0000ED"/>
        </w:rPr>
        <w:t xml:space="preserve"> </w:t>
      </w:r>
      <w:r>
        <w:rPr>
          <w:color w:val="0000ED"/>
          <w:w w:val="105"/>
          <w:sz w:val="16"/>
          <w:u w:val="single" w:color="0000ED"/>
        </w:rPr>
        <w:t>de</w:t>
      </w:r>
      <w:r>
        <w:rPr>
          <w:color w:val="0000ED"/>
          <w:spacing w:val="-7"/>
          <w:w w:val="105"/>
          <w:sz w:val="16"/>
          <w:u w:val="single" w:color="0000ED"/>
        </w:rPr>
        <w:t xml:space="preserve"> </w:t>
      </w:r>
      <w:r>
        <w:rPr>
          <w:color w:val="0000ED"/>
          <w:spacing w:val="-2"/>
          <w:w w:val="105"/>
          <w:sz w:val="16"/>
          <w:u w:val="single" w:color="0000ED"/>
        </w:rPr>
        <w:t>Desarrollo</w:t>
      </w:r>
    </w:p>
    <w:p w14:paraId="5B6AA22B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47435" cy="1905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108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56.2pt;margin-top:9.25pt;height:1.5pt;width:484.05pt;mso-position-horizontal-relative:page;mso-wrap-distance-bottom:0pt;mso-wrap-distance-top:0pt;z-index:-251610112;mso-width-relative:page;mso-height-relative:page;" coordsize="6147435,19050" o:gfxdata="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BoHbZbY&#10;AAAACgEAAA8AAAAAAAAAAQAgAAAAIgAAAGRycy9kb3ducmV2LnhtbFBLAQIUABQAAAAIAIdO4kCL&#10;xpo0PQMAAJQMAAAOAAAAAAAAAAEAIAAAACcBAABkcnMvZTJvRG9jLnhtbFBLBQYAAAAABgAGAFkB&#10;AADWBgAAAAA=&#10;">
                <o:lock v:ext="edit" aspectratio="f"/>
                <v:shape id="Graphic 10" o:spid="_x0000_s1026" o:spt="100" style="position:absolute;left:0;top:0;height:9525;width:6147435;" fillcolor="#999999" filled="t" stroked="f" coordsize="6147435,9525" o:gfxdata="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Su5xvQAA&#10;ANs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6108;height:13335;width:6147435;" fillcolor="#EDEDED" filled="t" stroked="f" coordsize="6147435,13335" o:gfxdata="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19Hs65AAAA2wAA&#10;AA8AAAAAAAAAAQAgAAAAIgAAAGRycy9kb3ducmV2LnhtbFBLAQIUABQAAAAIAIdO4kAzLwWeOwAA&#10;ADkAAAAQAAAAAAAAAAEAIAAAAAgBAABkcnMvc2hhcGV4bWwueG1sUEsFBgAAAAAGAAYAWwEAALID&#10;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0;height:19050;width:9525;" fillcolor="#999999" filled="t" stroked="f" coordsize="9525,19050" o:gfxdata="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aRqcugAAANsA&#10;AAAPAAAAAAAAAAEAIAAAACIAAABkcnMvZG93bnJldi54bWxQSwECFAAUAAAACACHTuJAMy8FnjsA&#10;AAA5AAAAEAAAAAAAAAABACAAAAAJAQAAZHJzL3NoYXBleG1sLnhtbFBLBQYAAAAABgAGAFsBAACz&#10;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B7F2A8C">
      <w:pPr>
        <w:pStyle w:val="7"/>
        <w:spacing w:before="38"/>
        <w:rPr>
          <w:rFonts w:ascii="Segoe UI"/>
        </w:rPr>
      </w:pPr>
    </w:p>
    <w:p w14:paraId="13819F26">
      <w:pPr>
        <w:pStyle w:val="3"/>
        <w:numPr>
          <w:ilvl w:val="0"/>
          <w:numId w:val="2"/>
        </w:numPr>
        <w:tabs>
          <w:tab w:val="left" w:pos="409"/>
        </w:tabs>
        <w:spacing w:before="0" w:after="0" w:line="240" w:lineRule="auto"/>
        <w:ind w:left="409" w:right="0" w:hanging="277"/>
        <w:jc w:val="left"/>
      </w:pPr>
      <w:r>
        <w:rPr>
          <w:color w:val="111111"/>
          <w:spacing w:val="-2"/>
          <w:w w:val="105"/>
        </w:rPr>
        <w:t>Introducción</w:t>
      </w:r>
    </w:p>
    <w:p w14:paraId="02A9E43B">
      <w:pPr>
        <w:pStyle w:val="4"/>
        <w:numPr>
          <w:ilvl w:val="1"/>
          <w:numId w:val="2"/>
        </w:numPr>
        <w:tabs>
          <w:tab w:val="left" w:pos="458"/>
        </w:tabs>
        <w:spacing w:before="215" w:after="0" w:line="240" w:lineRule="auto"/>
        <w:ind w:left="458" w:right="0" w:hanging="326"/>
        <w:jc w:val="left"/>
      </w:pPr>
      <w:r>
        <w:rPr>
          <w:color w:val="111111"/>
        </w:rPr>
        <w:t>Propósito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Manual</w:t>
      </w:r>
    </w:p>
    <w:p w14:paraId="734F02E8">
      <w:pPr>
        <w:pStyle w:val="7"/>
        <w:spacing w:before="139" w:line="304" w:lineRule="auto"/>
        <w:ind w:left="132"/>
        <w:rPr>
          <w:rFonts w:ascii="Segoe UI" w:hAnsi="Segoe UI"/>
        </w:rPr>
      </w:pPr>
      <w:r>
        <w:rPr>
          <w:rFonts w:ascii="Segoe UI" w:hAnsi="Segoe UI"/>
          <w:color w:val="111111"/>
          <w:spacing w:val="-2"/>
          <w:w w:val="105"/>
        </w:rPr>
        <w:t xml:space="preserve">Este manual técnico proporciona información detallada sobre la arquitectura, implementación y mantenimiento de la aplicación </w:t>
      </w:r>
      <w:r>
        <w:rPr>
          <w:rFonts w:ascii="Segoe UI" w:hAnsi="Segoe UI"/>
          <w:color w:val="111111"/>
          <w:w w:val="105"/>
        </w:rPr>
        <w:t>Frontend del Sistema de Gestión de Multas. Está dirigido a:</w:t>
      </w:r>
    </w:p>
    <w:p w14:paraId="54CA205F">
      <w:pPr>
        <w:pStyle w:val="7"/>
        <w:spacing w:before="165" w:line="288" w:lineRule="auto"/>
        <w:ind w:left="327" w:right="7540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Desarrolladores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Frontend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Arquitectos de Software</w:t>
      </w:r>
    </w:p>
    <w:p w14:paraId="2054998C">
      <w:pPr>
        <w:pStyle w:val="7"/>
        <w:spacing w:before="14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Personal de mantenimiento y soporte técnico</w:t>
      </w:r>
    </w:p>
    <w:p w14:paraId="5FB6F3AD">
      <w:pPr>
        <w:pStyle w:val="7"/>
        <w:spacing w:before="7"/>
        <w:rPr>
          <w:rFonts w:ascii="Segoe UI"/>
        </w:rPr>
      </w:pPr>
    </w:p>
    <w:p w14:paraId="14976000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Alcance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Documento</w:t>
      </w:r>
    </w:p>
    <w:p w14:paraId="48554723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Este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manual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cubre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únicamente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desarrollo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Frontend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sistema,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incluyendo:</w:t>
      </w:r>
    </w:p>
    <w:p w14:paraId="45F3863A">
      <w:pPr>
        <w:pStyle w:val="7"/>
        <w:spacing w:before="20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Interfaz de usuario con Angular 19</w:t>
      </w:r>
    </w:p>
    <w:p w14:paraId="7FA8305F">
      <w:pPr>
        <w:pStyle w:val="7"/>
        <w:spacing w:before="57" w:line="304" w:lineRule="auto"/>
        <w:ind w:left="327" w:right="6390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Componentes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y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módulos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aplicación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Servicios de comunicación con la API</w:t>
      </w:r>
    </w:p>
    <w:p w14:paraId="0C0FBE6F">
      <w:pPr>
        <w:pStyle w:val="7"/>
        <w:spacing w:line="197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 de estado y autenticación</w:t>
      </w:r>
    </w:p>
    <w:p w14:paraId="774635BA">
      <w:pPr>
        <w:pStyle w:val="7"/>
        <w:spacing w:before="57" w:line="288" w:lineRule="auto"/>
        <w:ind w:left="327" w:right="6463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Despliegue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y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configuración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del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frontend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5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Testing y buenas prácticas de desarrollo</w:t>
      </w:r>
    </w:p>
    <w:p w14:paraId="5A4FAA19">
      <w:pPr>
        <w:pStyle w:val="4"/>
        <w:numPr>
          <w:ilvl w:val="1"/>
          <w:numId w:val="2"/>
        </w:numPr>
        <w:tabs>
          <w:tab w:val="left" w:pos="458"/>
        </w:tabs>
        <w:spacing w:before="192" w:after="0" w:line="240" w:lineRule="auto"/>
        <w:ind w:left="458" w:right="0" w:hanging="326"/>
        <w:jc w:val="left"/>
      </w:pPr>
      <w:r>
        <w:rPr>
          <w:color w:val="111111"/>
        </w:rPr>
        <w:t>Convenciones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Documento</w:t>
      </w:r>
    </w:p>
    <w:p w14:paraId="3AAAD2E3">
      <w:pPr>
        <w:pStyle w:val="7"/>
        <w:spacing w:before="110"/>
        <w:ind w:left="1226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121920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65.95pt;margin-top:9.6pt;height:3pt;width:3pt;mso-position-horizontal-relative:page;z-index:251659264;mso-width-relative:page;mso-height-relative:page;" fillcolor="#111111" filled="t" stroked="f" coordsize="38100,38100" o:gfxdata="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gxMhnZAAAACQEAAA8AAAAAAAAAAQAgAAAAIgAAAGRycy9kb3ducmV2LnhtbFBLAQIUABQAAAAI&#10;AIdO4kA2fymeXgIAALgFAAAOAAAAAAAAAAEAIAAAACgBAABkcnMvZTJvRG9jLnhtbFBLBQYAAAAA&#10;BgAGAFkBAAD4BQAAAAA=&#10;" path="m21576,38099l16523,38099,14093,37615,0,21576,0,16522,16523,0,21576,0,38100,19049,38099,21576,21576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 w:hAnsi="Segoe UI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64770</wp:posOffset>
                </wp:positionV>
                <wp:extent cx="428625" cy="16192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161925"/>
                          <a:chOff x="0" y="0"/>
                          <a:chExt cx="428625" cy="1619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28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61925">
                                <a:moveTo>
                                  <a:pt x="40647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1"/>
                                </a:lnTo>
                                <a:lnTo>
                                  <a:pt x="22152" y="0"/>
                                </a:lnTo>
                                <a:lnTo>
                                  <a:pt x="406472" y="0"/>
                                </a:lnTo>
                                <a:lnTo>
                                  <a:pt x="428624" y="22151"/>
                                </a:lnTo>
                                <a:lnTo>
                                  <a:pt x="428624" y="139771"/>
                                </a:lnTo>
                                <a:lnTo>
                                  <a:pt x="409730" y="161276"/>
                                </a:lnTo>
                                <a:lnTo>
                                  <a:pt x="40647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0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398323" y="0"/>
                                </a:lnTo>
                                <a:lnTo>
                                  <a:pt x="401078" y="0"/>
                                </a:lnTo>
                                <a:lnTo>
                                  <a:pt x="403728" y="526"/>
                                </a:lnTo>
                                <a:lnTo>
                                  <a:pt x="406274" y="1580"/>
                                </a:lnTo>
                                <a:lnTo>
                                  <a:pt x="408819" y="2634"/>
                                </a:lnTo>
                                <a:lnTo>
                                  <a:pt x="411066" y="4136"/>
                                </a:lnTo>
                                <a:lnTo>
                                  <a:pt x="413014" y="6085"/>
                                </a:lnTo>
                                <a:lnTo>
                                  <a:pt x="414962" y="8032"/>
                                </a:lnTo>
                                <a:lnTo>
                                  <a:pt x="419099" y="20776"/>
                                </a:lnTo>
                                <a:lnTo>
                                  <a:pt x="419099" y="131623"/>
                                </a:lnTo>
                                <a:lnTo>
                                  <a:pt x="406274" y="150816"/>
                                </a:lnTo>
                                <a:lnTo>
                                  <a:pt x="403728" y="151872"/>
                                </a:lnTo>
                                <a:lnTo>
                                  <a:pt x="401078" y="152399"/>
                                </a:lnTo>
                                <a:lnTo>
                                  <a:pt x="39832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286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DCA34">
                              <w:pPr>
                                <w:spacing w:before="33"/>
                                <w:ind w:left="6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77.2pt;margin-top:5.1pt;height:12.75pt;width:33.75pt;mso-position-horizontal-relative:page;z-index:251659264;mso-width-relative:page;mso-height-relative:page;" coordsize="428625,161925" o:gfxdata="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CaTu4j2gAAAAkBAAAPAAAAAAAAAAEAIAAAACIAAABkcnMvZG93&#10;bnJldi54bWxQSwECFAAUAAAACACHTuJA5iOLTXEEAADXEAAADgAAAAAAAAABACAAAAApAQAAZHJz&#10;L2Uyb0RvYy54bWxQSwUGAAAAAAYABgBZAQAADAgAAAAA&#10;">
                <o:lock v:ext="edit" aspectratio="f"/>
                <v:shape id="Graphic 24" o:spid="_x0000_s1026" o:spt="100" style="position:absolute;left:0;top:0;height:161925;width:428625;" fillcolor="#F7F7F7" filled="t" stroked="f" coordsize="428625,161925" o:gfxdata="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+UjJvQAA&#10;ANsAAAAPAAAAAAAAAAEAIAAAACIAAABkcnMvZG93bnJldi54bWxQSwECFAAUAAAACACHTuJAMy8F&#10;njsAAAA5AAAAEAAAAAAAAAABACAAAAAMAQAAZHJzL3NoYXBleG1sLnhtbFBLBQYAAAAABgAGAFsB&#10;AAC2AwAAAAA=&#10;" path="m406472,161924l22152,161924,18894,161276,0,139771,0,136385,0,22151,22152,0,406472,0,428624,22151,428624,139771,409730,161276,406472,1619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4762;top:4762;height:152400;width:419100;" filled="f" stroked="t" coordsize="419100,152400" o:gfxdata="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ty97vQAA&#10;ANsAAAAPAAAAAAAAAAEAIAAAACIAAABkcnMvZG93bnJldi54bWxQSwECFAAUAAAACACHTuJAMy8F&#10;njsAAAA5AAAAEAAAAAAAAAABACAAAAAMAQAAZHJzL3NoYXBleG1sLnhtbFBLBQYAAAAABgAGAFsB&#10;AAC2AwAAAAA=&#10;" path="m0,131623l0,20776,0,18020,527,15370,1581,12824,2635,10278,4137,8032,6085,6085,8033,4136,10280,2634,12825,1580,15371,526,18021,0,20776,0,398323,0,401078,0,403728,526,406274,1580,408819,2634,411066,4136,413014,6085,414962,8032,419099,20776,419099,131623,406274,150816,403728,151872,401078,152399,398323,152399,20776,152399,1581,139572,527,137027,0,134377,0,131623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0;top:0;height:161925;width:428625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0DCA34">
                        <w:pPr>
                          <w:spacing w:before="33"/>
                          <w:ind w:left="6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código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 w:hAnsi="Segoe UI"/>
          <w:color w:val="111111"/>
          <w:w w:val="105"/>
        </w:rPr>
        <w:t>: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Fragmentos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código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inline</w:t>
      </w:r>
    </w:p>
    <w:p w14:paraId="462621B7">
      <w:pPr>
        <w:pStyle w:val="7"/>
        <w:spacing w:after="0"/>
        <w:rPr>
          <w:rFonts w:ascii="Segoe UI" w:hAnsi="Segoe UI"/>
        </w:rPr>
        <w:sectPr>
          <w:type w:val="continuous"/>
          <w:pgSz w:w="11920" w:h="16840"/>
          <w:pgMar w:top="1060" w:right="992" w:bottom="280" w:left="992" w:header="720" w:footer="720" w:gutter="0"/>
          <w:cols w:space="720" w:num="1"/>
        </w:sectPr>
      </w:pPr>
    </w:p>
    <w:p w14:paraId="4CC84C00">
      <w:pPr>
        <w:spacing w:before="89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b/>
          <w:color w:val="111111"/>
          <w:sz w:val="16"/>
        </w:rPr>
        <w:t>Negrita</w:t>
      </w:r>
      <w:r>
        <w:rPr>
          <w:rFonts w:ascii="Segoe UI" w:hAnsi="Segoe UI"/>
          <w:color w:val="111111"/>
          <w:sz w:val="16"/>
        </w:rPr>
        <w:t>: Términos importantes</w:t>
      </w:r>
    </w:p>
    <w:p w14:paraId="5A8EFC3C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" w:hAnsi="Segoe UI"/>
          <w:i/>
          <w:color w:val="111111"/>
          <w:sz w:val="16"/>
        </w:rPr>
        <w:t>Cursiva</w:t>
      </w:r>
      <w:r>
        <w:rPr>
          <w:rFonts w:ascii="Segoe UI" w:hAnsi="Segoe UI"/>
          <w:color w:val="111111"/>
          <w:sz w:val="16"/>
        </w:rPr>
        <w:t>: Énfasis</w:t>
      </w:r>
    </w:p>
    <w:p w14:paraId="47636AE3">
      <w:pPr>
        <w:pStyle w:val="7"/>
        <w:spacing w:before="42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b/>
          <w:color w:val="111111"/>
        </w:rPr>
        <w:t>Nota</w:t>
      </w:r>
      <w:r>
        <w:rPr>
          <w:rFonts w:ascii="Segoe UI" w:hAnsi="Segoe UI"/>
          <w:color w:val="111111"/>
        </w:rPr>
        <w:t>: Información relevante</w:t>
      </w:r>
    </w:p>
    <w:p w14:paraId="6A7F0E49">
      <w:pPr>
        <w:spacing w:before="57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b/>
          <w:color w:val="111111"/>
          <w:sz w:val="16"/>
        </w:rPr>
        <w:t>Advertencia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32"/>
          <w:sz w:val="16"/>
        </w:rPr>
        <w:t xml:space="preserve"> </w:t>
      </w:r>
      <w:r>
        <w:rPr>
          <w:rFonts w:ascii="Segoe UI"/>
          <w:color w:val="111111"/>
          <w:sz w:val="16"/>
        </w:rPr>
        <w:t>Precauciones</w:t>
      </w:r>
      <w:r>
        <w:rPr>
          <w:rFonts w:ascii="Segoe UI"/>
          <w:color w:val="111111"/>
          <w:spacing w:val="32"/>
          <w:sz w:val="16"/>
        </w:rPr>
        <w:t xml:space="preserve"> </w:t>
      </w:r>
      <w:r>
        <w:rPr>
          <w:rFonts w:ascii="Segoe UI"/>
          <w:color w:val="111111"/>
          <w:sz w:val="16"/>
        </w:rPr>
        <w:t>importantes</w:t>
      </w:r>
    </w:p>
    <w:p w14:paraId="1AE29C69">
      <w:pPr>
        <w:spacing w:before="42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b/>
          <w:color w:val="111111"/>
          <w:sz w:val="16"/>
        </w:rPr>
        <w:t>Buena práctica</w:t>
      </w:r>
      <w:r>
        <w:rPr>
          <w:rFonts w:ascii="Segoe UI" w:hAnsi="Segoe UI"/>
          <w:color w:val="111111"/>
          <w:sz w:val="16"/>
        </w:rPr>
        <w:t>: Recomendaciones</w:t>
      </w:r>
    </w:p>
    <w:p w14:paraId="4C303CD3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47435" cy="19050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6109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26" o:spt="203" style="position:absolute;left:0pt;margin-left:56.2pt;margin-top:10pt;height:1.5pt;width:484.05pt;mso-position-horizontal-relative:page;mso-wrap-distance-bottom:0pt;mso-wrap-distance-top:0pt;z-index:-251609088;mso-width-relative:page;mso-height-relative:page;" coordsize="6147435,19050" o:gfxdata="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OFbcOjX&#10;AAAACgEAAA8AAAAAAAAAAQAgAAAAIgAAAGRycy9kb3ducmV2LnhtbFBLAQIUABQAAAAIAIdO4kCF&#10;NyJTPgMAAJYMAAAOAAAAAAAAAAEAIAAAACYBAABkcnMvZTJvRG9jLnhtbFBLBQYAAAAABgAGAFkB&#10;AADWBgAAAAA=&#10;">
                <o:lock v:ext="edit" aspectratio="f"/>
                <v:shape id="Graphic 33" o:spid="_x0000_s1026" o:spt="100" style="position:absolute;left:0;top:0;height:9525;width:6147435;" fillcolor="#999999" filled="t" stroked="f" coordsize="6147435,9525" o:gfxdata="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y0sZr4A&#10;AADbAAAADwAAAAAAAAABACAAAAAiAAAAZHJzL2Rvd25yZXYueG1sUEsBAhQAFAAAAAgAh07iQDMv&#10;BZ47AAAAOQAAABAAAAAAAAAAAQAgAAAADQEAAGRycy9zaGFwZXhtbC54bWxQSwUGAAAAAAYABgBb&#10;AQAAtw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6109;height:13335;width:6147435;" fillcolor="#EDEDED" filled="t" stroked="f" coordsize="6147435,13335" o:gfxdata="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/4Ta8AAAA&#10;2wAAAA8AAAAAAAAAAQAgAAAAIgAAAGRycy9kb3ducmV2LnhtbFBLAQIUABQAAAAIAIdO4kAzLwWe&#10;OwAAADkAAAAQAAAAAAAAAAEAIAAAAAsBAABkcnMvc2hhcGV4bWwueG1sUEsFBgAAAAAGAAYAWwEA&#10;ALU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;height:19050;width:9525;" fillcolor="#999999" filled="t" stroked="f" coordsize="9525,19050" o:gfxdata="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13oi8AAAA&#10;2w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DFAF225">
      <w:pPr>
        <w:pStyle w:val="7"/>
        <w:spacing w:before="38"/>
        <w:rPr>
          <w:rFonts w:ascii="Segoe UI"/>
        </w:rPr>
      </w:pPr>
    </w:p>
    <w:p w14:paraId="7CC6E3C0">
      <w:pPr>
        <w:pStyle w:val="3"/>
        <w:numPr>
          <w:ilvl w:val="0"/>
          <w:numId w:val="2"/>
        </w:numPr>
        <w:tabs>
          <w:tab w:val="left" w:pos="409"/>
        </w:tabs>
        <w:spacing w:before="0" w:after="0" w:line="240" w:lineRule="auto"/>
        <w:ind w:left="409" w:right="0" w:hanging="277"/>
        <w:jc w:val="left"/>
      </w:pPr>
      <w:r>
        <w:rPr>
          <w:color w:val="111111"/>
        </w:rPr>
        <w:t>Arquitectura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-2"/>
        </w:rPr>
        <w:t>Sistema</w:t>
      </w:r>
    </w:p>
    <w:p w14:paraId="0860026D">
      <w:pPr>
        <w:pStyle w:val="4"/>
        <w:numPr>
          <w:ilvl w:val="1"/>
          <w:numId w:val="2"/>
        </w:numPr>
        <w:tabs>
          <w:tab w:val="left" w:pos="458"/>
        </w:tabs>
        <w:spacing w:before="215" w:after="0" w:line="240" w:lineRule="auto"/>
        <w:ind w:left="458" w:right="0" w:hanging="326"/>
        <w:jc w:val="left"/>
      </w:pPr>
      <w:r>
        <w:rPr>
          <w:color w:val="111111"/>
        </w:rPr>
        <w:t>Arquitectura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Frontend</w:t>
      </w:r>
    </w:p>
    <w:p w14:paraId="7EEB351B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color w:val="111111"/>
          <w:w w:val="105"/>
          <w:sz w:val="16"/>
        </w:rPr>
        <w:t>El</w:t>
      </w:r>
      <w:r>
        <w:rPr>
          <w:rFonts w:asci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frontend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es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una</w:t>
      </w:r>
      <w:r>
        <w:rPr>
          <w:rFonts w:asci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Single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Page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Application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(SPA)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desarrollada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con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Angular</w:t>
      </w:r>
      <w:r>
        <w:rPr>
          <w:rFonts w:asci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19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que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consume</w:t>
      </w:r>
      <w:r>
        <w:rPr>
          <w:rFonts w:asci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una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API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spacing w:val="-2"/>
          <w:w w:val="105"/>
          <w:sz w:val="16"/>
        </w:rPr>
        <w:t>REST:</w:t>
      </w:r>
    </w:p>
    <w:p w14:paraId="512B83C4">
      <w:pPr>
        <w:pStyle w:val="7"/>
        <w:spacing w:before="9"/>
        <w:rPr>
          <w:rFonts w:ascii="Segoe UI"/>
        </w:rPr>
      </w:pPr>
    </w:p>
    <w:p w14:paraId="16996036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┌───────────────────────────────────────────────────────────┐</w:t>
      </w:r>
    </w:p>
    <w:p w14:paraId="5DBAC681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                    capa de presentación                 │</w:t>
      </w:r>
    </w:p>
    <w:p w14:paraId="1A67C338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              (angular 19 - frontend spa)                │</w:t>
      </w:r>
    </w:p>
    <w:p w14:paraId="67FA1EF6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                                                        │</w:t>
      </w:r>
    </w:p>
    <w:p w14:paraId="7FE72AA8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┌─────────────────────────────────────────────────────┐  │</w:t>
      </w:r>
    </w:p>
    <w:p w14:paraId="76590080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│                 components &amp; templates              │  │</w:t>
      </w:r>
    </w:p>
    <w:p w14:paraId="647AA79E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└─────────────────────────────────────────────────────┘  │</w:t>
      </w:r>
    </w:p>
    <w:p w14:paraId="4D7AAAF7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                                                        │</w:t>
      </w:r>
    </w:p>
    <w:p w14:paraId="6B984A41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┌─────────────────────────────────────────────────────┐  │</w:t>
      </w:r>
    </w:p>
    <w:p w14:paraId="6F19527E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│                  services (http clients)            │  │</w:t>
      </w:r>
    </w:p>
    <w:p w14:paraId="2940AAAB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└─────────────────────────────────────────────────────┘  │</w:t>
      </w:r>
    </w:p>
    <w:p w14:paraId="7ABB72ED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                                                        │</w:t>
      </w:r>
    </w:p>
    <w:p w14:paraId="58E1E155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┌─────────────────────────────────────────────────────┐  │</w:t>
      </w:r>
    </w:p>
    <w:p w14:paraId="39666080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│                 state management (rxjs)             │  │</w:t>
      </w:r>
    </w:p>
    <w:p w14:paraId="6D0E30B5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└─────────────────────────────────────────────────────┘  │</w:t>
      </w:r>
    </w:p>
    <w:p w14:paraId="6EB34A95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└───────────────────────────────────────────────────────────┘</w:t>
      </w:r>
    </w:p>
    <w:p w14:paraId="3DEC5346">
      <w:pPr>
        <w:pStyle w:val="7"/>
        <w:spacing w:before="74"/>
        <w:rPr>
          <w:rFonts w:hint="default" w:ascii="Tahoma"/>
        </w:rPr>
      </w:pPr>
    </w:p>
    <w:p w14:paraId="351BEC33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 xml:space="preserve">                              ↓ http/https</w:t>
      </w:r>
    </w:p>
    <w:p w14:paraId="5BCE9535">
      <w:pPr>
        <w:pStyle w:val="7"/>
        <w:spacing w:before="74"/>
        <w:rPr>
          <w:rFonts w:hint="default" w:ascii="Tahoma"/>
        </w:rPr>
      </w:pPr>
    </w:p>
    <w:p w14:paraId="0E3C0B49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┌───────────────────────────────────────────────────────────┐</w:t>
      </w:r>
    </w:p>
    <w:p w14:paraId="32A9D0E2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                   api rest backend                     │</w:t>
      </w:r>
    </w:p>
    <w:p w14:paraId="24D7B891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│              (consumida por el frontend)                 │</w:t>
      </w:r>
    </w:p>
    <w:p w14:paraId="03B46D91">
      <w:pPr>
        <w:pStyle w:val="7"/>
        <w:spacing w:before="74"/>
        <w:rPr>
          <w:rFonts w:hint="default" w:ascii="Tahoma"/>
        </w:rPr>
      </w:pPr>
      <w:r>
        <w:rPr>
          <w:rFonts w:hint="default" w:ascii="Tahoma"/>
        </w:rPr>
        <w:t>└───────────────────────────────────────────────────────────┘</w:t>
      </w:r>
    </w:p>
    <w:p w14:paraId="22BA555A">
      <w:pPr>
        <w:pStyle w:val="7"/>
        <w:spacing w:before="74"/>
        <w:rPr>
          <w:rFonts w:ascii="Tahoma"/>
        </w:rPr>
      </w:pPr>
      <w:bookmarkStart w:id="0" w:name="_GoBack"/>
      <w:bookmarkEnd w:id="0"/>
    </w:p>
    <w:p w14:paraId="0B668952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Estructura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Capas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Frontend</w:t>
      </w:r>
    </w:p>
    <w:p w14:paraId="3BB83692">
      <w:pPr>
        <w:spacing w:before="185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Patrón</w:t>
      </w:r>
      <w:r>
        <w:rPr>
          <w:rFonts w:ascii="Segoe UI" w:hAnsi="Segoe UI"/>
          <w:b/>
          <w:color w:val="111111"/>
          <w:spacing w:val="16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de</w:t>
      </w:r>
      <w:r>
        <w:rPr>
          <w:rFonts w:ascii="Segoe UI" w:hAnsi="Segoe UI"/>
          <w:b/>
          <w:color w:val="111111"/>
          <w:spacing w:val="17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Diseño:</w:t>
      </w:r>
      <w:r>
        <w:rPr>
          <w:rFonts w:ascii="Segoe UI" w:hAnsi="Segoe UI"/>
          <w:b/>
          <w:color w:val="111111"/>
          <w:spacing w:val="17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Feature-Based</w:t>
      </w:r>
      <w:r>
        <w:rPr>
          <w:rFonts w:ascii="Segoe UI" w:hAnsi="Segoe UI"/>
          <w:b/>
          <w:color w:val="111111"/>
          <w:spacing w:val="16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Architecture</w:t>
      </w:r>
    </w:p>
    <w:p w14:paraId="1F2AB9A0">
      <w:pPr>
        <w:pStyle w:val="7"/>
        <w:spacing w:before="3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135890</wp:posOffset>
                </wp:positionV>
                <wp:extent cx="6153150" cy="338137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381375"/>
                          <a:chOff x="0" y="0"/>
                          <a:chExt cx="6153150" cy="33813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143625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371850">
                                <a:moveTo>
                                  <a:pt x="6125602" y="3371848"/>
                                </a:moveTo>
                                <a:lnTo>
                                  <a:pt x="18021" y="3371848"/>
                                </a:lnTo>
                                <a:lnTo>
                                  <a:pt x="15371" y="3371321"/>
                                </a:lnTo>
                                <a:lnTo>
                                  <a:pt x="0" y="3353827"/>
                                </a:lnTo>
                                <a:lnTo>
                                  <a:pt x="0" y="3351072"/>
                                </a:lnTo>
                                <a:lnTo>
                                  <a:pt x="0" y="18021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8021"/>
                                </a:lnTo>
                                <a:lnTo>
                                  <a:pt x="6143623" y="3353827"/>
                                </a:lnTo>
                                <a:lnTo>
                                  <a:pt x="6128252" y="3371321"/>
                                </a:lnTo>
                                <a:lnTo>
                                  <a:pt x="6125602" y="337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143625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371850">
                                <a:moveTo>
                                  <a:pt x="0" y="3351072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3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6"/>
                                </a:lnTo>
                                <a:lnTo>
                                  <a:pt x="6130798" y="1580"/>
                                </a:lnTo>
                                <a:lnTo>
                                  <a:pt x="6133343" y="2634"/>
                                </a:lnTo>
                                <a:lnTo>
                                  <a:pt x="6135590" y="4135"/>
                                </a:lnTo>
                                <a:lnTo>
                                  <a:pt x="6137538" y="6084"/>
                                </a:lnTo>
                                <a:lnTo>
                                  <a:pt x="6139486" y="8032"/>
                                </a:lnTo>
                                <a:lnTo>
                                  <a:pt x="6140988" y="10278"/>
                                </a:lnTo>
                                <a:lnTo>
                                  <a:pt x="6142042" y="12823"/>
                                </a:lnTo>
                                <a:lnTo>
                                  <a:pt x="6143096" y="15370"/>
                                </a:lnTo>
                                <a:lnTo>
                                  <a:pt x="6143623" y="18021"/>
                                </a:lnTo>
                                <a:lnTo>
                                  <a:pt x="6143624" y="20776"/>
                                </a:lnTo>
                                <a:lnTo>
                                  <a:pt x="6143624" y="3351072"/>
                                </a:lnTo>
                                <a:lnTo>
                                  <a:pt x="6143623" y="3353827"/>
                                </a:lnTo>
                                <a:lnTo>
                                  <a:pt x="6143096" y="3356476"/>
                                </a:lnTo>
                                <a:lnTo>
                                  <a:pt x="6142042" y="3359020"/>
                                </a:lnTo>
                                <a:lnTo>
                                  <a:pt x="6140987" y="3361566"/>
                                </a:lnTo>
                                <a:lnTo>
                                  <a:pt x="6122847" y="3371849"/>
                                </a:lnTo>
                                <a:lnTo>
                                  <a:pt x="20776" y="3371849"/>
                                </a:lnTo>
                                <a:lnTo>
                                  <a:pt x="1581" y="3359021"/>
                                </a:lnTo>
                                <a:lnTo>
                                  <a:pt x="527" y="3356476"/>
                                </a:lnTo>
                                <a:lnTo>
                                  <a:pt x="0" y="3353827"/>
                                </a:lnTo>
                                <a:lnTo>
                                  <a:pt x="0" y="335107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0573" y="95617"/>
                            <a:ext cx="1191895" cy="320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53EC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src/app/</w:t>
                              </w:r>
                            </w:p>
                            <w:p w14:paraId="3E7F9BD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core/</w:t>
                              </w:r>
                            </w:p>
                            <w:p w14:paraId="00D74F6F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config/</w:t>
                              </w:r>
                            </w:p>
                            <w:p w14:paraId="7BCE098D">
                              <w:pPr>
                                <w:tabs>
                                  <w:tab w:val="left" w:pos="353"/>
                                </w:tabs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services/</w:t>
                              </w:r>
                            </w:p>
                            <w:p w14:paraId="532007FB">
                              <w:pPr>
                                <w:tabs>
                                  <w:tab w:val="left" w:pos="353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interceptors/</w:t>
                              </w:r>
                            </w:p>
                            <w:p w14:paraId="614B808D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guards/</w:t>
                              </w:r>
                            </w:p>
                            <w:p w14:paraId="0166CA12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features/</w:t>
                              </w:r>
                            </w:p>
                            <w:p w14:paraId="028F0C1A">
                              <w:pPr>
                                <w:tabs>
                                  <w:tab w:val="left" w:pos="353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auth/</w:t>
                              </w:r>
                            </w:p>
                            <w:p w14:paraId="303ECE10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multas/</w:t>
                              </w:r>
                            </w:p>
                            <w:p w14:paraId="2109D41D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admin/</w:t>
                              </w:r>
                            </w:p>
                            <w:p w14:paraId="00781A2B">
                              <w:pPr>
                                <w:tabs>
                                  <w:tab w:val="left" w:pos="353"/>
                                </w:tabs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profile/</w:t>
                              </w:r>
                            </w:p>
                            <w:p w14:paraId="148D915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shared/</w:t>
                              </w:r>
                            </w:p>
                            <w:p w14:paraId="758408F5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components/</w:t>
                              </w:r>
                            </w:p>
                            <w:p w14:paraId="3477B93C">
                              <w:pPr>
                                <w:tabs>
                                  <w:tab w:val="left" w:pos="353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directives/</w:t>
                              </w:r>
                            </w:p>
                            <w:p w14:paraId="7E54374B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pipes/</w:t>
                              </w:r>
                            </w:p>
                            <w:p w14:paraId="425EA5B0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models/</w:t>
                              </w:r>
                            </w:p>
                            <w:p w14:paraId="36EC1D3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layout/</w:t>
                              </w:r>
                            </w:p>
                            <w:p w14:paraId="790B6126">
                              <w:pPr>
                                <w:spacing w:before="68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header/</w:t>
                              </w:r>
                            </w:p>
                            <w:p w14:paraId="5F6101E1">
                              <w:pPr>
                                <w:spacing w:before="83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sidebar/</w:t>
                              </w:r>
                            </w:p>
                            <w:p w14:paraId="4FF725D8">
                              <w:pPr>
                                <w:spacing w:before="67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footer/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76338" y="257542"/>
                            <a:ext cx="2202180" cy="2550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01CD8">
                              <w:pPr>
                                <w:spacing w:before="0" w:line="160" w:lineRule="exact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Servicios singleton y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configuración</w:t>
                              </w:r>
                            </w:p>
                            <w:p w14:paraId="72981E24">
                              <w:pPr>
                                <w:spacing w:before="67" w:line="345" w:lineRule="auto"/>
                                <w:ind w:left="88" w:right="52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aplicación # Servicios globales</w:t>
                              </w:r>
                            </w:p>
                            <w:p w14:paraId="20FCC83C">
                              <w:pPr>
                                <w:spacing w:before="0" w:line="173" w:lineRule="exact"/>
                                <w:ind w:left="8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HTTP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Interceptors</w:t>
                              </w:r>
                            </w:p>
                            <w:p w14:paraId="7936F4F6">
                              <w:pPr>
                                <w:spacing w:before="68"/>
                                <w:ind w:left="8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Route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Guards</w:t>
                              </w:r>
                            </w:p>
                            <w:p w14:paraId="33FD933D">
                              <w:pPr>
                                <w:spacing w:before="68" w:line="326" w:lineRule="auto"/>
                                <w:ind w:left="0" w:right="257" w:firstLine="8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Módulos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funcionales</w:t>
                              </w:r>
                              <w:r>
                                <w:rPr>
                                  <w:color w:val="11111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(lazy-loaded) # Autenticación</w:t>
                              </w:r>
                            </w:p>
                            <w:p w14:paraId="38893D17">
                              <w:pPr>
                                <w:spacing w:before="0" w:line="326" w:lineRule="auto"/>
                                <w:ind w:left="0" w:right="175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Gestión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multas # Administración</w:t>
                              </w:r>
                            </w:p>
                            <w:p w14:paraId="3DA45CE4"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Perfil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usuario</w:t>
                              </w:r>
                            </w:p>
                            <w:p w14:paraId="466DF6C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Componentes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compartidos</w:t>
                              </w:r>
                            </w:p>
                            <w:p w14:paraId="40065FD3">
                              <w:pPr>
                                <w:spacing w:before="68" w:line="326" w:lineRule="auto"/>
                                <w:ind w:left="0" w:right="105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Componentes</w:t>
                              </w:r>
                              <w:r>
                                <w:rPr>
                                  <w:color w:val="111111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reutilizables # Directivas</w:t>
                              </w:r>
                            </w:p>
                            <w:p w14:paraId="2AA3626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Pipes</w:t>
                              </w:r>
                            </w:p>
                            <w:p w14:paraId="1B0E9FF2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Interfaces y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tipos</w:t>
                              </w:r>
                            </w:p>
                            <w:p w14:paraId="1761AD4F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Componentes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o:spt="203" style="position:absolute;left:0pt;margin-left:56.2pt;margin-top:10.7pt;height:266.25pt;width:484.5pt;mso-position-horizontal-relative:page;mso-wrap-distance-bottom:0pt;mso-wrap-distance-top:0pt;z-index:-251608064;mso-width-relative:page;mso-height-relative:page;" coordsize="6153150,3381375" o:gfxdata="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fWk/WtoAAAALAQAADwAAAAAAAAABACAAAAAiAAAAZHJzL2Rvd25yZXYueG1sUEsBAhQAFAAA&#10;AAgAh07iQDUzWqTSBAAAphMAAA4AAAAAAAAAAQAgAAAAKQEAAGRycy9lMm9Eb2MueG1sUEsFBgAA&#10;AAAGAAYAWQEAAG0IAAAAAA==&#10;">
                <o:lock v:ext="edit" aspectratio="f"/>
                <v:shape id="Graphic 37" o:spid="_x0000_s1026" o:spt="100" style="position:absolute;left:4762;top:4762;height:3371850;width:6143625;" fillcolor="#F7F7F7" filled="t" stroked="f" coordsize="6143625,3371850" o:gfxdata="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b/2r4A&#10;AADbAAAADwAAAAAAAAABACAAAAAiAAAAZHJzL2Rvd25yZXYueG1sUEsBAhQAFAAAAAgAh07iQDMv&#10;BZ47AAAAOQAAABAAAAAAAAAAAQAgAAAADQEAAGRycy9zaGFwZXhtbC54bWxQSwUGAAAAAAYABgBb&#10;AQAAtwMAAAAA&#10;" path="m6125602,3371848l18021,3371848,15371,3371321,0,3353827,0,3351072,0,18021,18021,0,6125602,0,6143623,18021,6143623,3353827,6128252,3371321,6125602,3371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4762;top:4762;height:3371850;width:6143625;" filled="f" stroked="t" coordsize="6143625,3371850" o:gfxdata="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WC0m8AAAA&#10;2wAAAA8AAAAAAAAAAQAgAAAAIgAAAGRycy9kb3ducmV2LnhtbFBLAQIUABQAAAAIAIdO4kAzLwWe&#10;OwAAADkAAAAQAAAAAAAAAAEAIAAAAAsBAABkcnMvc2hhcGV4bWwueG1sUEsFBgAAAAAGAAYAWwEA&#10;ALUDAAAAAA==&#10;" path="m0,3351072l0,20776,0,18021,527,15370,1581,12823,2635,10278,4137,8032,6085,6084,8033,4135,10280,2634,12825,1580,15371,526,18021,0,20776,0,6122847,0,6125602,0,6128252,526,6130798,1580,6133343,2634,6135590,4135,6137538,6084,6139486,8032,6140988,10278,6142042,12823,6143096,15370,6143623,18021,6143624,20776,6143624,3351072,6143623,3353827,6143096,3356476,6142042,3359020,6140987,3361566,6122847,3371849,20776,3371849,1581,3359021,527,3356476,0,3353827,0,3351072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9" o:spid="_x0000_s1026" o:spt="202" type="#_x0000_t202" style="position:absolute;left:60573;top:95617;height:3207385;width:119189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253EC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src/app/</w:t>
                        </w:r>
                      </w:p>
                      <w:p w14:paraId="3E7F9BD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core/</w:t>
                        </w:r>
                      </w:p>
                      <w:p w14:paraId="00D74F6F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├──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config/</w:t>
                        </w:r>
                      </w:p>
                      <w:p w14:paraId="7BCE098D">
                        <w:pPr>
                          <w:tabs>
                            <w:tab w:val="left" w:pos="353"/>
                          </w:tabs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services/</w:t>
                        </w:r>
                      </w:p>
                      <w:p w14:paraId="532007FB">
                        <w:pPr>
                          <w:tabs>
                            <w:tab w:val="left" w:pos="353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interceptors/</w:t>
                        </w:r>
                      </w:p>
                      <w:p w14:paraId="614B808D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└──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guards/</w:t>
                        </w:r>
                      </w:p>
                      <w:p w14:paraId="0166CA12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features/</w:t>
                        </w:r>
                      </w:p>
                      <w:p w14:paraId="028F0C1A">
                        <w:pPr>
                          <w:tabs>
                            <w:tab w:val="left" w:pos="353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auth/</w:t>
                        </w:r>
                      </w:p>
                      <w:p w14:paraId="303ECE10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├──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multas/</w:t>
                        </w:r>
                      </w:p>
                      <w:p w14:paraId="2109D41D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admin/</w:t>
                        </w:r>
                      </w:p>
                      <w:p w14:paraId="00781A2B">
                        <w:pPr>
                          <w:tabs>
                            <w:tab w:val="left" w:pos="353"/>
                          </w:tabs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profile/</w:t>
                        </w:r>
                      </w:p>
                      <w:p w14:paraId="148D915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shared/</w:t>
                        </w:r>
                      </w:p>
                      <w:p w14:paraId="758408F5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├──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components/</w:t>
                        </w:r>
                      </w:p>
                      <w:p w14:paraId="3477B93C">
                        <w:pPr>
                          <w:tabs>
                            <w:tab w:val="left" w:pos="353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├──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directives/</w:t>
                        </w:r>
                      </w:p>
                      <w:p w14:paraId="7E54374B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pipes/</w:t>
                        </w:r>
                      </w:p>
                      <w:p w14:paraId="425EA5B0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└──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models/</w:t>
                        </w:r>
                      </w:p>
                      <w:p w14:paraId="36EC1D3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layout/</w:t>
                        </w:r>
                      </w:p>
                      <w:p w14:paraId="790B6126">
                        <w:pPr>
                          <w:spacing w:before="68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header/</w:t>
                        </w:r>
                      </w:p>
                      <w:p w14:paraId="5F6101E1">
                        <w:pPr>
                          <w:spacing w:before="83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sidebar/</w:t>
                        </w:r>
                      </w:p>
                      <w:p w14:paraId="4FF725D8">
                        <w:pPr>
                          <w:spacing w:before="67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footer/</w:t>
                        </w:r>
                      </w:p>
                    </w:txbxContent>
                  </v:textbox>
                </v:shape>
                <v:shape id="Textbox 40" o:spid="_x0000_s1026" o:spt="202" type="#_x0000_t202" style="position:absolute;left:1576338;top:257542;height:2550160;width:220218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D01CD8">
                        <w:pPr>
                          <w:spacing w:before="0" w:line="160" w:lineRule="exact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Servicios singleton y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configuración</w:t>
                        </w:r>
                      </w:p>
                      <w:p w14:paraId="72981E24">
                        <w:pPr>
                          <w:spacing w:before="67" w:line="345" w:lineRule="auto"/>
                          <w:ind w:left="88" w:right="52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Configuración</w:t>
                        </w: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la</w:t>
                        </w:r>
                        <w:r>
                          <w:rPr>
                            <w:color w:val="11111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aplicación # Servicios globales</w:t>
                        </w:r>
                      </w:p>
                      <w:p w14:paraId="20FCC83C">
                        <w:pPr>
                          <w:spacing w:before="0" w:line="173" w:lineRule="exact"/>
                          <w:ind w:left="8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HTTP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Interceptors</w:t>
                        </w:r>
                      </w:p>
                      <w:p w14:paraId="7936F4F6">
                        <w:pPr>
                          <w:spacing w:before="68"/>
                          <w:ind w:left="8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Route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Guards</w:t>
                        </w:r>
                      </w:p>
                      <w:p w14:paraId="33FD933D">
                        <w:pPr>
                          <w:spacing w:before="68" w:line="326" w:lineRule="auto"/>
                          <w:ind w:left="0" w:right="257" w:firstLine="8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Módulos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funcionales</w:t>
                        </w:r>
                        <w:r>
                          <w:rPr>
                            <w:color w:val="11111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(lazy-loaded) # Autenticación</w:t>
                        </w:r>
                      </w:p>
                      <w:p w14:paraId="38893D17">
                        <w:pPr>
                          <w:spacing w:before="0" w:line="326" w:lineRule="auto"/>
                          <w:ind w:left="0" w:right="175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Gestión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multas # Administración</w:t>
                        </w:r>
                      </w:p>
                      <w:p w14:paraId="3DA45CE4"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Perfil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usuario</w:t>
                        </w:r>
                      </w:p>
                      <w:p w14:paraId="466DF6C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Componentes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compartidos</w:t>
                        </w:r>
                      </w:p>
                      <w:p w14:paraId="40065FD3">
                        <w:pPr>
                          <w:spacing w:before="68" w:line="326" w:lineRule="auto"/>
                          <w:ind w:left="0" w:right="105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Componentes</w:t>
                        </w:r>
                        <w:r>
                          <w:rPr>
                            <w:color w:val="111111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reutilizables # Directivas</w:t>
                        </w:r>
                      </w:p>
                      <w:p w14:paraId="2AA36264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Pipes</w:t>
                        </w:r>
                      </w:p>
                      <w:p w14:paraId="1B0E9FF2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Interfaces y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tipos</w:t>
                        </w:r>
                      </w:p>
                      <w:p w14:paraId="1761AD4F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Componentes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layout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09AC46E">
      <w:pPr>
        <w:pStyle w:val="7"/>
        <w:spacing w:before="7"/>
        <w:rPr>
          <w:rFonts w:ascii="Segoe UI"/>
          <w:b/>
          <w:sz w:val="19"/>
        </w:rPr>
      </w:pPr>
    </w:p>
    <w:p w14:paraId="255911EC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Patrones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Arquitectura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Implementados</w:t>
      </w:r>
    </w:p>
    <w:p w14:paraId="3BD8F7E0">
      <w:pPr>
        <w:pStyle w:val="9"/>
        <w:numPr>
          <w:ilvl w:val="2"/>
          <w:numId w:val="2"/>
        </w:numPr>
        <w:tabs>
          <w:tab w:val="left" w:pos="551"/>
        </w:tabs>
        <w:spacing w:before="185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sz w:val="16"/>
        </w:rPr>
        <w:t>Dependency</w:t>
      </w:r>
      <w:r>
        <w:rPr>
          <w:b/>
          <w:color w:val="111111"/>
          <w:spacing w:val="24"/>
          <w:sz w:val="16"/>
        </w:rPr>
        <w:t xml:space="preserve"> </w:t>
      </w:r>
      <w:r>
        <w:rPr>
          <w:b/>
          <w:color w:val="111111"/>
          <w:sz w:val="16"/>
        </w:rPr>
        <w:t>Injection</w:t>
      </w:r>
      <w:r>
        <w:rPr>
          <w:b/>
          <w:color w:val="111111"/>
          <w:spacing w:val="25"/>
          <w:sz w:val="16"/>
        </w:rPr>
        <w:t xml:space="preserve"> </w:t>
      </w:r>
      <w:r>
        <w:rPr>
          <w:b/>
          <w:color w:val="111111"/>
          <w:spacing w:val="-4"/>
          <w:sz w:val="16"/>
        </w:rPr>
        <w:t>(DI)</w:t>
      </w:r>
    </w:p>
    <w:p w14:paraId="25511B82">
      <w:pPr>
        <w:pStyle w:val="7"/>
        <w:spacing w:before="132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Angular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utiliza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DI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para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gestionar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dependencias:</w:t>
      </w:r>
    </w:p>
    <w:p w14:paraId="3EC860A9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594360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594360"/>
                          <a:chOff x="0" y="0"/>
                          <a:chExt cx="6147435" cy="5943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"/>
                            <a:ext cx="614743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59436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593979"/>
                                </a:lnTo>
                                <a:lnTo>
                                  <a:pt x="9525" y="593979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593979"/>
                                </a:lnTo>
                                <a:lnTo>
                                  <a:pt x="6147041" y="59397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147435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109A76">
                              <w:pPr>
                                <w:spacing w:before="198" w:line="326" w:lineRule="auto"/>
                                <w:ind w:left="175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Decorador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Injectable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marca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clase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inyectable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5BD9B886">
                              <w:pPr>
                                <w:spacing w:before="15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'root'</w:t>
                              </w:r>
                              <w:r>
                                <w:rPr>
                                  <w:color w:val="032E6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Singleton a nivel de aplicación - solo existe una instancia en toda la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56.25pt;margin-top:9.95pt;height:46.8pt;width:484.05pt;mso-position-horizontal-relative:page;mso-wrap-distance-bottom:0pt;mso-wrap-distance-top:0pt;z-index:-251608064;mso-width-relative:page;mso-height-relative:page;" coordsize="6147435,594360" o:gfxdata="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QSzW52QAAAAsBAAAPAAAAAAAAAAEAIAAAACIAAABkcnMvZG93&#10;bnJldi54bWxQSwECFAAUAAAACACHTuJAEAfPZI4DAABVCwAADgAAAAAAAAABACAAAAAoAQAAZHJz&#10;L2Uyb0RvYy54bWxQSwUGAAAAAAYABgBZAQAAKAcAAAAA&#10;">
                <o:lock v:ext="edit" aspectratio="f"/>
                <v:shape id="Graphic 42" o:spid="_x0000_s1026" o:spt="100" style="position:absolute;left:0;top:1;height:594360;width:6147435;" fillcolor="#F7F7F7" filled="t" stroked="f" coordsize="6147435,594360" o:gfxdata="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rk5r4A&#10;AADbAAAADwAAAAAAAAABACAAAAAiAAAAZHJzL2Rvd25yZXYueG1sUEsBAhQAFAAAAAgAh07iQDMv&#10;BZ47AAAAOQAAABAAAAAAAAAAAQAgAAAADQEAAGRycy9zaGFwZXhtbC54bWxQSwUGAAAAAAYABgBb&#10;AQAAtwMAAAAA&#10;" path="m6147041,8864l6145657,7480,6145187,7010,6140678,2501,6134659,0,18478,0,12458,2501,7950,7010,7467,7480,2489,12471,0,18491,0,593979,9525,593979,9512,21120,11087,17348,14198,14224,17335,11099,21107,9525,6132030,9525,6135802,11099,6138926,14224,6142050,17348,6143612,21120,6143612,593979,6147041,59397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0;top:0;height:594360;width:614743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109A76">
                        <w:pPr>
                          <w:spacing w:before="198" w:line="326" w:lineRule="auto"/>
                          <w:ind w:left="175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Decorador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Injectable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marca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esta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clase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como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inyectable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5BD9B886">
                        <w:pPr>
                          <w:spacing w:before="15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'root'</w:t>
                        </w:r>
                        <w:r>
                          <w:rPr>
                            <w:color w:val="032E6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Singleton a nivel de aplicación - solo existe una instancia en toda la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F7EF122">
      <w:pPr>
        <w:pStyle w:val="7"/>
        <w:spacing w:after="0"/>
        <w:rPr>
          <w:rFonts w:ascii="Segoe UI"/>
          <w:sz w:val="13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58E5A193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923925"/>
                <wp:effectExtent l="0" t="0" r="0" b="9525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923925"/>
                          <a:chOff x="0" y="0"/>
                          <a:chExt cx="6147435" cy="9239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14743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2456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902817"/>
                                </a:lnTo>
                                <a:lnTo>
                                  <a:pt x="6142050" y="906589"/>
                                </a:lnTo>
                                <a:lnTo>
                                  <a:pt x="6138926" y="909713"/>
                                </a:lnTo>
                                <a:lnTo>
                                  <a:pt x="6135802" y="912837"/>
                                </a:lnTo>
                                <a:lnTo>
                                  <a:pt x="6132030" y="914400"/>
                                </a:lnTo>
                                <a:lnTo>
                                  <a:pt x="21107" y="914400"/>
                                </a:lnTo>
                                <a:lnTo>
                                  <a:pt x="17335" y="912837"/>
                                </a:lnTo>
                                <a:lnTo>
                                  <a:pt x="14681" y="910196"/>
                                </a:lnTo>
                                <a:lnTo>
                                  <a:pt x="14211" y="909713"/>
                                </a:lnTo>
                                <a:lnTo>
                                  <a:pt x="11087" y="906589"/>
                                </a:lnTo>
                                <a:lnTo>
                                  <a:pt x="9512" y="9028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446"/>
                                </a:lnTo>
                                <a:lnTo>
                                  <a:pt x="2489" y="911466"/>
                                </a:lnTo>
                                <a:lnTo>
                                  <a:pt x="7950" y="916927"/>
                                </a:lnTo>
                                <a:lnTo>
                                  <a:pt x="12458" y="921435"/>
                                </a:lnTo>
                                <a:lnTo>
                                  <a:pt x="18478" y="923937"/>
                                </a:lnTo>
                                <a:lnTo>
                                  <a:pt x="6134659" y="923937"/>
                                </a:lnTo>
                                <a:lnTo>
                                  <a:pt x="6140678" y="921435"/>
                                </a:lnTo>
                                <a:lnTo>
                                  <a:pt x="6145174" y="916927"/>
                                </a:lnTo>
                                <a:lnTo>
                                  <a:pt x="6147041" y="915073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147435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40861">
                              <w:pPr>
                                <w:spacing w:before="33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1CE0E360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CustomerService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8377AD8">
                              <w:pPr>
                                <w:spacing w:before="68" w:line="326" w:lineRule="auto"/>
                                <w:ind w:left="352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inyección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dependencias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HttpClient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http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HttpClient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 {}</w:t>
                              </w:r>
                            </w:p>
                            <w:p w14:paraId="154757A9">
                              <w:pPr>
                                <w:spacing w:before="15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s1026" o:spt="203" style="height:72.75pt;width:484.05pt;" coordsize="6147435,923925" o:gfxdata="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AIgsC3WAAAABQEAAA8AAAAAAAAAAQAgAAAAIgAAAGRycy9kb3du&#10;cmV2LnhtbFBLAQIUABQAAAAIAIdO4kAxM5ygkAMAADkLAAAOAAAAAAAAAAEAIAAAACUBAABkcnMv&#10;ZTJvRG9jLnhtbFBLBQYAAAAABgAGAFkBAAAnBwAAAAA=&#10;">
                <o:lock v:ext="edit" aspectratio="f"/>
                <v:shape id="Graphic 45" o:spid="_x0000_s1026" o:spt="100" style="position:absolute;left:0;top:0;height:924560;width:6147435;" fillcolor="#F7F7F7" filled="t" stroked="f" coordsize="6147435,924560" o:gfxdata="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MdyO8AAAA&#10;2wAAAA8AAAAAAAAAAQAgAAAAIgAAAGRycy9kb3ducmV2LnhtbFBLAQIUABQAAAAIAIdO4kAzLwWe&#10;OwAAADkAAAAQAAAAAAAAAAEAIAAAAAsBAABkcnMvc2hhcGV4bWwueG1sUEsFBgAAAAAGAAYAWwEA&#10;ALUDAAAAAA==&#10;" path="m6147041,12l6143612,12,6143612,902817,6142050,906589,6138926,909713,6135802,912837,6132030,914400,21107,914400,17335,912837,14681,910196,14211,909713,11087,906589,9512,902817,9525,0,0,0,0,905446,2489,911466,7950,916927,12458,921435,18478,923937,6134659,923937,6140678,921435,6145174,916927,6147041,915073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0;top:0;height:923925;width:614743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140861">
                        <w:pPr>
                          <w:spacing w:before="33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1CE0E360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CustomerService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8377AD8">
                        <w:pPr>
                          <w:spacing w:before="68" w:line="326" w:lineRule="auto"/>
                          <w:ind w:left="352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Constructor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inyección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dependencias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HttpClient </w:t>
                        </w:r>
                        <w:r>
                          <w:rPr>
                            <w:color w:val="6F41C1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http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HttpClient</w:t>
                        </w:r>
                        <w:r>
                          <w:rPr>
                            <w:color w:val="24292E"/>
                            <w:sz w:val="16"/>
                          </w:rPr>
                          <w:t>) {}</w:t>
                        </w:r>
                      </w:p>
                      <w:p w14:paraId="154757A9">
                        <w:pPr>
                          <w:spacing w:before="15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A65EEF3">
      <w:pPr>
        <w:pStyle w:val="7"/>
        <w:spacing w:before="16"/>
        <w:rPr>
          <w:rFonts w:ascii="Segoe UI"/>
        </w:rPr>
      </w:pPr>
    </w:p>
    <w:p w14:paraId="2E8E0CF1">
      <w:pPr>
        <w:pStyle w:val="9"/>
        <w:numPr>
          <w:ilvl w:val="2"/>
          <w:numId w:val="2"/>
        </w:numPr>
        <w:tabs>
          <w:tab w:val="left" w:pos="551"/>
        </w:tabs>
        <w:spacing w:before="0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sz w:val="16"/>
        </w:rPr>
        <w:t>Observable</w:t>
      </w:r>
      <w:r>
        <w:rPr>
          <w:b/>
          <w:color w:val="111111"/>
          <w:spacing w:val="20"/>
          <w:sz w:val="16"/>
        </w:rPr>
        <w:t xml:space="preserve"> </w:t>
      </w:r>
      <w:r>
        <w:rPr>
          <w:b/>
          <w:color w:val="111111"/>
          <w:sz w:val="16"/>
        </w:rPr>
        <w:t>Pattern</w:t>
      </w:r>
      <w:r>
        <w:rPr>
          <w:b/>
          <w:color w:val="111111"/>
          <w:spacing w:val="21"/>
          <w:sz w:val="16"/>
        </w:rPr>
        <w:t xml:space="preserve"> </w:t>
      </w:r>
      <w:r>
        <w:rPr>
          <w:b/>
          <w:color w:val="111111"/>
          <w:spacing w:val="-2"/>
          <w:sz w:val="16"/>
        </w:rPr>
        <w:t>(RxJS)</w:t>
      </w:r>
    </w:p>
    <w:p w14:paraId="4D9CB447">
      <w:pPr>
        <w:pStyle w:val="7"/>
        <w:spacing w:before="132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Para</w:t>
      </w:r>
      <w:r>
        <w:rPr>
          <w:rFonts w:ascii="Segoe UI" w:hAnsi="Segoe UI"/>
          <w:color w:val="111111"/>
          <w:spacing w:val="17"/>
        </w:rPr>
        <w:t xml:space="preserve"> </w:t>
      </w:r>
      <w:r>
        <w:rPr>
          <w:rFonts w:ascii="Segoe UI" w:hAnsi="Segoe UI"/>
          <w:color w:val="111111"/>
        </w:rPr>
        <w:t>programación</w:t>
      </w:r>
      <w:r>
        <w:rPr>
          <w:rFonts w:ascii="Segoe UI" w:hAnsi="Segoe UI"/>
          <w:color w:val="111111"/>
          <w:spacing w:val="17"/>
        </w:rPr>
        <w:t xml:space="preserve"> </w:t>
      </w:r>
      <w:r>
        <w:rPr>
          <w:rFonts w:ascii="Segoe UI" w:hAnsi="Segoe UI"/>
          <w:color w:val="111111"/>
          <w:spacing w:val="-2"/>
        </w:rPr>
        <w:t>reactiva:</w:t>
      </w:r>
    </w:p>
    <w:p w14:paraId="58CCFD15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03822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038225"/>
                          <a:chOff x="0" y="0"/>
                          <a:chExt cx="6153150" cy="10382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143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028700">
                                <a:moveTo>
                                  <a:pt x="0" y="1007923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6"/>
                                </a:lnTo>
                                <a:lnTo>
                                  <a:pt x="4137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9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79"/>
                                </a:lnTo>
                                <a:lnTo>
                                  <a:pt x="6133343" y="2632"/>
                                </a:lnTo>
                                <a:lnTo>
                                  <a:pt x="6135590" y="4134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9"/>
                                </a:lnTo>
                                <a:lnTo>
                                  <a:pt x="6140988" y="10276"/>
                                </a:lnTo>
                                <a:lnTo>
                                  <a:pt x="6142042" y="12822"/>
                                </a:lnTo>
                                <a:lnTo>
                                  <a:pt x="6143096" y="15368"/>
                                </a:lnTo>
                                <a:lnTo>
                                  <a:pt x="6143623" y="18019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1007923"/>
                                </a:lnTo>
                                <a:lnTo>
                                  <a:pt x="6143623" y="1010677"/>
                                </a:lnTo>
                                <a:lnTo>
                                  <a:pt x="6143096" y="1013326"/>
                                </a:lnTo>
                                <a:lnTo>
                                  <a:pt x="6142042" y="1015872"/>
                                </a:lnTo>
                                <a:lnTo>
                                  <a:pt x="6140987" y="1018419"/>
                                </a:lnTo>
                                <a:lnTo>
                                  <a:pt x="6122847" y="1028699"/>
                                </a:lnTo>
                                <a:lnTo>
                                  <a:pt x="20776" y="1028699"/>
                                </a:lnTo>
                                <a:lnTo>
                                  <a:pt x="18021" y="1028698"/>
                                </a:lnTo>
                                <a:lnTo>
                                  <a:pt x="15371" y="1028169"/>
                                </a:lnTo>
                                <a:lnTo>
                                  <a:pt x="12825" y="1027115"/>
                                </a:lnTo>
                                <a:lnTo>
                                  <a:pt x="10280" y="1026062"/>
                                </a:lnTo>
                                <a:lnTo>
                                  <a:pt x="1581" y="1015872"/>
                                </a:lnTo>
                                <a:lnTo>
                                  <a:pt x="527" y="1013326"/>
                                </a:lnTo>
                                <a:lnTo>
                                  <a:pt x="0" y="1010677"/>
                                </a:lnTo>
                                <a:lnTo>
                                  <a:pt x="0" y="10079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2567" y="12282"/>
                            <a:ext cx="6115050" cy="1014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A88E7">
                              <w:pPr>
                                <w:spacing w:before="178" w:line="326" w:lineRule="auto"/>
                                <w:ind w:left="155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obtiene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lista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clientes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desde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servidor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getCustomers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 {</w:t>
                              </w:r>
                            </w:p>
                            <w:p w14:paraId="25980CDD">
                              <w:pPr>
                                <w:spacing w:before="16" w:line="326" w:lineRule="auto"/>
                                <w:ind w:left="332" w:right="106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Retorna un Observable que emitirá un array de Customer cuando la petición HTTP complete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.http.get&lt;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/customers`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</w:t>
                              </w:r>
                            </w:p>
                            <w:p w14:paraId="55E8F4B1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26" o:spt="203" style="position:absolute;left:0pt;margin-left:56.2pt;margin-top:10pt;height:81.75pt;width:484.5pt;mso-position-horizontal-relative:page;mso-wrap-distance-bottom:0pt;mso-wrap-distance-top:0pt;z-index:-251607040;mso-width-relative:page;mso-height-relative:page;" coordsize="6153150,1038225" o:gfxdata="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">
                <o:lock v:ext="edit" aspectratio="f"/>
                <v:shape id="Graphic 48" o:spid="_x0000_s1026" o:spt="100" style="position:absolute;left:4762;top:4762;height:1028700;width:6143625;" filled="f" stroked="t" coordsize="6143625,1028700" o:gfxdata="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iPVsrsAAADb&#10;AAAADwAAAAAAAAABACAAAAAiAAAAZHJzL2Rvd25yZXYueG1sUEsBAhQAFAAAAAgAh07iQDMvBZ47&#10;AAAAOQAAABAAAAAAAAAAAQAgAAAACgEAAGRycy9zaGFwZXhtbC54bWxQSwUGAAAAAAYABgBbAQAA&#10;tAMAAAAA&#10;" path="m0,1007923l0,20775,0,18019,527,15368,1581,12822,2635,10276,4137,8029,6085,6083,8033,4134,10280,2632,12825,1579,15371,525,18021,0,20776,0,6122847,0,6125602,0,6128252,525,6130798,1579,6133343,2632,6135590,4134,6137538,6083,6139486,8029,6140988,10276,6142042,12822,6143096,15368,6143623,18019,6143624,20775,6143624,1007923,6143623,1010677,6143096,1013326,6142042,1015872,6140987,1018419,6122847,1028699,20776,1028699,18021,1028698,15371,1028169,12825,1027115,10280,1026062,1581,1015872,527,1013326,0,1010677,0,1007923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12567;top:12282;height:1014094;width:611505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DA88E7">
                        <w:pPr>
                          <w:spacing w:before="178" w:line="326" w:lineRule="auto"/>
                          <w:ind w:left="155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obtiene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lista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clientes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desde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servidor </w:t>
                        </w:r>
                        <w:r>
                          <w:rPr>
                            <w:color w:val="6F41C1"/>
                            <w:sz w:val="16"/>
                          </w:rPr>
                          <w:t>getCustomers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>[]&gt; {</w:t>
                        </w:r>
                      </w:p>
                      <w:p w14:paraId="25980CDD">
                        <w:pPr>
                          <w:spacing w:before="16" w:line="326" w:lineRule="auto"/>
                          <w:ind w:left="332" w:right="106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Retorna un Observable que emitirá un array de Customer cuando la petición HTTP complete </w:t>
                        </w: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.http.get&lt;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>[]&gt;(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z w:val="16"/>
                          </w:rPr>
                          <w:t>/customers`</w:t>
                        </w:r>
                        <w:r>
                          <w:rPr>
                            <w:color w:val="24292E"/>
                            <w:sz w:val="16"/>
                          </w:rPr>
                          <w:t>);</w:t>
                        </w:r>
                      </w:p>
                      <w:p w14:paraId="55E8F4B1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DCA2EB1">
      <w:pPr>
        <w:pStyle w:val="7"/>
        <w:spacing w:before="19"/>
        <w:rPr>
          <w:rFonts w:ascii="Segoe UI"/>
        </w:rPr>
      </w:pPr>
    </w:p>
    <w:p w14:paraId="34230D4B">
      <w:pPr>
        <w:pStyle w:val="9"/>
        <w:numPr>
          <w:ilvl w:val="2"/>
          <w:numId w:val="2"/>
        </w:numPr>
        <w:tabs>
          <w:tab w:val="left" w:pos="551"/>
        </w:tabs>
        <w:spacing w:before="0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sz w:val="16"/>
        </w:rPr>
        <w:t>Smart/Dumb</w:t>
      </w:r>
      <w:r>
        <w:rPr>
          <w:b/>
          <w:color w:val="111111"/>
          <w:spacing w:val="32"/>
          <w:sz w:val="16"/>
        </w:rPr>
        <w:t xml:space="preserve"> </w:t>
      </w:r>
      <w:r>
        <w:rPr>
          <w:b/>
          <w:color w:val="111111"/>
          <w:sz w:val="16"/>
        </w:rPr>
        <w:t>Components</w:t>
      </w:r>
      <w:r>
        <w:rPr>
          <w:b/>
          <w:color w:val="111111"/>
          <w:spacing w:val="32"/>
          <w:sz w:val="16"/>
        </w:rPr>
        <w:t xml:space="preserve"> </w:t>
      </w:r>
      <w:r>
        <w:rPr>
          <w:b/>
          <w:color w:val="111111"/>
          <w:spacing w:val="-2"/>
          <w:sz w:val="16"/>
        </w:rPr>
        <w:t>Pattern</w:t>
      </w:r>
    </w:p>
    <w:p w14:paraId="1841593A">
      <w:pPr>
        <w:spacing w:before="8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Smart</w:t>
      </w:r>
      <w:r>
        <w:rPr>
          <w:rFonts w:ascii="Segoe UI" w:hAnsi="Segoe UI"/>
          <w:b/>
          <w:color w:val="111111"/>
          <w:spacing w:val="25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Components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Contienen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lógica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de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negocio</w:t>
      </w:r>
    </w:p>
    <w:p w14:paraId="16043E92">
      <w:pPr>
        <w:spacing w:before="58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Dumb</w:t>
      </w:r>
      <w:r>
        <w:rPr>
          <w:rFonts w:ascii="Segoe UI" w:hAnsi="Segoe UI"/>
          <w:b/>
          <w:color w:val="111111"/>
          <w:spacing w:val="23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Components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Solo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presentación,</w:t>
      </w:r>
      <w:r>
        <w:rPr>
          <w:rFonts w:ascii="Segoe UI" w:hAnsi="Segoe UI"/>
          <w:color w:val="111111"/>
          <w:spacing w:val="22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reciben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datos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vía</w:t>
      </w:r>
      <w:r>
        <w:rPr>
          <w:rFonts w:ascii="Segoe UI" w:hAnsi="Segoe UI"/>
          <w:color w:val="111111"/>
          <w:spacing w:val="22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@Input</w:t>
      </w:r>
    </w:p>
    <w:p w14:paraId="19ADAD75">
      <w:pPr>
        <w:pStyle w:val="7"/>
        <w:spacing w:before="9"/>
        <w:rPr>
          <w:rFonts w:ascii="Segoe UI"/>
        </w:rPr>
      </w:pPr>
    </w:p>
    <w:p w14:paraId="4A1B6AC7">
      <w:pPr>
        <w:pStyle w:val="9"/>
        <w:numPr>
          <w:ilvl w:val="2"/>
          <w:numId w:val="2"/>
        </w:numPr>
        <w:tabs>
          <w:tab w:val="left" w:pos="551"/>
        </w:tabs>
        <w:spacing w:before="0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w w:val="105"/>
          <w:sz w:val="16"/>
        </w:rPr>
        <w:t>Lazy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b/>
          <w:color w:val="111111"/>
          <w:spacing w:val="-2"/>
          <w:w w:val="105"/>
          <w:sz w:val="16"/>
        </w:rPr>
        <w:t>Loading</w:t>
      </w:r>
    </w:p>
    <w:p w14:paraId="7C13AD8D">
      <w:pPr>
        <w:pStyle w:val="7"/>
        <w:spacing w:before="132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Los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módulos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cargan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bajo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demanda:</w:t>
      </w:r>
    </w:p>
    <w:p w14:paraId="328657B1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53150" cy="103822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038225"/>
                          <a:chOff x="0" y="0"/>
                          <a:chExt cx="6153150" cy="10382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143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028700">
                                <a:moveTo>
                                  <a:pt x="0" y="1007923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9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79"/>
                                </a:lnTo>
                                <a:lnTo>
                                  <a:pt x="6133343" y="2632"/>
                                </a:lnTo>
                                <a:lnTo>
                                  <a:pt x="6135590" y="4134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32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1007923"/>
                                </a:lnTo>
                                <a:lnTo>
                                  <a:pt x="6130798" y="1027115"/>
                                </a:lnTo>
                                <a:lnTo>
                                  <a:pt x="6128252" y="1028172"/>
                                </a:lnTo>
                                <a:lnTo>
                                  <a:pt x="6125602" y="1028699"/>
                                </a:lnTo>
                                <a:lnTo>
                                  <a:pt x="6122847" y="1028699"/>
                                </a:lnTo>
                                <a:lnTo>
                                  <a:pt x="20776" y="1028699"/>
                                </a:lnTo>
                                <a:lnTo>
                                  <a:pt x="18021" y="1028699"/>
                                </a:lnTo>
                                <a:lnTo>
                                  <a:pt x="15371" y="1028172"/>
                                </a:lnTo>
                                <a:lnTo>
                                  <a:pt x="12825" y="1027118"/>
                                </a:lnTo>
                                <a:lnTo>
                                  <a:pt x="10280" y="1026065"/>
                                </a:lnTo>
                                <a:lnTo>
                                  <a:pt x="1581" y="1015872"/>
                                </a:lnTo>
                                <a:lnTo>
                                  <a:pt x="527" y="1013326"/>
                                </a:lnTo>
                                <a:lnTo>
                                  <a:pt x="0" y="1010677"/>
                                </a:lnTo>
                                <a:lnTo>
                                  <a:pt x="0" y="10079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567" y="12282"/>
                            <a:ext cx="6115050" cy="1014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77B26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861FE9E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'multas'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URL para acceder al módulo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multas</w:t>
                              </w:r>
                            </w:p>
                            <w:p w14:paraId="27E7D44A">
                              <w:pPr>
                                <w:spacing w:before="67" w:line="326" w:lineRule="auto"/>
                                <w:ind w:left="332" w:right="26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Lazy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loading: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cuando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usuario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accede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ruta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() =&gt;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'./features/multas/multas.routes'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</w:t>
                              </w:r>
                            </w:p>
                            <w:p w14:paraId="38DE1CCD">
                              <w:pPr>
                                <w:spacing w:before="16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56.2pt;margin-top:9.25pt;height:81.75pt;width:484.5pt;mso-position-horizontal-relative:page;mso-wrap-distance-bottom:0pt;mso-wrap-distance-top:0pt;z-index:-251606016;mso-width-relative:page;mso-height-relative:page;" coordsize="6153150,1038225" o:gfxdata="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/cMN5dgA&#10;AAALAQAADwAAAAAAAAABACAAAAAiAAAAZHJzL2Rvd25yZXYueG1sUEsBAhQAFAAAAAgAh07iQHwf&#10;lxwgBAAAeg0AAA4AAAAAAAAAAQAgAAAAJwEAAGRycy9lMm9Eb2MueG1sUEsFBgAAAAAGAAYAWQEA&#10;ALkHAAAAAA==&#10;">
                <o:lock v:ext="edit" aspectratio="f"/>
                <v:shape id="Graphic 53" o:spid="_x0000_s1026" o:spt="100" style="position:absolute;left:4762;top:4762;height:1028700;width:6143625;" filled="f" stroked="t" coordsize="6143625,1028700" o:gfxdata="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V7RHr4A&#10;AADbAAAADwAAAAAAAAABACAAAAAiAAAAZHJzL2Rvd25yZXYueG1sUEsBAhQAFAAAAAgAh07iQDMv&#10;BZ47AAAAOQAAABAAAAAAAAAAAQAgAAAADQEAAGRycy9zaGFwZXhtbC54bWxQSwUGAAAAAAYABgBb&#10;AQAAtwMAAAAA&#10;" path="m0,1007923l0,20775,0,18019,527,15368,1581,12822,2635,10278,4137,8032,6085,6083,8033,4134,10280,2632,12825,1579,15371,525,18021,0,20776,0,6122847,0,6125602,0,6128252,525,6130798,1579,6133343,2632,6135590,4134,6137538,6083,6139486,8032,6143624,20775,6143624,1007923,6130798,1027115,6128252,1028172,6125602,1028699,6122847,1028699,20776,1028699,18021,1028699,15371,1028172,12825,1027118,10280,1026065,1581,1015872,527,1013326,0,1010677,0,1007923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4" o:spid="_x0000_s1026" o:spt="202" type="#_x0000_t202" style="position:absolute;left:12567;top:12282;height:1014094;width:6115050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D77B26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861FE9E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'multas'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URL para acceder al módulo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multas</w:t>
                        </w:r>
                      </w:p>
                      <w:p w14:paraId="27E7D44A">
                        <w:pPr>
                          <w:spacing w:before="67" w:line="326" w:lineRule="auto"/>
                          <w:ind w:left="332" w:right="26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Lazy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loading: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solo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cuando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usuario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accede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esta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ruta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() =&gt; </w:t>
                        </w: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'./features/multas/multas.routes'</w:t>
                        </w:r>
                        <w:r>
                          <w:rPr>
                            <w:color w:val="24292E"/>
                            <w:sz w:val="16"/>
                          </w:rPr>
                          <w:t>)</w:t>
                        </w:r>
                      </w:p>
                      <w:p w14:paraId="38DE1CCD">
                        <w:pPr>
                          <w:spacing w:before="16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1241425</wp:posOffset>
                </wp:positionV>
                <wp:extent cx="6147435" cy="19050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110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1026" o:spt="203" style="position:absolute;left:0pt;margin-left:56.2pt;margin-top:97.75pt;height:1.5pt;width:484.05pt;mso-position-horizontal-relative:page;mso-wrap-distance-bottom:0pt;mso-wrap-distance-top:0pt;z-index:-251606016;mso-width-relative:page;mso-height-relative:page;" coordsize="6147435,19050" o:gfxdata="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H6uw29kA&#10;AAAMAQAADwAAAAAAAAABACAAAAAiAAAAZHJzL2Rvd25yZXYueG1sUEsBAhQAFAAAAAgAh07iQEvp&#10;rJA7AwAAlgwAAA4AAAAAAAAAAQAgAAAAKAEAAGRycy9lMm9Eb2MueG1sUEsFBgAAAAAGAAYAWQEA&#10;ANUGAAAAAA==&#10;">
                <o:lock v:ext="edit" aspectratio="f"/>
                <v:shape id="Graphic 56" o:spid="_x0000_s1026" o:spt="100" style="position:absolute;left:0;top:0;height:9525;width:6147435;" fillcolor="#999999" filled="t" stroked="f" coordsize="6147435,9525" o:gfxdata="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VqXr4A&#10;AADbAAAADwAAAAAAAAABACAAAAAiAAAAZHJzL2Rvd25yZXYueG1sUEsBAhQAFAAAAAgAh07iQDMv&#10;BZ47AAAAOQAAABAAAAAAAAAAAQAgAAAADQEAAGRycy9zaGFwZXhtbC54bWxQSwUGAAAAAAYABgBb&#10;AQAAtw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6110;height:13335;width:6147435;" fillcolor="#EDEDED" filled="t" stroked="f" coordsize="6147435,13335" o:gfxdata="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7Ka4b4A&#10;AADb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1;height:19050;width:9525;" fillcolor="#999999" filled="t" stroked="f" coordsize="9525,19050" o:gfxdata="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65S2ugAAANsA&#10;AAAPAAAAAAAAAAEAIAAAACIAAABkcnMvZG93bnJldi54bWxQSwECFAAUAAAACACHTuJAMy8FnjsA&#10;AAA5AAAAEAAAAAAAAAABACAAAAAJAQAAZHJzL3NoYXBleG1sLnhtbFBLBQYAAAAABgAGAFsBAACz&#10;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426F166">
      <w:pPr>
        <w:pStyle w:val="7"/>
        <w:spacing w:before="4"/>
        <w:rPr>
          <w:rFonts w:ascii="Segoe UI"/>
          <w:sz w:val="8"/>
        </w:rPr>
      </w:pPr>
    </w:p>
    <w:p w14:paraId="1C51279E">
      <w:pPr>
        <w:pStyle w:val="3"/>
        <w:numPr>
          <w:ilvl w:val="0"/>
          <w:numId w:val="2"/>
        </w:numPr>
        <w:tabs>
          <w:tab w:val="left" w:pos="409"/>
        </w:tabs>
        <w:spacing w:before="251" w:after="0" w:line="240" w:lineRule="auto"/>
        <w:ind w:left="409" w:right="0" w:hanging="277"/>
        <w:jc w:val="left"/>
      </w:pPr>
      <w:r>
        <w:rPr>
          <w:color w:val="111111"/>
          <w:spacing w:val="-2"/>
          <w:w w:val="105"/>
        </w:rPr>
        <w:t>Stack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Tecnológico</w:t>
      </w:r>
    </w:p>
    <w:p w14:paraId="26167F1D">
      <w:pPr>
        <w:pStyle w:val="9"/>
        <w:numPr>
          <w:ilvl w:val="1"/>
          <w:numId w:val="2"/>
        </w:numPr>
        <w:tabs>
          <w:tab w:val="left" w:pos="458"/>
        </w:tabs>
        <w:spacing w:before="214" w:after="0" w:line="240" w:lineRule="auto"/>
        <w:ind w:left="458" w:right="0" w:hanging="326"/>
        <w:jc w:val="left"/>
        <w:rPr>
          <w:b/>
          <w:sz w:val="19"/>
        </w:rPr>
      </w:pPr>
      <w:r>
        <w:rPr>
          <w:b/>
          <w:color w:val="111111"/>
          <w:spacing w:val="-2"/>
          <w:sz w:val="19"/>
        </w:rPr>
        <w:t>Frontend</w:t>
      </w:r>
    </w:p>
    <w:p w14:paraId="52E50E9D">
      <w:pPr>
        <w:pStyle w:val="7"/>
        <w:spacing w:before="8"/>
        <w:rPr>
          <w:rFonts w:ascii="Segoe UI"/>
          <w:b/>
          <w:sz w:val="6"/>
        </w:rPr>
      </w:pPr>
    </w:p>
    <w:tbl>
      <w:tblPr>
        <w:tblStyle w:val="6"/>
        <w:tblW w:w="0" w:type="auto"/>
        <w:tblInd w:w="147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5"/>
        <w:gridCol w:w="975"/>
        <w:gridCol w:w="2520"/>
      </w:tblGrid>
      <w:tr w14:paraId="32B2C57F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65" w:type="dxa"/>
          </w:tcPr>
          <w:p w14:paraId="13D73203">
            <w:pPr>
              <w:pStyle w:val="10"/>
              <w:spacing w:before="97"/>
              <w:ind w:left="426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Tecnología</w:t>
            </w:r>
          </w:p>
        </w:tc>
        <w:tc>
          <w:tcPr>
            <w:tcW w:w="975" w:type="dxa"/>
          </w:tcPr>
          <w:p w14:paraId="2562AAA2">
            <w:pPr>
              <w:pStyle w:val="10"/>
              <w:spacing w:before="97"/>
              <w:ind w:left="203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Versión</w:t>
            </w:r>
          </w:p>
        </w:tc>
        <w:tc>
          <w:tcPr>
            <w:tcW w:w="2520" w:type="dxa"/>
          </w:tcPr>
          <w:p w14:paraId="7E42CD10">
            <w:pPr>
              <w:pStyle w:val="10"/>
              <w:spacing w:before="97"/>
              <w:ind w:left="5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Propósito</w:t>
            </w:r>
          </w:p>
        </w:tc>
      </w:tr>
      <w:tr w14:paraId="69314789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65" w:type="dxa"/>
          </w:tcPr>
          <w:p w14:paraId="1DD5BAB2">
            <w:pPr>
              <w:pStyle w:val="10"/>
              <w:spacing w:before="97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Angular</w:t>
            </w:r>
          </w:p>
        </w:tc>
        <w:tc>
          <w:tcPr>
            <w:tcW w:w="975" w:type="dxa"/>
          </w:tcPr>
          <w:p w14:paraId="5AB7C3C6">
            <w:pPr>
              <w:pStyle w:val="10"/>
              <w:spacing w:before="97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19.0.0</w:t>
            </w:r>
          </w:p>
        </w:tc>
        <w:tc>
          <w:tcPr>
            <w:tcW w:w="2520" w:type="dxa"/>
          </w:tcPr>
          <w:p w14:paraId="7F211DE6">
            <w:pPr>
              <w:pStyle w:val="10"/>
              <w:spacing w:before="97"/>
              <w:ind w:left="164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z w:val="16"/>
              </w:rPr>
              <w:t>Framework</w:t>
            </w:r>
            <w:r>
              <w:rPr>
                <w:rFonts w:ascii="Segoe UI"/>
                <w:color w:val="111111"/>
                <w:spacing w:val="24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sz w:val="16"/>
              </w:rPr>
              <w:t>principal</w:t>
            </w:r>
          </w:p>
        </w:tc>
      </w:tr>
      <w:tr w14:paraId="4D90965F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65" w:type="dxa"/>
            <w:shd w:val="clear" w:color="auto" w:fill="F5F5F5"/>
          </w:tcPr>
          <w:p w14:paraId="40DA8E33">
            <w:pPr>
              <w:pStyle w:val="10"/>
              <w:spacing w:before="112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TypeScript</w:t>
            </w:r>
          </w:p>
        </w:tc>
        <w:tc>
          <w:tcPr>
            <w:tcW w:w="975" w:type="dxa"/>
            <w:shd w:val="clear" w:color="auto" w:fill="F5F5F5"/>
          </w:tcPr>
          <w:p w14:paraId="7C9BDED2">
            <w:pPr>
              <w:pStyle w:val="10"/>
              <w:spacing w:before="112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~5.6.2</w:t>
            </w:r>
          </w:p>
        </w:tc>
        <w:tc>
          <w:tcPr>
            <w:tcW w:w="2520" w:type="dxa"/>
            <w:shd w:val="clear" w:color="auto" w:fill="F5F5F5"/>
          </w:tcPr>
          <w:p w14:paraId="1C03579F">
            <w:pPr>
              <w:pStyle w:val="10"/>
              <w:spacing w:before="112"/>
              <w:ind w:left="164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w w:val="105"/>
                <w:sz w:val="16"/>
              </w:rPr>
              <w:t>Lenguaje</w:t>
            </w:r>
            <w:r>
              <w:rPr>
                <w:rFonts w:ascii="Segoe UI" w:hAns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w w:val="105"/>
                <w:sz w:val="16"/>
              </w:rPr>
              <w:t>de</w:t>
            </w:r>
            <w:r>
              <w:rPr>
                <w:rFonts w:ascii="Segoe UI" w:hAns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w w:val="105"/>
                <w:sz w:val="16"/>
              </w:rPr>
              <w:t>programación</w:t>
            </w:r>
          </w:p>
        </w:tc>
      </w:tr>
      <w:tr w14:paraId="43A01662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65" w:type="dxa"/>
          </w:tcPr>
          <w:p w14:paraId="4BE5E6FE">
            <w:pPr>
              <w:pStyle w:val="10"/>
              <w:spacing w:before="97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PrimeNG</w:t>
            </w:r>
          </w:p>
        </w:tc>
        <w:tc>
          <w:tcPr>
            <w:tcW w:w="975" w:type="dxa"/>
          </w:tcPr>
          <w:p w14:paraId="73F478F6">
            <w:pPr>
              <w:pStyle w:val="10"/>
              <w:spacing w:before="97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19.1.4</w:t>
            </w:r>
          </w:p>
        </w:tc>
        <w:tc>
          <w:tcPr>
            <w:tcW w:w="2520" w:type="dxa"/>
          </w:tcPr>
          <w:p w14:paraId="325CF156">
            <w:pPr>
              <w:pStyle w:val="10"/>
              <w:spacing w:before="97"/>
              <w:ind w:left="164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z w:val="16"/>
              </w:rPr>
              <w:t>Biblioteca</w:t>
            </w:r>
            <w:r>
              <w:rPr>
                <w:rFonts w:ascii="Segoe UI"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"/>
                <w:color w:val="111111"/>
                <w:sz w:val="16"/>
              </w:rPr>
              <w:t>de</w:t>
            </w:r>
            <w:r>
              <w:rPr>
                <w:rFonts w:ascii="Segoe UI"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"/>
                <w:color w:val="111111"/>
                <w:sz w:val="16"/>
              </w:rPr>
              <w:t>componentes</w:t>
            </w:r>
            <w:r>
              <w:rPr>
                <w:rFonts w:ascii="Segoe UI"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5"/>
                <w:sz w:val="16"/>
              </w:rPr>
              <w:t>UI</w:t>
            </w:r>
          </w:p>
        </w:tc>
      </w:tr>
      <w:tr w14:paraId="673332B3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65" w:type="dxa"/>
            <w:shd w:val="clear" w:color="auto" w:fill="F5F5F5"/>
          </w:tcPr>
          <w:p w14:paraId="5E905B3A">
            <w:pPr>
              <w:pStyle w:val="10"/>
              <w:spacing w:before="112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z w:val="16"/>
              </w:rPr>
              <w:t>Angular</w:t>
            </w:r>
            <w:r>
              <w:rPr>
                <w:rFonts w:ascii="Segoe UI"/>
                <w:b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"/>
                <w:b/>
                <w:color w:val="111111"/>
                <w:spacing w:val="-2"/>
                <w:sz w:val="16"/>
              </w:rPr>
              <w:t>Material</w:t>
            </w:r>
          </w:p>
        </w:tc>
        <w:tc>
          <w:tcPr>
            <w:tcW w:w="975" w:type="dxa"/>
            <w:shd w:val="clear" w:color="auto" w:fill="F5F5F5"/>
          </w:tcPr>
          <w:p w14:paraId="6D1DA516">
            <w:pPr>
              <w:pStyle w:val="10"/>
              <w:spacing w:before="112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19.0.4</w:t>
            </w:r>
          </w:p>
        </w:tc>
        <w:tc>
          <w:tcPr>
            <w:tcW w:w="2520" w:type="dxa"/>
            <w:shd w:val="clear" w:color="auto" w:fill="F5F5F5"/>
          </w:tcPr>
          <w:p w14:paraId="295128CE">
            <w:pPr>
              <w:pStyle w:val="10"/>
              <w:spacing w:before="112"/>
              <w:ind w:left="164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z w:val="16"/>
              </w:rPr>
              <w:t>Componentes</w:t>
            </w:r>
            <w:r>
              <w:rPr>
                <w:rFonts w:ascii="Segoe UI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"/>
                <w:color w:val="111111"/>
                <w:sz w:val="16"/>
              </w:rPr>
              <w:t>UI</w:t>
            </w:r>
            <w:r>
              <w:rPr>
                <w:rFonts w:ascii="Segoe UI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sz w:val="16"/>
              </w:rPr>
              <w:t>adicionales</w:t>
            </w:r>
          </w:p>
        </w:tc>
      </w:tr>
      <w:tr w14:paraId="3CF73F34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65" w:type="dxa"/>
          </w:tcPr>
          <w:p w14:paraId="457ACA1F">
            <w:pPr>
              <w:pStyle w:val="10"/>
              <w:spacing w:before="97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4"/>
                <w:w w:val="105"/>
                <w:sz w:val="16"/>
              </w:rPr>
              <w:t>RxJS</w:t>
            </w:r>
          </w:p>
        </w:tc>
        <w:tc>
          <w:tcPr>
            <w:tcW w:w="975" w:type="dxa"/>
          </w:tcPr>
          <w:p w14:paraId="5DAB3E57">
            <w:pPr>
              <w:pStyle w:val="10"/>
              <w:spacing w:before="97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~7.8.0</w:t>
            </w:r>
          </w:p>
        </w:tc>
        <w:tc>
          <w:tcPr>
            <w:tcW w:w="2520" w:type="dxa"/>
          </w:tcPr>
          <w:p w14:paraId="2E5C931C">
            <w:pPr>
              <w:pStyle w:val="10"/>
              <w:spacing w:before="97"/>
              <w:ind w:left="164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sz w:val="16"/>
              </w:rPr>
              <w:t>Programación</w:t>
            </w:r>
            <w:r>
              <w:rPr>
                <w:rFonts w:ascii="Segoe UI" w:hAnsi="Segoe UI"/>
                <w:color w:val="111111"/>
                <w:spacing w:val="30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sz w:val="16"/>
              </w:rPr>
              <w:t>reactiva</w:t>
            </w:r>
          </w:p>
        </w:tc>
      </w:tr>
      <w:tr w14:paraId="2672FB73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65" w:type="dxa"/>
            <w:shd w:val="clear" w:color="auto" w:fill="F5F5F5"/>
          </w:tcPr>
          <w:p w14:paraId="2A83FF99">
            <w:pPr>
              <w:pStyle w:val="10"/>
              <w:spacing w:before="112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Chart.js</w:t>
            </w:r>
          </w:p>
        </w:tc>
        <w:tc>
          <w:tcPr>
            <w:tcW w:w="975" w:type="dxa"/>
            <w:shd w:val="clear" w:color="auto" w:fill="F5F5F5"/>
          </w:tcPr>
          <w:p w14:paraId="35E4117E">
            <w:pPr>
              <w:pStyle w:val="10"/>
              <w:spacing w:before="112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4.4.2</w:t>
            </w:r>
          </w:p>
        </w:tc>
        <w:tc>
          <w:tcPr>
            <w:tcW w:w="2520" w:type="dxa"/>
            <w:shd w:val="clear" w:color="auto" w:fill="F5F5F5"/>
          </w:tcPr>
          <w:p w14:paraId="54A08A53">
            <w:pPr>
              <w:pStyle w:val="10"/>
              <w:spacing w:before="112"/>
              <w:ind w:left="164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w w:val="105"/>
                <w:sz w:val="16"/>
              </w:rPr>
              <w:t>Gráficos</w:t>
            </w:r>
            <w:r>
              <w:rPr>
                <w:rFonts w:ascii="Segoe UI" w:hAnsi="Segoe UI"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w w:val="105"/>
                <w:sz w:val="16"/>
              </w:rPr>
              <w:t>y</w:t>
            </w:r>
            <w:r>
              <w:rPr>
                <w:rFonts w:ascii="Segoe UI" w:hAnsi="Segoe UI"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w w:val="105"/>
                <w:sz w:val="16"/>
              </w:rPr>
              <w:t>visualizaciones</w:t>
            </w:r>
          </w:p>
        </w:tc>
      </w:tr>
      <w:tr w14:paraId="795533E2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65" w:type="dxa"/>
          </w:tcPr>
          <w:p w14:paraId="34446A62">
            <w:pPr>
              <w:pStyle w:val="10"/>
              <w:spacing w:before="112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SweetAlert2</w:t>
            </w:r>
          </w:p>
        </w:tc>
        <w:tc>
          <w:tcPr>
            <w:tcW w:w="975" w:type="dxa"/>
          </w:tcPr>
          <w:p w14:paraId="05427812">
            <w:pPr>
              <w:pStyle w:val="10"/>
              <w:spacing w:before="112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^11.23.0</w:t>
            </w:r>
          </w:p>
        </w:tc>
        <w:tc>
          <w:tcPr>
            <w:tcW w:w="2520" w:type="dxa"/>
          </w:tcPr>
          <w:p w14:paraId="00C495D6">
            <w:pPr>
              <w:pStyle w:val="10"/>
              <w:spacing w:before="112"/>
              <w:ind w:left="164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Modales</w:t>
            </w:r>
            <w:r>
              <w:rPr>
                <w:rFonts w:ascii="Segoe UI"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y</w:t>
            </w:r>
            <w:r>
              <w:rPr>
                <w:rFonts w:ascii="Segoe UI"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alertas</w:t>
            </w:r>
          </w:p>
        </w:tc>
      </w:tr>
      <w:tr w14:paraId="35DDD9F7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65" w:type="dxa"/>
            <w:shd w:val="clear" w:color="auto" w:fill="F5F5F5"/>
          </w:tcPr>
          <w:p w14:paraId="1909D643">
            <w:pPr>
              <w:pStyle w:val="10"/>
              <w:spacing w:before="97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TailwindCSS</w:t>
            </w:r>
          </w:p>
        </w:tc>
        <w:tc>
          <w:tcPr>
            <w:tcW w:w="975" w:type="dxa"/>
            <w:shd w:val="clear" w:color="auto" w:fill="F5F5F5"/>
          </w:tcPr>
          <w:p w14:paraId="592B9574">
            <w:pPr>
              <w:pStyle w:val="10"/>
              <w:spacing w:before="97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^3.4.17</w:t>
            </w:r>
          </w:p>
        </w:tc>
        <w:tc>
          <w:tcPr>
            <w:tcW w:w="2520" w:type="dxa"/>
            <w:shd w:val="clear" w:color="auto" w:fill="F5F5F5"/>
          </w:tcPr>
          <w:p w14:paraId="0C4C69E6">
            <w:pPr>
              <w:pStyle w:val="10"/>
              <w:spacing w:before="97"/>
              <w:ind w:left="164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z w:val="16"/>
              </w:rPr>
              <w:t>Framework</w:t>
            </w:r>
            <w:r>
              <w:rPr>
                <w:rFonts w:ascii="Segoe UI"/>
                <w:color w:val="111111"/>
                <w:spacing w:val="23"/>
                <w:sz w:val="16"/>
              </w:rPr>
              <w:t xml:space="preserve"> </w:t>
            </w:r>
            <w:r>
              <w:rPr>
                <w:rFonts w:ascii="Segoe UI"/>
                <w:color w:val="111111"/>
                <w:sz w:val="16"/>
              </w:rPr>
              <w:t>CSS</w:t>
            </w:r>
            <w:r>
              <w:rPr>
                <w:rFonts w:ascii="Segoe UI"/>
                <w:color w:val="111111"/>
                <w:spacing w:val="24"/>
                <w:sz w:val="16"/>
              </w:rPr>
              <w:t xml:space="preserve"> </w:t>
            </w:r>
            <w:r>
              <w:rPr>
                <w:rFonts w:ascii="Segoe UI"/>
                <w:color w:val="111111"/>
                <w:sz w:val="16"/>
              </w:rPr>
              <w:t>utility-</w:t>
            </w:r>
            <w:r>
              <w:rPr>
                <w:rFonts w:ascii="Segoe UI"/>
                <w:color w:val="111111"/>
                <w:spacing w:val="-2"/>
                <w:sz w:val="16"/>
              </w:rPr>
              <w:t>first</w:t>
            </w:r>
          </w:p>
        </w:tc>
      </w:tr>
      <w:tr w14:paraId="756EF15A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65" w:type="dxa"/>
          </w:tcPr>
          <w:p w14:paraId="48282380">
            <w:pPr>
              <w:pStyle w:val="10"/>
              <w:spacing w:before="112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SASS/SCSS</w:t>
            </w:r>
          </w:p>
        </w:tc>
        <w:tc>
          <w:tcPr>
            <w:tcW w:w="975" w:type="dxa"/>
          </w:tcPr>
          <w:p w14:paraId="261AA459">
            <w:pPr>
              <w:pStyle w:val="10"/>
              <w:spacing w:before="112"/>
              <w:ind w:left="16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^1.73.0</w:t>
            </w:r>
          </w:p>
        </w:tc>
        <w:tc>
          <w:tcPr>
            <w:tcW w:w="2520" w:type="dxa"/>
          </w:tcPr>
          <w:p w14:paraId="672D2B1E">
            <w:pPr>
              <w:pStyle w:val="10"/>
              <w:spacing w:before="112"/>
              <w:ind w:left="164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z w:val="16"/>
              </w:rPr>
              <w:t>Preprocesador</w:t>
            </w:r>
            <w:r>
              <w:rPr>
                <w:rFonts w:ascii="Segoe UI"/>
                <w:color w:val="111111"/>
                <w:spacing w:val="31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5"/>
                <w:sz w:val="16"/>
              </w:rPr>
              <w:t>CSS</w:t>
            </w:r>
          </w:p>
        </w:tc>
      </w:tr>
    </w:tbl>
    <w:p w14:paraId="553E14A2">
      <w:pPr>
        <w:pStyle w:val="7"/>
        <w:spacing w:before="32"/>
        <w:rPr>
          <w:rFonts w:ascii="Segoe UI"/>
          <w:b/>
          <w:sz w:val="19"/>
        </w:rPr>
      </w:pPr>
    </w:p>
    <w:p w14:paraId="2EE37327">
      <w:pPr>
        <w:pStyle w:val="9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  <w:rPr>
          <w:b/>
          <w:sz w:val="19"/>
        </w:rPr>
      </w:pPr>
      <w:r>
        <w:rPr>
          <w:b/>
          <w:color w:val="111111"/>
          <w:sz w:val="19"/>
        </w:rPr>
        <w:t>Herramientas</w:t>
      </w:r>
      <w:r>
        <w:rPr>
          <w:b/>
          <w:color w:val="111111"/>
          <w:spacing w:val="7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7"/>
          <w:sz w:val="19"/>
        </w:rPr>
        <w:t xml:space="preserve"> </w:t>
      </w:r>
      <w:r>
        <w:rPr>
          <w:b/>
          <w:color w:val="111111"/>
          <w:spacing w:val="-2"/>
          <w:sz w:val="19"/>
        </w:rPr>
        <w:t>Desarrollo</w:t>
      </w:r>
    </w:p>
    <w:p w14:paraId="616811D4">
      <w:pPr>
        <w:pStyle w:val="7"/>
        <w:spacing w:before="8"/>
        <w:rPr>
          <w:rFonts w:ascii="Segoe UI"/>
          <w:b/>
          <w:sz w:val="6"/>
        </w:rPr>
      </w:pPr>
    </w:p>
    <w:tbl>
      <w:tblPr>
        <w:tblStyle w:val="6"/>
        <w:tblW w:w="0" w:type="auto"/>
        <w:tblInd w:w="147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900"/>
        <w:gridCol w:w="2895"/>
      </w:tblGrid>
      <w:tr w14:paraId="1C53A52D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75" w:type="dxa"/>
          </w:tcPr>
          <w:p w14:paraId="6EAE18CB">
            <w:pPr>
              <w:pStyle w:val="10"/>
              <w:spacing w:before="112"/>
              <w:ind w:left="172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Herramienta</w:t>
            </w:r>
          </w:p>
        </w:tc>
        <w:tc>
          <w:tcPr>
            <w:tcW w:w="900" w:type="dxa"/>
          </w:tcPr>
          <w:p w14:paraId="4FB1590B">
            <w:pPr>
              <w:pStyle w:val="10"/>
              <w:spacing w:before="112"/>
              <w:ind w:left="178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Versión</w:t>
            </w:r>
          </w:p>
        </w:tc>
        <w:tc>
          <w:tcPr>
            <w:tcW w:w="2895" w:type="dxa"/>
          </w:tcPr>
          <w:p w14:paraId="44CA44A4">
            <w:pPr>
              <w:pStyle w:val="10"/>
              <w:spacing w:before="112"/>
              <w:ind w:left="27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Propósito</w:t>
            </w:r>
          </w:p>
        </w:tc>
      </w:tr>
    </w:tbl>
    <w:p w14:paraId="2F613116">
      <w:pPr>
        <w:pStyle w:val="10"/>
        <w:spacing w:after="0"/>
        <w:jc w:val="center"/>
        <w:rPr>
          <w:rFonts w:ascii="Segoe UI Semibold" w:hAnsi="Segoe UI Semibold"/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B6035C9">
      <w:pPr>
        <w:pStyle w:val="7"/>
        <w:rPr>
          <w:rFonts w:ascii="Segoe UI"/>
          <w:b/>
          <w:sz w:val="2"/>
        </w:rPr>
      </w:pPr>
    </w:p>
    <w:tbl>
      <w:tblPr>
        <w:tblStyle w:val="6"/>
        <w:tblW w:w="0" w:type="auto"/>
        <w:tblInd w:w="147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900"/>
        <w:gridCol w:w="2895"/>
      </w:tblGrid>
      <w:tr w14:paraId="7D27B11B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75" w:type="dxa"/>
          </w:tcPr>
          <w:p w14:paraId="0969C422">
            <w:pPr>
              <w:pStyle w:val="10"/>
              <w:spacing w:before="97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z w:val="16"/>
              </w:rPr>
              <w:t>Angular</w:t>
            </w:r>
            <w:r>
              <w:rPr>
                <w:rFonts w:ascii="Segoe UI"/>
                <w:b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"/>
                <w:b/>
                <w:color w:val="111111"/>
                <w:spacing w:val="-5"/>
                <w:sz w:val="16"/>
              </w:rPr>
              <w:t>CLI</w:t>
            </w:r>
          </w:p>
        </w:tc>
        <w:tc>
          <w:tcPr>
            <w:tcW w:w="900" w:type="dxa"/>
          </w:tcPr>
          <w:p w14:paraId="39662B40">
            <w:pPr>
              <w:pStyle w:val="10"/>
              <w:spacing w:before="97"/>
              <w:ind w:left="86" w:right="74"/>
              <w:jc w:val="center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^19.0.6</w:t>
            </w:r>
          </w:p>
        </w:tc>
        <w:tc>
          <w:tcPr>
            <w:tcW w:w="2895" w:type="dxa"/>
          </w:tcPr>
          <w:p w14:paraId="2EFE0C49">
            <w:pPr>
              <w:pStyle w:val="10"/>
              <w:spacing w:before="97"/>
              <w:ind w:left="178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w w:val="105"/>
                <w:sz w:val="16"/>
              </w:rPr>
              <w:t>Herramienta</w:t>
            </w:r>
            <w:r>
              <w:rPr>
                <w:rFonts w:ascii="Segoe UI" w:hAns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w w:val="105"/>
                <w:sz w:val="16"/>
              </w:rPr>
              <w:t>de</w:t>
            </w:r>
            <w:r>
              <w:rPr>
                <w:rFonts w:ascii="Segoe UI" w:hAns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w w:val="105"/>
                <w:sz w:val="16"/>
              </w:rPr>
              <w:t>línea</w:t>
            </w:r>
            <w:r>
              <w:rPr>
                <w:rFonts w:ascii="Segoe UI" w:hAns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w w:val="105"/>
                <w:sz w:val="16"/>
              </w:rPr>
              <w:t>de</w:t>
            </w:r>
            <w:r>
              <w:rPr>
                <w:rFonts w:ascii="Segoe UI" w:hAns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w w:val="105"/>
                <w:sz w:val="16"/>
              </w:rPr>
              <w:t>comandos</w:t>
            </w:r>
          </w:p>
        </w:tc>
      </w:tr>
      <w:tr w14:paraId="5FFFDFE4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75" w:type="dxa"/>
            <w:shd w:val="clear" w:color="auto" w:fill="F5F5F5"/>
          </w:tcPr>
          <w:p w14:paraId="78073E0E">
            <w:pPr>
              <w:pStyle w:val="10"/>
              <w:spacing w:before="112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ESLint</w:t>
            </w:r>
          </w:p>
        </w:tc>
        <w:tc>
          <w:tcPr>
            <w:tcW w:w="900" w:type="dxa"/>
            <w:shd w:val="clear" w:color="auto" w:fill="F5F5F5"/>
          </w:tcPr>
          <w:p w14:paraId="022C6DF4">
            <w:pPr>
              <w:pStyle w:val="10"/>
              <w:spacing w:before="112"/>
              <w:ind w:left="86" w:right="74"/>
              <w:jc w:val="center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^9.14.0</w:t>
            </w:r>
          </w:p>
        </w:tc>
        <w:tc>
          <w:tcPr>
            <w:tcW w:w="2895" w:type="dxa"/>
            <w:shd w:val="clear" w:color="auto" w:fill="F5F5F5"/>
          </w:tcPr>
          <w:p w14:paraId="33D08321">
            <w:pPr>
              <w:pStyle w:val="10"/>
              <w:spacing w:before="112"/>
              <w:ind w:left="178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w w:val="105"/>
                <w:sz w:val="16"/>
              </w:rPr>
              <w:t>Linter</w:t>
            </w:r>
            <w:r>
              <w:rPr>
                <w:rFonts w:ascii="Segoe UI" w:hAnsi="Segoe UI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w w:val="105"/>
                <w:sz w:val="16"/>
              </w:rPr>
              <w:t>de</w:t>
            </w:r>
            <w:r>
              <w:rPr>
                <w:rFonts w:ascii="Segoe UI" w:hAnsi="Segoe UI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w w:val="105"/>
                <w:sz w:val="16"/>
              </w:rPr>
              <w:t>código</w:t>
            </w:r>
          </w:p>
        </w:tc>
      </w:tr>
      <w:tr w14:paraId="62AA7C44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75" w:type="dxa"/>
          </w:tcPr>
          <w:p w14:paraId="3B68F3A8">
            <w:pPr>
              <w:pStyle w:val="10"/>
              <w:spacing w:before="97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Prettier</w:t>
            </w:r>
          </w:p>
        </w:tc>
        <w:tc>
          <w:tcPr>
            <w:tcW w:w="900" w:type="dxa"/>
          </w:tcPr>
          <w:p w14:paraId="0B65663C">
            <w:pPr>
              <w:pStyle w:val="10"/>
              <w:spacing w:before="97"/>
              <w:ind w:left="12" w:right="86"/>
              <w:jc w:val="center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^3.0.0</w:t>
            </w:r>
          </w:p>
        </w:tc>
        <w:tc>
          <w:tcPr>
            <w:tcW w:w="2895" w:type="dxa"/>
          </w:tcPr>
          <w:p w14:paraId="7D0444B0">
            <w:pPr>
              <w:pStyle w:val="10"/>
              <w:spacing w:before="97"/>
              <w:ind w:left="178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sz w:val="16"/>
              </w:rPr>
              <w:t>Formateador</w:t>
            </w:r>
            <w:r>
              <w:rPr>
                <w:rFonts w:ascii="Segoe UI" w:hAnsi="Segoe UI"/>
                <w:color w:val="111111"/>
                <w:spacing w:val="17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z w:val="16"/>
              </w:rPr>
              <w:t>de</w:t>
            </w:r>
            <w:r>
              <w:rPr>
                <w:rFonts w:ascii="Segoe UI" w:hAnsi="Segoe UI"/>
                <w:color w:val="111111"/>
                <w:spacing w:val="17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sz w:val="16"/>
              </w:rPr>
              <w:t>código</w:t>
            </w:r>
          </w:p>
        </w:tc>
      </w:tr>
      <w:tr w14:paraId="4435A7A0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75" w:type="dxa"/>
            <w:shd w:val="clear" w:color="auto" w:fill="F5F5F5"/>
          </w:tcPr>
          <w:p w14:paraId="40A321EB">
            <w:pPr>
              <w:pStyle w:val="10"/>
              <w:spacing w:before="112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Karma</w:t>
            </w:r>
          </w:p>
        </w:tc>
        <w:tc>
          <w:tcPr>
            <w:tcW w:w="900" w:type="dxa"/>
            <w:shd w:val="clear" w:color="auto" w:fill="F5F5F5"/>
          </w:tcPr>
          <w:p w14:paraId="032BBFF0">
            <w:pPr>
              <w:pStyle w:val="10"/>
              <w:spacing w:before="112"/>
              <w:ind w:left="12" w:right="86"/>
              <w:jc w:val="center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~6.4.0</w:t>
            </w:r>
          </w:p>
        </w:tc>
        <w:tc>
          <w:tcPr>
            <w:tcW w:w="2895" w:type="dxa"/>
            <w:shd w:val="clear" w:color="auto" w:fill="F5F5F5"/>
          </w:tcPr>
          <w:p w14:paraId="7059CFBE">
            <w:pPr>
              <w:pStyle w:val="10"/>
              <w:spacing w:before="112"/>
              <w:ind w:left="178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Test</w:t>
            </w:r>
            <w:r>
              <w:rPr>
                <w:rFonts w:ascii="Segoe UI"/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runner</w:t>
            </w:r>
          </w:p>
        </w:tc>
      </w:tr>
      <w:tr w14:paraId="270A64D0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75" w:type="dxa"/>
          </w:tcPr>
          <w:p w14:paraId="44E1F66B">
            <w:pPr>
              <w:pStyle w:val="10"/>
              <w:spacing w:before="97"/>
              <w:ind w:left="172"/>
              <w:rPr>
                <w:rFonts w:ascii="Segoe UI"/>
                <w:b/>
                <w:sz w:val="16"/>
              </w:rPr>
            </w:pPr>
            <w:r>
              <w:rPr>
                <w:rFonts w:ascii="Segoe UI"/>
                <w:b/>
                <w:color w:val="111111"/>
                <w:spacing w:val="-2"/>
                <w:w w:val="105"/>
                <w:sz w:val="16"/>
              </w:rPr>
              <w:t>Jasmine</w:t>
            </w:r>
          </w:p>
        </w:tc>
        <w:tc>
          <w:tcPr>
            <w:tcW w:w="900" w:type="dxa"/>
          </w:tcPr>
          <w:p w14:paraId="151A4AF6">
            <w:pPr>
              <w:pStyle w:val="10"/>
              <w:spacing w:before="97"/>
              <w:ind w:left="12" w:right="86"/>
              <w:jc w:val="center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~5.4.0</w:t>
            </w:r>
          </w:p>
        </w:tc>
        <w:tc>
          <w:tcPr>
            <w:tcW w:w="2895" w:type="dxa"/>
          </w:tcPr>
          <w:p w14:paraId="2EF416C1">
            <w:pPr>
              <w:pStyle w:val="10"/>
              <w:spacing w:before="97"/>
              <w:ind w:left="178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Framework</w:t>
            </w:r>
            <w:r>
              <w:rPr>
                <w:rFonts w:ascii="Segoe UI"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de</w:t>
            </w:r>
            <w:r>
              <w:rPr>
                <w:rFonts w:ascii="Segoe UI"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testing</w:t>
            </w:r>
          </w:p>
        </w:tc>
      </w:tr>
    </w:tbl>
    <w:p w14:paraId="69846E03">
      <w:pPr>
        <w:pStyle w:val="7"/>
        <w:spacing w:before="42"/>
        <w:rPr>
          <w:rFonts w:ascii="Segoe UI"/>
          <w:b/>
          <w:sz w:val="19"/>
        </w:rPr>
      </w:pPr>
    </w:p>
    <w:p w14:paraId="536FC4CA">
      <w:pPr>
        <w:pStyle w:val="9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  <w:rPr>
          <w:b/>
          <w:sz w:val="19"/>
        </w:rPr>
      </w:pPr>
      <w:r>
        <w:rPr>
          <w:b/>
          <w:color w:val="111111"/>
          <w:sz w:val="19"/>
        </w:rPr>
        <w:t>Configuración</w:t>
      </w:r>
      <w:r>
        <w:rPr>
          <w:b/>
          <w:color w:val="111111"/>
          <w:spacing w:val="5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z w:val="19"/>
        </w:rPr>
        <w:t>API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pacing w:val="-2"/>
          <w:sz w:val="19"/>
        </w:rPr>
        <w:t>Backend</w:t>
      </w:r>
    </w:p>
    <w:p w14:paraId="1677807B">
      <w:pPr>
        <w:pStyle w:val="7"/>
        <w:spacing w:before="140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frontend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consume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una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API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REST.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Para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conectar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con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backend:</w:t>
      </w:r>
    </w:p>
    <w:p w14:paraId="221AB399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1038225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038225"/>
                          <a:chOff x="0" y="0"/>
                          <a:chExt cx="6153150" cy="10382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6143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028700">
                                <a:moveTo>
                                  <a:pt x="0" y="1007923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6"/>
                                </a:lnTo>
                                <a:lnTo>
                                  <a:pt x="4137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9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79"/>
                                </a:lnTo>
                                <a:lnTo>
                                  <a:pt x="6133343" y="2632"/>
                                </a:lnTo>
                                <a:lnTo>
                                  <a:pt x="6135590" y="4134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9"/>
                                </a:lnTo>
                                <a:lnTo>
                                  <a:pt x="6140988" y="10276"/>
                                </a:lnTo>
                                <a:lnTo>
                                  <a:pt x="6142042" y="12822"/>
                                </a:lnTo>
                                <a:lnTo>
                                  <a:pt x="6143096" y="15366"/>
                                </a:lnTo>
                                <a:lnTo>
                                  <a:pt x="6143623" y="18017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1007923"/>
                                </a:lnTo>
                                <a:lnTo>
                                  <a:pt x="6122847" y="1028699"/>
                                </a:lnTo>
                                <a:lnTo>
                                  <a:pt x="20776" y="1028699"/>
                                </a:lnTo>
                                <a:lnTo>
                                  <a:pt x="18021" y="1028698"/>
                                </a:lnTo>
                                <a:lnTo>
                                  <a:pt x="15371" y="1028169"/>
                                </a:lnTo>
                                <a:lnTo>
                                  <a:pt x="12825" y="1027115"/>
                                </a:lnTo>
                                <a:lnTo>
                                  <a:pt x="10280" y="1026062"/>
                                </a:lnTo>
                                <a:lnTo>
                                  <a:pt x="1581" y="1015870"/>
                                </a:lnTo>
                                <a:lnTo>
                                  <a:pt x="527" y="1013326"/>
                                </a:lnTo>
                                <a:lnTo>
                                  <a:pt x="0" y="1010677"/>
                                </a:lnTo>
                                <a:lnTo>
                                  <a:pt x="0" y="10079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2567" y="12282"/>
                            <a:ext cx="6115050" cy="1014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92FC9">
                              <w:pPr>
                                <w:spacing w:before="193" w:line="326" w:lineRule="auto"/>
                                <w:ind w:left="155" w:right="26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environment.development.ts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entorno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desarrollo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environment = {</w:t>
                              </w:r>
                            </w:p>
                            <w:p w14:paraId="0E974892"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production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Indica que NO es un entorno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producción</w:t>
                              </w:r>
                            </w:p>
                            <w:p w14:paraId="5B829EA7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apiURL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'https://localhost:7286/api'</w:t>
                              </w:r>
                              <w:r>
                                <w:rPr>
                                  <w:color w:val="032E6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URL base de la API en desarrollo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local</w:t>
                              </w:r>
                            </w:p>
                            <w:p w14:paraId="6124D4C5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56.2pt;margin-top:9.95pt;height:81.75pt;width:484.5pt;mso-position-horizontal-relative:page;mso-wrap-distance-bottom:0pt;mso-wrap-distance-top:0pt;z-index:-251604992;mso-width-relative:page;mso-height-relative:page;" coordsize="6153150,1038225" o:gfxdata="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At+VrL2QAAAAsBAAAPAAAAAAAAAAEAIAAAACIAAABkcnMv&#10;ZG93bnJldi54bWxQSwECFAAUAAAACACHTuJAxfK2mTwEAACiDQAADgAAAAAAAAABACAAAAAoAQAA&#10;ZHJzL2Uyb0RvYy54bWxQSwUGAAAAAAYABgBZAQAA1gcAAAAA&#10;">
                <o:lock v:ext="edit" aspectratio="f"/>
                <v:shape id="Graphic 60" o:spid="_x0000_s1026" o:spt="100" style="position:absolute;left:4762;top:4762;height:1028700;width:6143625;" filled="f" stroked="t" coordsize="6143625,1028700" o:gfxdata="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4IXUugAAANsA&#10;AAAPAAAAAAAAAAEAIAAAACIAAABkcnMvZG93bnJldi54bWxQSwECFAAUAAAACACHTuJAMy8FnjsA&#10;AAA5AAAAEAAAAAAAAAABACAAAAAJAQAAZHJzL3NoYXBleG1sLnhtbFBLBQYAAAAABgAGAFsBAACz&#10;AwAAAAA=&#10;" path="m0,1007923l0,20775,0,18017,527,15366,1581,12822,2635,10276,4137,8029,6085,6083,8033,4134,10280,2632,12825,1579,15371,525,18021,0,20776,0,6122847,0,6125602,0,6128252,525,6130798,1579,6133343,2632,6135590,4134,6137538,6083,6139486,8029,6140988,10276,6142042,12822,6143096,15366,6143623,18017,6143624,20775,6143624,1007923,6122847,1028699,20776,1028699,18021,1028698,15371,1028169,12825,1027115,10280,1026062,1581,1015870,527,1013326,0,1010677,0,1007923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61" o:spid="_x0000_s1026" o:spt="202" type="#_x0000_t202" style="position:absolute;left:12567;top:12282;height:1014094;width:6115050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C92FC9">
                        <w:pPr>
                          <w:spacing w:before="193" w:line="326" w:lineRule="auto"/>
                          <w:ind w:left="155" w:right="26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environment.development.ts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Configuración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entorno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desarrollo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export const </w:t>
                        </w:r>
                        <w:r>
                          <w:rPr>
                            <w:color w:val="24292E"/>
                            <w:sz w:val="16"/>
                          </w:rPr>
                          <w:t>environment = {</w:t>
                        </w:r>
                      </w:p>
                      <w:p w14:paraId="0E974892">
                        <w:pPr>
                          <w:spacing w:before="1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production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Indica que NO es un entorno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producción</w:t>
                        </w:r>
                      </w:p>
                      <w:p w14:paraId="5B829EA7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apiURL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'https://localhost:7286/api'</w:t>
                        </w:r>
                        <w:r>
                          <w:rPr>
                            <w:color w:val="032E6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URL base de la API en desarrollo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local</w:t>
                        </w:r>
                      </w:p>
                      <w:p w14:paraId="6124D4C5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351D450">
      <w:pPr>
        <w:pStyle w:val="3"/>
        <w:numPr>
          <w:ilvl w:val="0"/>
          <w:numId w:val="2"/>
        </w:numPr>
        <w:tabs>
          <w:tab w:val="left" w:pos="409"/>
        </w:tabs>
        <w:spacing w:before="296" w:after="0" w:line="240" w:lineRule="auto"/>
        <w:ind w:left="409" w:right="0" w:hanging="277"/>
        <w:jc w:val="left"/>
      </w:pPr>
      <w:r>
        <w:rPr>
          <w:color w:val="111111"/>
          <w:w w:val="105"/>
        </w:rPr>
        <w:t>Estructura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spacing w:val="-2"/>
          <w:w w:val="105"/>
        </w:rPr>
        <w:t>Proyecto</w:t>
      </w:r>
    </w:p>
    <w:p w14:paraId="48E4B270">
      <w:pPr>
        <w:pStyle w:val="4"/>
        <w:numPr>
          <w:ilvl w:val="1"/>
          <w:numId w:val="2"/>
        </w:numPr>
        <w:tabs>
          <w:tab w:val="left" w:pos="458"/>
        </w:tabs>
        <w:spacing w:before="214" w:after="0" w:line="240" w:lineRule="auto"/>
        <w:ind w:left="458" w:right="0" w:hanging="326"/>
        <w:jc w:val="left"/>
      </w:pPr>
      <w:r>
        <w:rPr>
          <w:color w:val="111111"/>
        </w:rPr>
        <w:t>Estructura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Directorios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Completa</w:t>
      </w:r>
    </w:p>
    <w:p w14:paraId="6182C0AA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140970</wp:posOffset>
                </wp:positionV>
                <wp:extent cx="6147435" cy="5299710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5299710"/>
                          <a:chOff x="0" y="0"/>
                          <a:chExt cx="6147435" cy="529971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1"/>
                            <a:ext cx="6142355" cy="529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5294630">
                                <a:moveTo>
                                  <a:pt x="6142285" y="5294561"/>
                                </a:moveTo>
                                <a:lnTo>
                                  <a:pt x="0" y="5294561"/>
                                </a:lnTo>
                                <a:lnTo>
                                  <a:pt x="0" y="18019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2285" y="13407"/>
                                </a:lnTo>
                                <a:lnTo>
                                  <a:pt x="6142285" y="5294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147435" cy="529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529971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5299329"/>
                                </a:lnTo>
                                <a:lnTo>
                                  <a:pt x="9525" y="5299329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5299329"/>
                                </a:lnTo>
                                <a:lnTo>
                                  <a:pt x="6147041" y="529932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0572" y="95617"/>
                            <a:ext cx="855344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9115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Proyecto-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FRONT/</w:t>
                              </w:r>
                            </w:p>
                            <w:p w14:paraId="117C8EFF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0572" y="428992"/>
                            <a:ext cx="69215" cy="483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5D67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EDC970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464A5EF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B08192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0F9972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1DAFD7F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3AB2519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9B3605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431057C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ED8EDC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0C4C497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781698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FC0431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935195E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E89010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E58F177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A669D2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F74B20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04AD29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7D1AD7C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0230C84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CEB3E94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DEAC12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B933B7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1283B7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409DC4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06AD804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16B6D7B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24F6561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5A923F1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85130" y="428992"/>
                            <a:ext cx="4622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85BE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app/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85130" y="590917"/>
                            <a:ext cx="69215" cy="467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3304C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41A8F0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18A05D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F6B5B2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25B665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18DE791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37D744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8D96E31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2C9FB2F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29B9A4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D5670D8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95BD79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0F29C6E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3B6E71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621834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42CE1D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F8BC16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1D9C461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1AE45CB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EBFD64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7162F18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74BDFAD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590EAA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0CF0F5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742F0B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F383EA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B2FD4F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01A65CA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9D154D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09688" y="590917"/>
                            <a:ext cx="51815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5380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core/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474569" y="590917"/>
                            <a:ext cx="14166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FCBE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Módulo Core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(Singleton)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09688" y="752842"/>
                            <a:ext cx="69215" cy="401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75D5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B9A440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BA61B9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778EC3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79A5871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6723C01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D4A6C7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15FB4D7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720A83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C20551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73BFD3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AC29B6F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CB45177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996B129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A7174C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32FD83E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07464D3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B6373B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C6B1FAE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006BF5F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4904A7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D246970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0ED9A1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F9C3FEC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EF64779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34246" y="752842"/>
                            <a:ext cx="6305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8FBD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config/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34246" y="914767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B274B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58804" y="914767"/>
                            <a:ext cx="9671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BD12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app.config.ts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418429" y="914767"/>
                            <a:ext cx="14166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FDCE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Configuración de la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34246" y="1076692"/>
                            <a:ext cx="6305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A498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guards/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734246" y="1238617"/>
                            <a:ext cx="6921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A867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F9BC49E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58804" y="1238617"/>
                            <a:ext cx="96710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9BB1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auth.guard.ts</w:t>
                              </w:r>
                            </w:p>
                            <w:p w14:paraId="2E612D33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role.guard.ts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418429" y="1238617"/>
                            <a:ext cx="136017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59B8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Guard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autenticación</w:t>
                              </w:r>
                            </w:p>
                            <w:p w14:paraId="4CC11C92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Guard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34246" y="1571992"/>
                            <a:ext cx="9671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8E6F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interceptors/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734246" y="1733917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70BF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958804" y="1733917"/>
                            <a:ext cx="17532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EA6E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└── auth-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expired.interceptor.ts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734246" y="1895842"/>
                            <a:ext cx="7429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16AE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services/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734246" y="2057767"/>
                            <a:ext cx="69215" cy="2388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62A8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2D14D8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58573F7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7D111EB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F85BD1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D12F78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A297942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E5AC73E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652237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9D47D0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F77D07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6EE333A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EF2819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C6F05C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2CDD97F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958804" y="2057767"/>
                            <a:ext cx="4622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79EB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api/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418429" y="2057767"/>
                            <a:ext cx="85534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0951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Servicios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958804" y="2219692"/>
                            <a:ext cx="69215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95CB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B3286AC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25B2CDC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9DA510B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8CAA3E9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0493D1F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D91C60B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54BE79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C5E222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183361" y="2219692"/>
                            <a:ext cx="180975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D78B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customer.service.ts</w:t>
                              </w:r>
                            </w:p>
                            <w:p w14:paraId="66896D2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department.service.ts</w:t>
                              </w:r>
                            </w:p>
                            <w:p w14:paraId="78AFDE8A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├── document-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type.service.ts</w:t>
                              </w:r>
                            </w:p>
                            <w:p w14:paraId="145FECE4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municipality.service.ts</w:t>
                              </w:r>
                            </w:p>
                            <w:p w14:paraId="31CEAF8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├── payment-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frequency.service.ts</w:t>
                              </w:r>
                            </w:p>
                            <w:p w14:paraId="05BA1A27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persona.service.ts</w:t>
                              </w:r>
                            </w:p>
                            <w:p w14:paraId="4240B63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roles.service.ts</w:t>
                              </w:r>
                            </w:p>
                            <w:p w14:paraId="5BAE42E4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├── rol-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user.service.ts</w:t>
                              </w:r>
                            </w:p>
                            <w:p w14:paraId="49F3657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└── user-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infraction.service.ts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958804" y="3686542"/>
                            <a:ext cx="136017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661A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utils/</w:t>
                              </w:r>
                            </w:p>
                            <w:p w14:paraId="3B2C71DB">
                              <w:pPr>
                                <w:spacing w:before="82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icon.service.ts</w:t>
                              </w:r>
                            </w:p>
                            <w:p w14:paraId="27986C18">
                              <w:pPr>
                                <w:spacing w:before="68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photo.service.ts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418429" y="3686542"/>
                            <a:ext cx="686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F63D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Utilidades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183361" y="4181842"/>
                            <a:ext cx="152908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B175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recaptcha.service.ts</w:t>
                              </w:r>
                            </w:p>
                            <w:p w14:paraId="2EDD67F1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└── session-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ping.service.ts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734246" y="4505692"/>
                            <a:ext cx="6305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B398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models/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418429" y="4505692"/>
                            <a:ext cx="12477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F688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Interfaces y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modelos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09688" y="4829542"/>
                            <a:ext cx="7429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ACF8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features/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09688" y="5000992"/>
                            <a:ext cx="6921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2D10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F91BA8E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734246" y="5000992"/>
                            <a:ext cx="51815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880B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auth/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418429" y="4829542"/>
                            <a:ext cx="124777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0B847">
                              <w:pPr>
                                <w:spacing w:before="0" w:line="160" w:lineRule="exact"/>
                                <w:ind w:left="8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Módulos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funcionales</w:t>
                              </w:r>
                            </w:p>
                            <w:p w14:paraId="5E57DDCB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Autenticación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734246" y="5162917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3392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958804" y="5162917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3465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26" o:spt="203" style="position:absolute;left:0pt;margin-left:56.25pt;margin-top:11.1pt;height:417.3pt;width:484.05pt;mso-position-horizontal-relative:page;mso-wrap-distance-bottom:0pt;mso-wrap-distance-top:0pt;z-index:-251604992;mso-width-relative:page;mso-height-relative:page;" coordsize="6147435,5299710" o:gfxdata="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">
                <o:lock v:ext="edit" aspectratio="f"/>
                <v:shape id="Graphic 63" o:spid="_x0000_s1026" o:spt="100" style="position:absolute;left:4762;top:4761;height:5294630;width:6142355;" fillcolor="#F7F7F7" filled="t" stroked="f" coordsize="6142355,5294630" o:gfxdata="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Y0TdvQAA&#10;ANsAAAAPAAAAAAAAAAEAIAAAACIAAABkcnMvZG93bnJldi54bWxQSwECFAAUAAAACACHTuJAMy8F&#10;njsAAAA5AAAAEAAAAAAAAAABACAAAAAMAQAAZHJzL3NoYXBleG1sLnhtbFBLBQYAAAAABgAGAFsB&#10;AAC2AwAAAAA=&#10;" path="m6142285,5294561l0,5294561,0,18019,18021,0,6125602,0,6142285,13407,6142285,52945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0;height:5299710;width:6147435;" fillcolor="#F7F7F7" filled="t" stroked="f" coordsize="6147435,5299710" o:gfxdata="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7YyK/&#10;AAAA2wAAAA8AAAAAAAAAAQAgAAAAIgAAAGRycy9kb3ducmV2LnhtbFBLAQIUABQAAAAIAIdO4kAz&#10;LwWeOwAAADkAAAAQAAAAAAAAAAEAIAAAAA4BAABkcnMvc2hhcGV4bWwueG1sUEsFBgAAAAAGAAYA&#10;WwEAALgDAAAAAA==&#10;" path="m6147041,8864l6145657,7480,6145187,7010,6140678,2501,6134659,0,18478,0,12458,2501,7950,7010,7467,7480,2489,12471,0,18491,0,5299329,9525,5299329,9512,21120,11087,17348,14198,14224,17335,11099,21107,9525,6132030,9525,6135802,11099,6138926,14224,6142050,17348,6143612,21120,6143612,5299329,6147041,529932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5" o:spid="_x0000_s1026" o:spt="202" type="#_x0000_t202" style="position:absolute;left:60572;top:95617;height:273685;width:855344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39115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Proyecto-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FRONT/</w:t>
                        </w:r>
                      </w:p>
                      <w:p w14:paraId="117C8EFF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src/</w:t>
                        </w:r>
                      </w:p>
                    </w:txbxContent>
                  </v:textbox>
                </v:shape>
                <v:shape id="Textbox 66" o:spid="_x0000_s1026" o:spt="202" type="#_x0000_t202" style="position:absolute;left:60572;top:428992;height:4836160;width:69215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65D67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EDC970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464A5EF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B08192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0F9972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1DAFD7F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3AB2519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9B3605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431057C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ED8EDC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0C4C497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781698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FC0431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935195E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E89010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E58F177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A669D2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F74B20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04AD29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7D1AD7C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0230C84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CEB3E94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DEAC12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B933B7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1283B7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409DC4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06AD804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16B6D7B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24F6561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5A923F1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67" o:spid="_x0000_s1026" o:spt="202" type="#_x0000_t202" style="position:absolute;left:285130;top:428992;height:102235;width:462280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285BE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app/</w:t>
                        </w:r>
                      </w:p>
                    </w:txbxContent>
                  </v:textbox>
                </v:shape>
                <v:shape id="Textbox 68" o:spid="_x0000_s1026" o:spt="202" type="#_x0000_t202" style="position:absolute;left:285130;top:590917;height:4674235;width:69215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23304C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41A8F0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18A05D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F6B5B2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25B665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18DE791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37D744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8D96E31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2C9FB2F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29B9A4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D5670D8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95BD79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0F29C6E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3B6E71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621834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42CE1D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F8BC16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1D9C461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1AE45CB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EBFD64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7162F18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74BDFAD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590EAA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0CF0F5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742F0B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F383EA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B2FD4F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01A65CA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9D154D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69" o:spid="_x0000_s1026" o:spt="202" type="#_x0000_t202" style="position:absolute;left:509688;top:590917;height:102235;width:518159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55380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core/</w:t>
                        </w:r>
                      </w:p>
                    </w:txbxContent>
                  </v:textbox>
                </v:shape>
                <v:shape id="Textbox 70" o:spid="_x0000_s1026" o:spt="202" type="#_x0000_t202" style="position:absolute;left:2474569;top:590917;height:102235;width:1416685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BFCBE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Módulo Core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(Singleton)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509688;top:752842;height:4017010;width:69215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F75D5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B9A440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BA61B9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778EC3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79A5871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6723C01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D4A6C7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15FB4D7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720A83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C20551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73BFD3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AC29B6F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CB45177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996B129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A7174C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32FD83E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07464D3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B6373B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C6B1FAE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006BF5F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4904A7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D246970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0ED9A1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F9C3FEC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EF64779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734246;top:752842;height:102235;width:630555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B8FBD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config/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734246;top:914767;height:102235;width:69215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B274B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74" o:spid="_x0000_s1026" o:spt="202" type="#_x0000_t202" style="position:absolute;left:958804;top:914767;height:102235;width:967105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DBD12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app.config.ts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2418429;top:914767;height:102235;width:1416685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6FDCE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Configuración de la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app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734246;top:1076692;height:102235;width:630555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6A498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guards/</w:t>
                        </w:r>
                      </w:p>
                    </w:txbxContent>
                  </v:textbox>
                </v:shape>
                <v:shape id="Textbox 77" o:spid="_x0000_s1026" o:spt="202" type="#_x0000_t202" style="position:absolute;left:734246;top:1238617;height:273685;width:69215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CA867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F9BC49E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78" o:spid="_x0000_s1026" o:spt="202" type="#_x0000_t202" style="position:absolute;left:958804;top:1238617;height:273685;width:967105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59BB1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auth.guard.ts</w:t>
                        </w:r>
                      </w:p>
                      <w:p w14:paraId="2E612D33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role.guard.ts</w:t>
                        </w:r>
                      </w:p>
                    </w:txbxContent>
                  </v:textbox>
                </v:shape>
                <v:shape id="Textbox 79" o:spid="_x0000_s1026" o:spt="202" type="#_x0000_t202" style="position:absolute;left:2418429;top:1238617;height:273685;width:136017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359B8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Guard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autenticación</w:t>
                        </w:r>
                      </w:p>
                      <w:p w14:paraId="4CC11C92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Guard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roles</w:t>
                        </w:r>
                      </w:p>
                    </w:txbxContent>
                  </v:textbox>
                </v:shape>
                <v:shape id="Textbox 80" o:spid="_x0000_s1026" o:spt="202" type="#_x0000_t202" style="position:absolute;left:734246;top:1571992;height:102235;width:967105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F8E6F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interceptors/</w:t>
                        </w:r>
                      </w:p>
                    </w:txbxContent>
                  </v:textbox>
                </v:shape>
                <v:shape id="Textbox 81" o:spid="_x0000_s1026" o:spt="202" type="#_x0000_t202" style="position:absolute;left:734246;top:1733917;height:102235;width:69215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870BF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82" o:spid="_x0000_s1026" o:spt="202" type="#_x0000_t202" style="position:absolute;left:958804;top:1733917;height:102235;width:1753235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1EA6E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└── auth-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expired.interceptor.ts</w:t>
                        </w:r>
                      </w:p>
                    </w:txbxContent>
                  </v:textbox>
                </v:shape>
                <v:shape id="Textbox 83" o:spid="_x0000_s1026" o:spt="202" type="#_x0000_t202" style="position:absolute;left:734246;top:1895842;height:102235;width:742950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416AE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services/</w:t>
                        </w:r>
                      </w:p>
                    </w:txbxContent>
                  </v:textbox>
                </v:shape>
                <v:shape id="Textbox 84" o:spid="_x0000_s1026" o:spt="202" type="#_x0000_t202" style="position:absolute;left:734246;top:2057767;height:2388235;width:69215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862A8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2D14D8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58573F7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7D111EB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F85BD1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D12F78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A297942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E5AC73E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652237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9D47D0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F77D07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6EE333A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EF2819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C6F05C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2CDD97F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85" o:spid="_x0000_s1026" o:spt="202" type="#_x0000_t202" style="position:absolute;left:958804;top:2057767;height:102235;width:462280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E79EB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api/</w:t>
                        </w:r>
                      </w:p>
                    </w:txbxContent>
                  </v:textbox>
                </v:shape>
                <v:shape id="Textbox 86" o:spid="_x0000_s1026" o:spt="202" type="#_x0000_t202" style="position:absolute;left:2418429;top:2057767;height:102235;width:855344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20951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Servicios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API</w:t>
                        </w:r>
                      </w:p>
                    </w:txbxContent>
                  </v:textbox>
                </v:shape>
                <v:shape id="Textbox 87" o:spid="_x0000_s1026" o:spt="202" type="#_x0000_t202" style="position:absolute;left:958804;top:2219692;height:1407160;width:69215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495CB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B3286AC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25B2CDC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9DA510B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8CAA3E9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0493D1F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D91C60B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54BE79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C5E222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88" o:spid="_x0000_s1026" o:spt="202" type="#_x0000_t202" style="position:absolute;left:1183361;top:2219692;height:1407160;width:1809750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0D78B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customer.service.ts</w:t>
                        </w:r>
                      </w:p>
                      <w:p w14:paraId="66896D2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department.service.ts</w:t>
                        </w:r>
                      </w:p>
                      <w:p w14:paraId="78AFDE8A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├── document-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type.service.ts</w:t>
                        </w:r>
                      </w:p>
                      <w:p w14:paraId="145FECE4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municipality.service.ts</w:t>
                        </w:r>
                      </w:p>
                      <w:p w14:paraId="31CEAF8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├── payment-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frequency.service.ts</w:t>
                        </w:r>
                      </w:p>
                      <w:p w14:paraId="05BA1A27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persona.service.ts</w:t>
                        </w:r>
                      </w:p>
                      <w:p w14:paraId="4240B63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roles.service.ts</w:t>
                        </w:r>
                      </w:p>
                      <w:p w14:paraId="5BAE42E4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├── rol-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user.service.ts</w:t>
                        </w:r>
                      </w:p>
                      <w:p w14:paraId="49F3657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└── user-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infraction.service.ts</w:t>
                        </w:r>
                      </w:p>
                    </w:txbxContent>
                  </v:textbox>
                </v:shape>
                <v:shape id="Textbox 89" o:spid="_x0000_s1026" o:spt="202" type="#_x0000_t202" style="position:absolute;left:958804;top:3686542;height:435609;width:1360170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7661A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utils/</w:t>
                        </w:r>
                      </w:p>
                      <w:p w14:paraId="3B2C71DB">
                        <w:pPr>
                          <w:spacing w:before="82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icon.service.ts</w:t>
                        </w:r>
                      </w:p>
                      <w:p w14:paraId="27986C18">
                        <w:pPr>
                          <w:spacing w:before="68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photo.service.ts</w:t>
                        </w:r>
                      </w:p>
                    </w:txbxContent>
                  </v:textbox>
                </v:shape>
                <v:shape id="Textbox 90" o:spid="_x0000_s1026" o:spt="202" type="#_x0000_t202" style="position:absolute;left:2418429;top:3686542;height:102235;width:686435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7F63D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Utilidades</w:t>
                        </w:r>
                      </w:p>
                    </w:txbxContent>
                  </v:textbox>
                </v:shape>
                <v:shape id="Textbox 91" o:spid="_x0000_s1026" o:spt="202" type="#_x0000_t202" style="position:absolute;left:1183361;top:4181842;height:264160;width:1529080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1B175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recaptcha.service.ts</w:t>
                        </w:r>
                      </w:p>
                      <w:p w14:paraId="2EDD67F1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└── session-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ping.service.ts</w:t>
                        </w:r>
                      </w:p>
                    </w:txbxContent>
                  </v:textbox>
                </v:shape>
                <v:shape id="Textbox 92" o:spid="_x0000_s1026" o:spt="202" type="#_x0000_t202" style="position:absolute;left:734246;top:4505692;height:102235;width:630555;" filled="f" stroked="f" coordsize="21600,21600" o:gfxdata="UEsDBAoAAAAAAIdO4kAAAAAAAAAAAAAAAAAEAAAAZHJzL1BLAwQUAAAACACHTuJA+EfJDr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Bn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R8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B398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models/</w:t>
                        </w:r>
                      </w:p>
                    </w:txbxContent>
                  </v:textbox>
                </v:shape>
                <v:shape id="Textbox 93" o:spid="_x0000_s1026" o:spt="202" type="#_x0000_t202" style="position:absolute;left:2418429;top:4505692;height:102235;width:1247775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5F688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Interfaces y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modelos</w:t>
                        </w:r>
                      </w:p>
                    </w:txbxContent>
                  </v:textbox>
                </v:shape>
                <v:shape id="Textbox 94" o:spid="_x0000_s1026" o:spt="202" type="#_x0000_t202" style="position:absolute;left:509688;top:4829542;height:102235;width:742950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0ACF8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features/</w:t>
                        </w:r>
                      </w:p>
                    </w:txbxContent>
                  </v:textbox>
                </v:shape>
                <v:shape id="Textbox 95" o:spid="_x0000_s1026" o:spt="202" type="#_x0000_t202" style="position:absolute;left:509688;top:5000992;height:264160;width:69215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D2D10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F91BA8E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96" o:spid="_x0000_s1026" o:spt="202" type="#_x0000_t202" style="position:absolute;left:734246;top:5000992;height:102235;width:518159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3880B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auth/</w:t>
                        </w:r>
                      </w:p>
                    </w:txbxContent>
                  </v:textbox>
                </v:shape>
                <v:shape id="Textbox 97" o:spid="_x0000_s1026" o:spt="202" type="#_x0000_t202" style="position:absolute;left:2418429;top:4829542;height:273685;width:1247775;" filled="f" stroked="f" coordsize="21600,21600" o:gfxdata="UEsDBAoAAAAAAIdO4kAAAAAAAAAAAAAAAAAEAAAAZHJzL1BLAwQUAAAACACHTuJA6DBqlr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YfI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Gq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E0B847">
                        <w:pPr>
                          <w:spacing w:before="0" w:line="160" w:lineRule="exact"/>
                          <w:ind w:left="8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Módulos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funcionales</w:t>
                        </w:r>
                      </w:p>
                      <w:p w14:paraId="5E57DDCB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Autenticación</w:t>
                        </w:r>
                      </w:p>
                    </w:txbxContent>
                  </v:textbox>
                </v:shape>
                <v:shape id="Textbox 98" o:spid="_x0000_s1026" o:spt="202" type="#_x0000_t202" style="position:absolute;left:734246;top:5162917;height:102235;width:69215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E3392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99" o:spid="_x0000_s1026" o:spt="202" type="#_x0000_t202" style="position:absolute;left:958804;top:5162917;height:102235;width:574675;" filled="f" stroked="f" coordsize="21600,21600" o:gfxdata="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N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3465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pages/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2FAE88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080" w:right="992" w:bottom="280" w:left="992" w:header="720" w:footer="720" w:gutter="0"/>
          <w:cols w:space="720" w:num="1"/>
        </w:sectPr>
      </w:pPr>
    </w:p>
    <w:p w14:paraId="68D42950">
      <w:pPr>
        <w:pStyle w:val="7"/>
        <w:rPr>
          <w:rFonts w:ascii="Segoe UI"/>
          <w:b/>
          <w:sz w:val="2"/>
        </w:rPr>
      </w:pPr>
      <w:r>
        <w:rPr>
          <w:rFonts w:ascii="Segoe UI"/>
          <w:b/>
          <w:sz w:val="2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ge">
                  <wp:posOffset>713740</wp:posOffset>
                </wp:positionV>
                <wp:extent cx="6142355" cy="9271635"/>
                <wp:effectExtent l="0" t="0" r="0" b="0"/>
                <wp:wrapNone/>
                <wp:docPr id="100" name="Graphic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2355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2355" h="9271635">
                              <a:moveTo>
                                <a:pt x="0" y="9271249"/>
                              </a:moveTo>
                              <a:lnTo>
                                <a:pt x="0" y="1"/>
                              </a:lnTo>
                              <a:lnTo>
                                <a:pt x="6142285" y="0"/>
                              </a:lnTo>
                              <a:lnTo>
                                <a:pt x="6142285" y="9271249"/>
                              </a:lnTo>
                              <a:lnTo>
                                <a:pt x="0" y="9271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0" o:spid="_x0000_s1026" o:spt="100" style="position:absolute;left:0pt;margin-left:56.6pt;margin-top:56.2pt;height:730.05pt;width:483.65pt;mso-position-horizontal-relative:page;mso-position-vertical-relative:page;z-index:-251630592;mso-width-relative:page;mso-height-relative:page;" fillcolor="#F7F7F7" filled="t" stroked="f" coordsize="6142355,9271635" o:gfxdata="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oPkvj2QAAAA0BAAAPAAAAAAAAAAEAIAAAACIAAABkcnMvZG93bnJldi54bWxQSwEC&#10;FAAUAAAACACHTuJADal4ziwCAADsBAAADgAAAAAAAAABACAAAAAoAQAAZHJzL2Uyb0RvYy54bWxQ&#10;SwUGAAAAAAYABgBZAQAAxgUAAAAA&#10;" path="m0,9271249l0,1,6142285,0,6142285,9271249,0,92712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sz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6857365</wp:posOffset>
                </wp:positionH>
                <wp:positionV relativeFrom="page">
                  <wp:posOffset>713740</wp:posOffset>
                </wp:positionV>
                <wp:extent cx="3810" cy="9271635"/>
                <wp:effectExtent l="0" t="0" r="0" b="0"/>
                <wp:wrapNone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9271635">
                              <a:moveTo>
                                <a:pt x="0" y="9271249"/>
                              </a:moveTo>
                              <a:lnTo>
                                <a:pt x="0" y="0"/>
                              </a:lnTo>
                              <a:lnTo>
                                <a:pt x="3423" y="0"/>
                              </a:lnTo>
                              <a:lnTo>
                                <a:pt x="3423" y="9271249"/>
                              </a:lnTo>
                              <a:lnTo>
                                <a:pt x="0" y="9271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539.95pt;margin-top:56.2pt;height:730.05pt;width:0.3pt;mso-position-horizontal-relative:page;mso-position-vertical-relative:page;z-index:251660288;mso-width-relative:page;mso-height-relative:page;" fillcolor="#F7F7F7" filled="t" stroked="f" coordsize="3810,9271635" o:gfxdata="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ZsLUtoAAAAOAQAADwAAAAAAAAABACAAAAAiAAAAZHJzL2Rvd25yZXYueG1sUEsBAhQAFAAA&#10;AAgAh07iQLBKv/EmAgAA4AQAAA4AAAAAAAAAAQAgAAAAKQEAAGRycy9lMm9Eb2MueG1sUEsFBgAA&#10;AAAGAAYAWQEAAMEFAAAAAA==&#10;" path="m0,9271249l0,0,3423,0,3423,9271249,0,92712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sz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714375</wp:posOffset>
                </wp:positionH>
                <wp:positionV relativeFrom="page">
                  <wp:posOffset>713740</wp:posOffset>
                </wp:positionV>
                <wp:extent cx="9525" cy="9271635"/>
                <wp:effectExtent l="0" t="0" r="0" b="0"/>
                <wp:wrapNone/>
                <wp:docPr id="102" name="Graphic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71635">
                              <a:moveTo>
                                <a:pt x="9524" y="0"/>
                              </a:moveTo>
                              <a:lnTo>
                                <a:pt x="9524" y="9271247"/>
                              </a:lnTo>
                              <a:lnTo>
                                <a:pt x="0" y="927124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2" o:spid="_x0000_s1026" o:spt="100" style="position:absolute;left:0pt;margin-left:56.25pt;margin-top:56.2pt;height:730.05pt;width:0.75pt;mso-position-horizontal-relative:page;mso-position-vertical-relative:page;z-index:251660288;mso-width-relative:page;mso-height-relative:page;" fillcolor="#F7F7F7" filled="t" stroked="f" coordsize="9525,9271635" o:gfxdata="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FkbmJ&#10;1QAAAAwBAAAPAAAAAAAAAAEAIAAAACIAAABkcnMvZG93bnJldi54bWxQSwECFAAUAAAACACHTuJA&#10;XDYqciQCAADdBAAADgAAAAAAAAABACAAAAAkAQAAZHJzL2Uyb0RvYy54bWxQSwUGAAAAAAYABgBZ&#10;AQAAugUAAAAA&#10;" path="m9524,0l9524,9271247,0,9271247,0,0,952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tbl>
      <w:tblPr>
        <w:tblStyle w:val="6"/>
        <w:tblW w:w="0" w:type="auto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"/>
        <w:gridCol w:w="354"/>
        <w:gridCol w:w="442"/>
        <w:gridCol w:w="265"/>
        <w:gridCol w:w="353"/>
        <w:gridCol w:w="4160"/>
      </w:tblGrid>
      <w:tr w14:paraId="1B46A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309" w:type="dxa"/>
          </w:tcPr>
          <w:p w14:paraId="394BCE94">
            <w:pPr>
              <w:pStyle w:val="10"/>
              <w:spacing w:before="33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79DD75B8">
            <w:pPr>
              <w:pStyle w:val="10"/>
              <w:spacing w:before="33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6A37A62A">
            <w:pPr>
              <w:pStyle w:val="10"/>
              <w:spacing w:before="33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265" w:type="dxa"/>
          </w:tcPr>
          <w:p w14:paraId="1ADA71FC">
            <w:pPr>
              <w:pStyle w:val="10"/>
              <w:spacing w:before="33"/>
              <w:ind w:right="8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3" w:type="dxa"/>
          </w:tcPr>
          <w:p w14:paraId="6E309ABC">
            <w:pPr>
              <w:pStyle w:val="10"/>
              <w:spacing w:before="33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160" w:type="dxa"/>
          </w:tcPr>
          <w:p w14:paraId="40A38386">
            <w:pPr>
              <w:pStyle w:val="10"/>
              <w:spacing w:before="33"/>
              <w:ind w:left="13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login/</w:t>
            </w:r>
          </w:p>
        </w:tc>
      </w:tr>
      <w:tr w14:paraId="4869B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50AD7D6E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49190635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216E0B3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265" w:type="dxa"/>
          </w:tcPr>
          <w:p w14:paraId="66CD219F">
            <w:pPr>
              <w:pStyle w:val="10"/>
              <w:ind w:right="8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3" w:type="dxa"/>
          </w:tcPr>
          <w:p w14:paraId="7DBBC18D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160" w:type="dxa"/>
          </w:tcPr>
          <w:p w14:paraId="08CA82AF">
            <w:pPr>
              <w:pStyle w:val="10"/>
              <w:ind w:left="13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register/</w:t>
            </w:r>
          </w:p>
        </w:tc>
      </w:tr>
      <w:tr w14:paraId="47326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0EAD88B7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78D123B7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0B0CE975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265" w:type="dxa"/>
          </w:tcPr>
          <w:p w14:paraId="3E6CF7F1">
            <w:pPr>
              <w:pStyle w:val="10"/>
              <w:ind w:right="8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3" w:type="dxa"/>
          </w:tcPr>
          <w:p w14:paraId="3562C356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160" w:type="dxa"/>
          </w:tcPr>
          <w:p w14:paraId="7F99203E">
            <w:pPr>
              <w:pStyle w:val="10"/>
              <w:ind w:left="13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identificacion/</w:t>
            </w:r>
          </w:p>
        </w:tc>
      </w:tr>
      <w:tr w14:paraId="1EC30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325C639F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6E4C1F5A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AED708D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265" w:type="dxa"/>
          </w:tcPr>
          <w:p w14:paraId="28D49D59">
            <w:pPr>
              <w:pStyle w:val="10"/>
              <w:ind w:right="8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3" w:type="dxa"/>
          </w:tcPr>
          <w:p w14:paraId="18775E64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160" w:type="dxa"/>
          </w:tcPr>
          <w:p w14:paraId="04888D70">
            <w:pPr>
              <w:pStyle w:val="10"/>
              <w:ind w:left="133"/>
              <w:rPr>
                <w:sz w:val="16"/>
              </w:rPr>
            </w:pPr>
            <w:r>
              <w:rPr>
                <w:color w:val="111111"/>
                <w:sz w:val="16"/>
              </w:rPr>
              <w:t>├── pagina-</w:t>
            </w:r>
            <w:r>
              <w:rPr>
                <w:color w:val="111111"/>
                <w:spacing w:val="-2"/>
                <w:sz w:val="16"/>
              </w:rPr>
              <w:t>Inicio/</w:t>
            </w:r>
          </w:p>
        </w:tc>
      </w:tr>
      <w:tr w14:paraId="78341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309" w:type="dxa"/>
          </w:tcPr>
          <w:p w14:paraId="79B0FAD5">
            <w:pPr>
              <w:pStyle w:val="10"/>
              <w:spacing w:before="27" w:line="169" w:lineRule="exact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71FB3263">
            <w:pPr>
              <w:pStyle w:val="10"/>
              <w:spacing w:before="27" w:line="169" w:lineRule="exact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712ADA08">
            <w:pPr>
              <w:pStyle w:val="10"/>
              <w:spacing w:before="27" w:line="169" w:lineRule="exact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265" w:type="dxa"/>
          </w:tcPr>
          <w:p w14:paraId="1DB19487">
            <w:pPr>
              <w:pStyle w:val="10"/>
              <w:spacing w:before="27" w:line="169" w:lineRule="exact"/>
              <w:ind w:right="8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3" w:type="dxa"/>
          </w:tcPr>
          <w:p w14:paraId="452E0913">
            <w:pPr>
              <w:pStyle w:val="10"/>
              <w:spacing w:before="27" w:line="169" w:lineRule="exact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160" w:type="dxa"/>
          </w:tcPr>
          <w:p w14:paraId="0583CD35">
            <w:pPr>
              <w:pStyle w:val="10"/>
              <w:spacing w:before="27" w:line="169" w:lineRule="exact"/>
              <w:ind w:left="133"/>
              <w:rPr>
                <w:sz w:val="16"/>
              </w:rPr>
            </w:pPr>
            <w:r>
              <w:rPr>
                <w:color w:val="111111"/>
                <w:sz w:val="16"/>
              </w:rPr>
              <w:t>└── access-</w:t>
            </w:r>
            <w:r>
              <w:rPr>
                <w:color w:val="111111"/>
                <w:spacing w:val="-2"/>
                <w:sz w:val="16"/>
              </w:rPr>
              <w:t>denied/</w:t>
            </w:r>
          </w:p>
        </w:tc>
      </w:tr>
      <w:tr w14:paraId="6A852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09" w:type="dxa"/>
          </w:tcPr>
          <w:p w14:paraId="6F538769">
            <w:pPr>
              <w:pStyle w:val="10"/>
              <w:spacing w:before="66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137A385">
            <w:pPr>
              <w:pStyle w:val="10"/>
              <w:spacing w:before="6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4A9875E0">
            <w:pPr>
              <w:pStyle w:val="10"/>
              <w:spacing w:before="66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3909158D">
            <w:pPr>
              <w:pStyle w:val="10"/>
              <w:tabs>
                <w:tab w:val="left" w:pos="397"/>
              </w:tabs>
              <w:spacing w:before="66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└──</w:t>
            </w:r>
            <w:r>
              <w:rPr>
                <w:color w:val="111111"/>
                <w:spacing w:val="-2"/>
                <w:sz w:val="16"/>
              </w:rPr>
              <w:t xml:space="preserve"> auth.routes.ts</w:t>
            </w:r>
          </w:p>
        </w:tc>
      </w:tr>
      <w:tr w14:paraId="4A479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6B569BBC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4A14AA82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903C1DF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475AE26B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3E7FC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6F2FC433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4494EBC8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3AF369D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AB28A1F">
            <w:pPr>
              <w:pStyle w:val="10"/>
              <w:tabs>
                <w:tab w:val="left" w:pos="2695"/>
              </w:tabs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multas/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Gestión de </w:t>
            </w:r>
            <w:r>
              <w:rPr>
                <w:color w:val="111111"/>
                <w:spacing w:val="-2"/>
                <w:sz w:val="16"/>
              </w:rPr>
              <w:t>multas</w:t>
            </w:r>
          </w:p>
        </w:tc>
      </w:tr>
      <w:tr w14:paraId="26010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ACE3D11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5EE7D003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3E36F56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63A7D9CC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├──</w:t>
            </w:r>
            <w:r>
              <w:rPr>
                <w:color w:val="111111"/>
                <w:spacing w:val="-2"/>
                <w:sz w:val="16"/>
              </w:rPr>
              <w:t xml:space="preserve"> consultas/</w:t>
            </w:r>
          </w:p>
        </w:tc>
      </w:tr>
      <w:tr w14:paraId="2D087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07AE83D6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FCD6202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05831B00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0F03A69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notificaciones/</w:t>
            </w:r>
          </w:p>
        </w:tc>
      </w:tr>
      <w:tr w14:paraId="73141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467D6EE1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2E412841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4C6E63B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122183FF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tipos/</w:t>
            </w:r>
          </w:p>
        </w:tc>
      </w:tr>
      <w:tr w14:paraId="4B26D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72E26F92">
            <w:pPr>
              <w:pStyle w:val="10"/>
              <w:spacing w:before="27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6F5BDF2C">
            <w:pPr>
              <w:pStyle w:val="10"/>
              <w:spacing w:before="2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2B7B425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5D6AC43B">
            <w:pPr>
              <w:pStyle w:val="10"/>
              <w:tabs>
                <w:tab w:val="left" w:pos="397"/>
              </w:tabs>
              <w:spacing w:before="27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└── acuerdos-</w:t>
            </w:r>
            <w:r>
              <w:rPr>
                <w:color w:val="111111"/>
                <w:spacing w:val="-2"/>
                <w:sz w:val="16"/>
              </w:rPr>
              <w:t>pago/</w:t>
            </w:r>
          </w:p>
        </w:tc>
      </w:tr>
      <w:tr w14:paraId="326F5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2D88AF1B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6938A5A3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17A542F7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0EECAA7D">
            <w:pPr>
              <w:pStyle w:val="10"/>
              <w:tabs>
                <w:tab w:val="left" w:pos="750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pages/</w:t>
            </w:r>
          </w:p>
        </w:tc>
      </w:tr>
      <w:tr w14:paraId="3188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572E2D2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0C5034D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484A66A1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317D40E5">
            <w:pPr>
              <w:pStyle w:val="10"/>
              <w:tabs>
                <w:tab w:val="left" w:pos="750"/>
                <w:tab w:val="left" w:pos="1104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├── formulario-acuerdo-</w:t>
            </w:r>
            <w:r>
              <w:rPr>
                <w:color w:val="111111"/>
                <w:spacing w:val="-2"/>
                <w:sz w:val="16"/>
              </w:rPr>
              <w:t>pago/</w:t>
            </w:r>
          </w:p>
        </w:tc>
      </w:tr>
      <w:tr w14:paraId="1D6D3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5A1412E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3D208D31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76C7DED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58CE1463">
            <w:pPr>
              <w:pStyle w:val="10"/>
              <w:tabs>
                <w:tab w:val="left" w:pos="750"/>
                <w:tab w:val="left" w:pos="1104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└── generado-</w:t>
            </w:r>
            <w:r>
              <w:rPr>
                <w:color w:val="111111"/>
                <w:spacing w:val="-5"/>
                <w:sz w:val="16"/>
              </w:rPr>
              <w:t>ok/</w:t>
            </w:r>
          </w:p>
        </w:tc>
      </w:tr>
      <w:tr w14:paraId="530A8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17E531C8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3E06C9A2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74107FB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64D8A024">
            <w:pPr>
              <w:pStyle w:val="10"/>
              <w:tabs>
                <w:tab w:val="left" w:pos="750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└── acuerdo-</w:t>
            </w:r>
            <w:r>
              <w:rPr>
                <w:color w:val="111111"/>
                <w:spacing w:val="-2"/>
                <w:sz w:val="16"/>
              </w:rPr>
              <w:t>pago.routes.ts</w:t>
            </w:r>
          </w:p>
        </w:tc>
      </w:tr>
      <w:tr w14:paraId="703AD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135CCA42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44DD0BF8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D57B1F3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44D1EF80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1DE2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1416B793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646F89F6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8EFD022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27426873">
            <w:pPr>
              <w:pStyle w:val="10"/>
              <w:tabs>
                <w:tab w:val="left" w:pos="2695"/>
              </w:tabs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admin/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</w:t>
            </w:r>
            <w:r>
              <w:rPr>
                <w:color w:val="111111"/>
                <w:spacing w:val="-2"/>
                <w:sz w:val="16"/>
              </w:rPr>
              <w:t>Administración</w:t>
            </w:r>
          </w:p>
        </w:tc>
      </w:tr>
      <w:tr w14:paraId="688E4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241C6985">
            <w:pPr>
              <w:pStyle w:val="10"/>
              <w:spacing w:before="27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5E48314">
            <w:pPr>
              <w:pStyle w:val="10"/>
              <w:spacing w:before="2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85E9119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6BB34ABE">
            <w:pPr>
              <w:pStyle w:val="10"/>
              <w:tabs>
                <w:tab w:val="left" w:pos="397"/>
              </w:tabs>
              <w:spacing w:before="27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users/</w:t>
            </w:r>
          </w:p>
        </w:tc>
      </w:tr>
      <w:tr w14:paraId="5FECC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C2139D3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9C829B6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1484DC11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246F3421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roles/</w:t>
            </w:r>
          </w:p>
        </w:tc>
      </w:tr>
      <w:tr w14:paraId="0017F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278E37A2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27D98919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5E55BE6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95ECFDF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personas/</w:t>
            </w:r>
          </w:p>
        </w:tc>
      </w:tr>
      <w:tr w14:paraId="2CE52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0E38497E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55BE90B0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B26ED01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69784949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permissions/</w:t>
            </w:r>
          </w:p>
        </w:tc>
      </w:tr>
      <w:tr w14:paraId="55CB8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5BD21113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1DDBE32A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95AEF38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64DBBEC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forms/</w:t>
            </w:r>
          </w:p>
        </w:tc>
      </w:tr>
      <w:tr w14:paraId="70C61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2A662ACE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395D5310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E29706A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36A4B713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module/</w:t>
            </w:r>
          </w:p>
        </w:tc>
      </w:tr>
      <w:tr w14:paraId="2E4AE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2B5A71CE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64D3961D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43FA23F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2B823CB6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└── form-</w:t>
            </w:r>
            <w:r>
              <w:rPr>
                <w:color w:val="111111"/>
                <w:spacing w:val="-2"/>
                <w:sz w:val="16"/>
              </w:rPr>
              <w:t>module/</w:t>
            </w:r>
          </w:p>
        </w:tc>
      </w:tr>
      <w:tr w14:paraId="44D25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5C25BFE3">
            <w:pPr>
              <w:pStyle w:val="10"/>
              <w:spacing w:before="27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7C9868C2">
            <w:pPr>
              <w:pStyle w:val="10"/>
              <w:spacing w:before="2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4DF25D1C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222A0F3F">
            <w:pPr>
              <w:pStyle w:val="10"/>
              <w:spacing w:before="27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26C83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2AD67999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5D0A6EF0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6B3C079F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3F13988C">
            <w:pPr>
              <w:pStyle w:val="10"/>
              <w:tabs>
                <w:tab w:val="left" w:pos="2695"/>
              </w:tabs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parameters/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</w:t>
            </w:r>
            <w:r>
              <w:rPr>
                <w:color w:val="111111"/>
                <w:spacing w:val="-2"/>
                <w:sz w:val="16"/>
              </w:rPr>
              <w:t>Parámetros</w:t>
            </w:r>
          </w:p>
        </w:tc>
      </w:tr>
      <w:tr w14:paraId="0D6E0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105C9AED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70F78BF2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F91C7D4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D672618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departament/</w:t>
            </w:r>
          </w:p>
        </w:tc>
      </w:tr>
      <w:tr w14:paraId="3F7D2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05534C01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33F9BFA1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11A42CCB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1406BF6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municipality/</w:t>
            </w:r>
          </w:p>
        </w:tc>
      </w:tr>
      <w:tr w14:paraId="2A18A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74D2948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3FC98822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0D6F0912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1689CB2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├── document-</w:t>
            </w:r>
            <w:r>
              <w:rPr>
                <w:color w:val="111111"/>
                <w:spacing w:val="-2"/>
                <w:sz w:val="16"/>
              </w:rPr>
              <w:t>type/</w:t>
            </w:r>
          </w:p>
        </w:tc>
      </w:tr>
      <w:tr w14:paraId="09A55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D6C5ED1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CA4D38E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762AFF16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3CF1DCF3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└──</w:t>
            </w:r>
            <w:r>
              <w:rPr>
                <w:color w:val="111111"/>
                <w:spacing w:val="-2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payment-</w:t>
            </w:r>
            <w:r>
              <w:rPr>
                <w:color w:val="111111"/>
                <w:spacing w:val="-2"/>
                <w:sz w:val="16"/>
              </w:rPr>
              <w:t>frequency/</w:t>
            </w:r>
          </w:p>
        </w:tc>
      </w:tr>
      <w:tr w14:paraId="567B3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0B4C00F0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485E50E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30F36C2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3B2FAA97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35268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6F586DC6">
            <w:pPr>
              <w:pStyle w:val="10"/>
              <w:spacing w:before="27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2EBE6725">
            <w:pPr>
              <w:pStyle w:val="10"/>
              <w:spacing w:before="2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A233AF2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0ECF322F">
            <w:pPr>
              <w:pStyle w:val="10"/>
              <w:tabs>
                <w:tab w:val="left" w:pos="2695"/>
              </w:tabs>
              <w:spacing w:before="27"/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profile/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#</w:t>
            </w:r>
            <w:r>
              <w:rPr>
                <w:color w:val="111111"/>
                <w:spacing w:val="-2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 xml:space="preserve">Perfil de </w:t>
            </w:r>
            <w:r>
              <w:rPr>
                <w:color w:val="111111"/>
                <w:spacing w:val="-2"/>
                <w:sz w:val="16"/>
              </w:rPr>
              <w:t>usuario</w:t>
            </w:r>
          </w:p>
        </w:tc>
      </w:tr>
      <w:tr w14:paraId="241C6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1630DD88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58286A2A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3838B61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1AAAC9CF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└──</w:t>
            </w:r>
            <w:r>
              <w:rPr>
                <w:color w:val="111111"/>
                <w:spacing w:val="-2"/>
                <w:sz w:val="16"/>
              </w:rPr>
              <w:t xml:space="preserve"> pages/profile/</w:t>
            </w:r>
          </w:p>
        </w:tc>
      </w:tr>
      <w:tr w14:paraId="60C38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F1EC94D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4EC59343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1AB31B8E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0F6D9E15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7A3AF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1011DBDD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6641EE90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08C83B94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6E1BA6E3">
            <w:pPr>
              <w:pStyle w:val="10"/>
              <w:tabs>
                <w:tab w:val="left" w:pos="2695"/>
              </w:tabs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calendar/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</w:t>
            </w:r>
            <w:r>
              <w:rPr>
                <w:color w:val="111111"/>
                <w:spacing w:val="-2"/>
                <w:sz w:val="16"/>
              </w:rPr>
              <w:t>Calendario</w:t>
            </w:r>
          </w:p>
        </w:tc>
      </w:tr>
      <w:tr w14:paraId="5D384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022ADDD4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6E4EB623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0C29388C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0E5BD812">
            <w:pPr>
              <w:pStyle w:val="10"/>
              <w:tabs>
                <w:tab w:val="left" w:pos="397"/>
              </w:tabs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└── </w:t>
            </w:r>
            <w:r>
              <w:rPr>
                <w:color w:val="111111"/>
                <w:spacing w:val="-2"/>
                <w:sz w:val="16"/>
              </w:rPr>
              <w:t>pages/</w:t>
            </w:r>
          </w:p>
        </w:tc>
      </w:tr>
      <w:tr w14:paraId="5A651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43B6B611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5DE923A6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D5F2E84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5FA9A57F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45CA8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5C6BDE3B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4391C68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5F24BE3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519ADEB6">
            <w:pPr>
              <w:pStyle w:val="10"/>
              <w:tabs>
                <w:tab w:val="left" w:pos="2695"/>
              </w:tabs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└── </w:t>
            </w:r>
            <w:r>
              <w:rPr>
                <w:color w:val="111111"/>
                <w:spacing w:val="-2"/>
                <w:sz w:val="16"/>
              </w:rPr>
              <w:t>home/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</w:t>
            </w:r>
            <w:r>
              <w:rPr>
                <w:color w:val="111111"/>
                <w:spacing w:val="-2"/>
                <w:sz w:val="16"/>
              </w:rPr>
              <w:t>Inicio</w:t>
            </w:r>
          </w:p>
        </w:tc>
      </w:tr>
      <w:tr w14:paraId="20D3A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581610F0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1F48F398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3102E896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6C25C31E">
            <w:pPr>
              <w:pStyle w:val="10"/>
              <w:ind w:left="397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└── </w:t>
            </w:r>
            <w:r>
              <w:rPr>
                <w:color w:val="111111"/>
                <w:spacing w:val="-2"/>
                <w:sz w:val="16"/>
              </w:rPr>
              <w:t>pages/</w:t>
            </w:r>
          </w:p>
        </w:tc>
      </w:tr>
      <w:tr w14:paraId="20E5A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309" w:type="dxa"/>
          </w:tcPr>
          <w:p w14:paraId="511194AB">
            <w:pPr>
              <w:pStyle w:val="10"/>
              <w:spacing w:before="27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79B16547">
            <w:pPr>
              <w:pStyle w:val="10"/>
              <w:spacing w:before="67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581D742B">
            <w:pPr>
              <w:pStyle w:val="10"/>
              <w:spacing w:before="2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1847D8B8">
            <w:pPr>
              <w:pStyle w:val="10"/>
              <w:spacing w:before="6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6D2AD7F8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0FBF182E">
            <w:pPr>
              <w:pStyle w:val="10"/>
              <w:spacing w:before="67"/>
              <w:ind w:left="132"/>
              <w:rPr>
                <w:sz w:val="16"/>
              </w:rPr>
            </w:pPr>
            <w:r>
              <w:rPr>
                <w:color w:val="111111"/>
                <w:spacing w:val="-5"/>
                <w:sz w:val="16"/>
              </w:rPr>
              <w:t>├──</w:t>
            </w:r>
          </w:p>
        </w:tc>
        <w:tc>
          <w:tcPr>
            <w:tcW w:w="4778" w:type="dxa"/>
            <w:gridSpan w:val="3"/>
          </w:tcPr>
          <w:p w14:paraId="3CB63F0C">
            <w:pPr>
              <w:pStyle w:val="10"/>
              <w:spacing w:before="69"/>
              <w:rPr>
                <w:rFonts w:ascii="Segoe UI"/>
                <w:b/>
                <w:sz w:val="16"/>
              </w:rPr>
            </w:pPr>
          </w:p>
          <w:p w14:paraId="0DFB2C96">
            <w:pPr>
              <w:pStyle w:val="10"/>
              <w:tabs>
                <w:tab w:val="left" w:pos="2784"/>
              </w:tabs>
              <w:spacing w:before="0"/>
              <w:ind w:left="43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shared/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Recursos </w:t>
            </w:r>
            <w:r>
              <w:rPr>
                <w:color w:val="111111"/>
                <w:spacing w:val="-2"/>
                <w:sz w:val="16"/>
              </w:rPr>
              <w:t>compartidos</w:t>
            </w:r>
          </w:p>
        </w:tc>
      </w:tr>
      <w:tr w14:paraId="27449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0D37D39C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77F06AEA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1728345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0CD34A79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components/</w:t>
            </w:r>
          </w:p>
        </w:tc>
      </w:tr>
      <w:tr w14:paraId="0C6A0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7696552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1382944A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25D1621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2F5D3E96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directives/</w:t>
            </w:r>
          </w:p>
        </w:tc>
      </w:tr>
      <w:tr w14:paraId="6999D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372E4F52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2CACE6F3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6A15B48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462CABC0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pipes/</w:t>
            </w:r>
          </w:p>
        </w:tc>
      </w:tr>
      <w:tr w14:paraId="3F29D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309" w:type="dxa"/>
          </w:tcPr>
          <w:p w14:paraId="0FA31150">
            <w:pPr>
              <w:pStyle w:val="10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6CFB971A">
            <w:pPr>
              <w:pStyle w:val="10"/>
              <w:spacing w:before="68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1467390E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4BB81F5C">
            <w:pPr>
              <w:pStyle w:val="10"/>
              <w:spacing w:before="68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082BC1B1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02D9B1DF">
            <w:pPr>
              <w:pStyle w:val="10"/>
              <w:spacing w:before="68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71391D25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└── </w:t>
            </w:r>
            <w:r>
              <w:rPr>
                <w:color w:val="111111"/>
                <w:spacing w:val="-2"/>
                <w:sz w:val="16"/>
              </w:rPr>
              <w:t>models/</w:t>
            </w:r>
          </w:p>
        </w:tc>
      </w:tr>
      <w:tr w14:paraId="79E58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309" w:type="dxa"/>
          </w:tcPr>
          <w:p w14:paraId="1E7B40E9">
            <w:pPr>
              <w:pStyle w:val="10"/>
              <w:spacing w:before="27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39D80784">
            <w:pPr>
              <w:pStyle w:val="10"/>
              <w:spacing w:before="2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6E80B86E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5"/>
                <w:sz w:val="16"/>
              </w:rPr>
              <w:t>├──</w:t>
            </w:r>
          </w:p>
        </w:tc>
        <w:tc>
          <w:tcPr>
            <w:tcW w:w="4778" w:type="dxa"/>
            <w:gridSpan w:val="3"/>
          </w:tcPr>
          <w:p w14:paraId="154E3127">
            <w:pPr>
              <w:pStyle w:val="10"/>
              <w:tabs>
                <w:tab w:val="left" w:pos="2784"/>
              </w:tabs>
              <w:spacing w:before="27"/>
              <w:ind w:left="43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layout/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Layout </w:t>
            </w:r>
            <w:r>
              <w:rPr>
                <w:color w:val="111111"/>
                <w:spacing w:val="-2"/>
                <w:sz w:val="16"/>
              </w:rPr>
              <w:t>components</w:t>
            </w:r>
          </w:p>
        </w:tc>
      </w:tr>
      <w:tr w14:paraId="20814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3EA79589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09216FDD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5CA68A61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5E645381">
            <w:pPr>
              <w:pStyle w:val="10"/>
              <w:tabs>
                <w:tab w:val="left" w:pos="2695"/>
              </w:tabs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header/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</w:t>
            </w:r>
            <w:r>
              <w:rPr>
                <w:color w:val="111111"/>
                <w:spacing w:val="-2"/>
                <w:sz w:val="16"/>
              </w:rPr>
              <w:t>Topbar</w:t>
            </w:r>
          </w:p>
        </w:tc>
      </w:tr>
      <w:tr w14:paraId="7D004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7CF6B8B4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1010EB8F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2A96D0D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5D928CAD">
            <w:pPr>
              <w:pStyle w:val="10"/>
              <w:tabs>
                <w:tab w:val="left" w:pos="2695"/>
              </w:tabs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sidebar/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#</w:t>
            </w:r>
            <w:r>
              <w:rPr>
                <w:color w:val="111111"/>
                <w:spacing w:val="-2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 xml:space="preserve">Menu </w:t>
            </w:r>
            <w:r>
              <w:rPr>
                <w:color w:val="111111"/>
                <w:spacing w:val="-2"/>
                <w:sz w:val="16"/>
              </w:rPr>
              <w:t>lateral</w:t>
            </w:r>
          </w:p>
        </w:tc>
      </w:tr>
      <w:tr w14:paraId="10E50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309" w:type="dxa"/>
          </w:tcPr>
          <w:p w14:paraId="68AE8E66">
            <w:pPr>
              <w:pStyle w:val="10"/>
              <w:ind w:right="42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195ABF9F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72E59A8D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778" w:type="dxa"/>
            <w:gridSpan w:val="3"/>
          </w:tcPr>
          <w:p w14:paraId="55634246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├── </w:t>
            </w:r>
            <w:r>
              <w:rPr>
                <w:color w:val="111111"/>
                <w:spacing w:val="-2"/>
                <w:sz w:val="16"/>
              </w:rPr>
              <w:t>footer/</w:t>
            </w:r>
          </w:p>
        </w:tc>
      </w:tr>
      <w:tr w14:paraId="453B9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309" w:type="dxa"/>
          </w:tcPr>
          <w:p w14:paraId="045B4B27">
            <w:pPr>
              <w:pStyle w:val="10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4E76BC6C">
            <w:pPr>
              <w:pStyle w:val="10"/>
              <w:spacing w:before="68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46A2E7F9">
            <w:pPr>
              <w:pStyle w:val="10"/>
              <w:spacing w:before="67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7B3F10AD">
            <w:pPr>
              <w:pStyle w:val="1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21A056F2">
            <w:pPr>
              <w:pStyle w:val="10"/>
              <w:spacing w:before="68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350653ED">
            <w:pPr>
              <w:pStyle w:val="10"/>
              <w:spacing w:before="6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7F190FA9">
            <w:pPr>
              <w:pStyle w:val="10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3A730D6A">
            <w:pPr>
              <w:pStyle w:val="10"/>
              <w:spacing w:before="68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65CDEA40">
            <w:pPr>
              <w:pStyle w:val="10"/>
              <w:spacing w:before="67"/>
              <w:ind w:left="132"/>
              <w:rPr>
                <w:sz w:val="16"/>
              </w:rPr>
            </w:pPr>
            <w:r>
              <w:rPr>
                <w:color w:val="111111"/>
                <w:spacing w:val="-5"/>
                <w:sz w:val="16"/>
              </w:rPr>
              <w:t>├──</w:t>
            </w:r>
          </w:p>
        </w:tc>
        <w:tc>
          <w:tcPr>
            <w:tcW w:w="4778" w:type="dxa"/>
            <w:gridSpan w:val="3"/>
          </w:tcPr>
          <w:p w14:paraId="128C6418">
            <w:pPr>
              <w:pStyle w:val="10"/>
              <w:ind w:left="4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└── </w:t>
            </w:r>
            <w:r>
              <w:rPr>
                <w:color w:val="111111"/>
                <w:spacing w:val="-2"/>
                <w:sz w:val="16"/>
              </w:rPr>
              <w:t>configurator/</w:t>
            </w:r>
          </w:p>
          <w:p w14:paraId="3BBEAA4B">
            <w:pPr>
              <w:pStyle w:val="10"/>
              <w:spacing w:before="110"/>
              <w:rPr>
                <w:rFonts w:ascii="Segoe UI"/>
                <w:b/>
                <w:sz w:val="16"/>
              </w:rPr>
            </w:pPr>
          </w:p>
          <w:p w14:paraId="75BF2487">
            <w:pPr>
              <w:pStyle w:val="10"/>
              <w:tabs>
                <w:tab w:val="left" w:pos="2695"/>
              </w:tabs>
              <w:spacing w:before="0"/>
              <w:ind w:left="43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app.component.ts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>#</w:t>
            </w:r>
            <w:r>
              <w:rPr>
                <w:color w:val="111111"/>
                <w:spacing w:val="-2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 xml:space="preserve">Componente </w:t>
            </w:r>
            <w:r>
              <w:rPr>
                <w:color w:val="111111"/>
                <w:spacing w:val="-4"/>
                <w:sz w:val="16"/>
              </w:rPr>
              <w:t>raíz</w:t>
            </w:r>
          </w:p>
        </w:tc>
      </w:tr>
      <w:tr w14:paraId="53315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309" w:type="dxa"/>
          </w:tcPr>
          <w:p w14:paraId="4428D094">
            <w:pPr>
              <w:pStyle w:val="10"/>
              <w:spacing w:before="27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67714A5A">
            <w:pPr>
              <w:pStyle w:val="10"/>
              <w:spacing w:before="67" w:line="169" w:lineRule="exact"/>
              <w:ind w:left="87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54" w:type="dxa"/>
          </w:tcPr>
          <w:p w14:paraId="2F71C6C1">
            <w:pPr>
              <w:pStyle w:val="10"/>
              <w:spacing w:before="27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1638A683">
            <w:pPr>
              <w:pStyle w:val="10"/>
              <w:spacing w:before="67" w:line="169" w:lineRule="exact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442" w:type="dxa"/>
          </w:tcPr>
          <w:p w14:paraId="218BD9F2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5"/>
                <w:sz w:val="16"/>
              </w:rPr>
              <w:t>└──</w:t>
            </w:r>
          </w:p>
        </w:tc>
        <w:tc>
          <w:tcPr>
            <w:tcW w:w="4778" w:type="dxa"/>
            <w:gridSpan w:val="3"/>
          </w:tcPr>
          <w:p w14:paraId="4F367FB5">
            <w:pPr>
              <w:pStyle w:val="10"/>
              <w:tabs>
                <w:tab w:val="left" w:pos="2695"/>
              </w:tabs>
              <w:spacing w:before="27"/>
              <w:ind w:left="43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app.routes.ts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z w:val="16"/>
              </w:rPr>
              <w:t xml:space="preserve"># Rutas </w:t>
            </w:r>
            <w:r>
              <w:rPr>
                <w:color w:val="111111"/>
                <w:spacing w:val="-2"/>
                <w:sz w:val="16"/>
              </w:rPr>
              <w:t>principales</w:t>
            </w:r>
          </w:p>
        </w:tc>
      </w:tr>
    </w:tbl>
    <w:p w14:paraId="6813F60E">
      <w:pPr>
        <w:pStyle w:val="10"/>
        <w:spacing w:after="0"/>
        <w:rPr>
          <w:sz w:val="16"/>
        </w:rPr>
        <w:sectPr>
          <w:pgSz w:w="11920" w:h="16840"/>
          <w:pgMar w:top="1080" w:right="992" w:bottom="280" w:left="992" w:header="720" w:footer="720" w:gutter="0"/>
          <w:cols w:space="720" w:num="1"/>
        </w:sectPr>
      </w:pPr>
    </w:p>
    <w:p w14:paraId="4DB8AD16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8705" cy="3324225"/>
                <wp:effectExtent l="0" t="0" r="0" b="9525"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705" cy="3324225"/>
                          <a:chOff x="0" y="0"/>
                          <a:chExt cx="6148705" cy="33242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"/>
                            <a:ext cx="6148705" cy="332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705" h="3324860">
                                <a:moveTo>
                                  <a:pt x="6148375" y="0"/>
                                </a:moveTo>
                                <a:lnTo>
                                  <a:pt x="9525" y="0"/>
                                </a:lnTo>
                                <a:lnTo>
                                  <a:pt x="4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5746"/>
                                </a:lnTo>
                                <a:lnTo>
                                  <a:pt x="2489" y="3311766"/>
                                </a:lnTo>
                                <a:lnTo>
                                  <a:pt x="7467" y="3316744"/>
                                </a:lnTo>
                                <a:lnTo>
                                  <a:pt x="7950" y="3317227"/>
                                </a:lnTo>
                                <a:lnTo>
                                  <a:pt x="12458" y="3321735"/>
                                </a:lnTo>
                                <a:lnTo>
                                  <a:pt x="18478" y="3324237"/>
                                </a:lnTo>
                                <a:lnTo>
                                  <a:pt x="6134659" y="3324237"/>
                                </a:lnTo>
                                <a:lnTo>
                                  <a:pt x="6140678" y="3321735"/>
                                </a:lnTo>
                                <a:lnTo>
                                  <a:pt x="6145187" y="3317227"/>
                                </a:lnTo>
                                <a:lnTo>
                                  <a:pt x="6145669" y="3316744"/>
                                </a:lnTo>
                                <a:lnTo>
                                  <a:pt x="6147041" y="3315373"/>
                                </a:lnTo>
                                <a:lnTo>
                                  <a:pt x="6147041" y="3306064"/>
                                </a:lnTo>
                                <a:lnTo>
                                  <a:pt x="6147854" y="3304095"/>
                                </a:lnTo>
                                <a:lnTo>
                                  <a:pt x="6148375" y="3301441"/>
                                </a:lnTo>
                                <a:lnTo>
                                  <a:pt x="61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60572" y="38469"/>
                            <a:ext cx="69215" cy="2226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7679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3C79B9D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3C330C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C84D09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15C3FF1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06BB81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212AE1E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28D67D7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5D3D98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DA23F8E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2FE09E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0774C0C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887D42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2E11AAD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85130" y="38469"/>
                            <a:ext cx="6305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DFFA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assets/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474569" y="38469"/>
                            <a:ext cx="11360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0293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Recursos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estáticos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85130" y="200394"/>
                            <a:ext cx="6921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1370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35DDB8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6D18A0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427148D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09688" y="200394"/>
                            <a:ext cx="63055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FDB3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images/</w:t>
                              </w:r>
                            </w:p>
                            <w:p w14:paraId="78099F7C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icons/</w:t>
                              </w:r>
                            </w:p>
                            <w:p w14:paraId="7B59803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styles/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85130" y="857619"/>
                            <a:ext cx="9671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9B4B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environments/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474569" y="857619"/>
                            <a:ext cx="15290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EBB8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Configuración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entornos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85130" y="1019544"/>
                            <a:ext cx="69215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5C8E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21130D9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1D2DB0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505758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509688" y="1019544"/>
                            <a:ext cx="169735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0C713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environment.ts</w:t>
                              </w:r>
                            </w:p>
                            <w:p w14:paraId="500C7EC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environment.development.ts</w:t>
                              </w:r>
                            </w:p>
                            <w:p w14:paraId="156504E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environment.prod.ts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85130" y="1667244"/>
                            <a:ext cx="855344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BD6A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styles.scss</w:t>
                              </w:r>
                            </w:p>
                            <w:p w14:paraId="1C40018A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index.html</w:t>
                              </w:r>
                            </w:p>
                            <w:p w14:paraId="6234B77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main.ts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474569" y="1667244"/>
                            <a:ext cx="1023619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3769F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Estilos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globales</w:t>
                              </w:r>
                            </w:p>
                            <w:p w14:paraId="385A7E6A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HTML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principal</w:t>
                              </w:r>
                            </w:p>
                            <w:p w14:paraId="38D6B99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Punto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entrada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60572" y="2324469"/>
                            <a:ext cx="3886835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069FC">
                              <w:pPr>
                                <w:tabs>
                                  <w:tab w:val="left" w:pos="3801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angular.json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Configuración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Angular</w:t>
                              </w:r>
                            </w:p>
                            <w:p w14:paraId="5FEED719">
                              <w:pPr>
                                <w:tabs>
                                  <w:tab w:val="left" w:pos="3801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package.json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Dependencias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npm</w:t>
                              </w:r>
                            </w:p>
                            <w:p w14:paraId="7DFCEF04">
                              <w:pPr>
                                <w:tabs>
                                  <w:tab w:val="left" w:pos="3801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tsconfig.json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Configuración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TypeScript</w:t>
                              </w:r>
                            </w:p>
                            <w:p w14:paraId="0129BA6A">
                              <w:pPr>
                                <w:tabs>
                                  <w:tab w:val="left" w:pos="3801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tailwind.config.js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Configuración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Tailwind</w:t>
                              </w:r>
                            </w:p>
                            <w:p w14:paraId="3EC35509">
                              <w:pPr>
                                <w:tabs>
                                  <w:tab w:val="left" w:pos="3801"/>
                                </w:tabs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vercel.json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Configuración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Vercel</w:t>
                              </w:r>
                            </w:p>
                            <w:p w14:paraId="78EF7716">
                              <w:pPr>
                                <w:tabs>
                                  <w:tab w:val="left" w:pos="3801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README.md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Documentación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3" o:spid="_x0000_s1026" o:spt="203" style="height:261.75pt;width:484.15pt;" coordsize="6148705,3324225" o:gfxdata="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">
                <o:lock v:ext="edit" aspectratio="f"/>
                <v:shape id="Graphic 104" o:spid="_x0000_s1026" o:spt="100" style="position:absolute;left:0;top:2;height:3324860;width:6148705;" fillcolor="#F7F7F7" filled="t" stroked="f" coordsize="6148705,3324860" o:gfxdata="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U9UL4A&#10;AADcAAAADwAAAAAAAAABACAAAAAiAAAAZHJzL2Rvd25yZXYueG1sUEsBAhQAFAAAAAgAh07iQDMv&#10;BZ47AAAAOQAAABAAAAAAAAAAAQAgAAAADQEAAGRycy9zaGFwZXhtbC54bWxQSwUGAAAAAAYABgBb&#10;AQAAtwMAAAAA&#10;" path="m6148375,0l9525,0,4749,0,0,0,0,3305746,2489,3311766,7467,3316744,7950,3317227,12458,3321735,18478,3324237,6134659,3324237,6140678,3321735,6145187,3317227,6145669,3316744,6147041,3315373,6147041,3306064,6147854,3304095,6148375,3301441,61483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5" o:spid="_x0000_s1026" o:spt="202" type="#_x0000_t202" style="position:absolute;left:60572;top:38469;height:2226310;width:69215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B7679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3C79B9D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3C330C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C84D09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15C3FF1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06BB81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212AE1E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28D67D7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5D3D98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DA23F8E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2FE09E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0774C0C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887D42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2E11AAD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106" o:spid="_x0000_s1026" o:spt="202" type="#_x0000_t202" style="position:absolute;left:285130;top:38469;height:102235;width:630555;" filled="f" stroked="f" coordsize="21600,21600" o:gfxdata="UEsDBAoAAAAAAIdO4kAAAAAAAAAAAAAAAAAEAAAAZHJzL1BLAwQUAAAACACHTuJARyVrjbwAAADc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Vxn8PZMu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la4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4DFFA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assets/</w:t>
                        </w:r>
                      </w:p>
                    </w:txbxContent>
                  </v:textbox>
                </v:shape>
                <v:shape id="Textbox 107" o:spid="_x0000_s1026" o:spt="202" type="#_x0000_t202" style="position:absolute;left:2474569;top:38469;height:102235;width:1136015;" filled="f" stroked="f" coordsize="21600,21600" o:gfxdata="UEsDBAoAAAAAAIdO4kAAAAAAAAAAAAAAAAAEAAAAZHJzL1BLAwQUAAAACACHTuJAKGnOFr0AAADc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vnqB+zPpAp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ac4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90293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Recursos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estáticos</w:t>
                        </w:r>
                      </w:p>
                    </w:txbxContent>
                  </v:textbox>
                </v:shape>
                <v:shape id="Textbox 108" o:spid="_x0000_s1026" o:spt="202" type="#_x0000_t202" style="position:absolute;left:285130;top:200394;height:597535;width:69215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A1370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35DDB8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6D18A0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427148D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109" o:spid="_x0000_s1026" o:spt="202" type="#_x0000_t202" style="position:absolute;left:509688;top:200394;height:426084;width:630555;" filled="f" stroked="f" coordsize="21600,21600" o:gfxdata="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r//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2FDB3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images/</w:t>
                        </w:r>
                      </w:p>
                      <w:p w14:paraId="78099F7C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icons/</w:t>
                        </w:r>
                      </w:p>
                      <w:p w14:paraId="7B59803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styles/</w:t>
                        </w:r>
                      </w:p>
                    </w:txbxContent>
                  </v:textbox>
                </v:shape>
                <v:shape id="Textbox 110" o:spid="_x0000_s1026" o:spt="202" type="#_x0000_t202" style="position:absolute;left:285130;top:857619;height:102235;width:967105;" filled="f" stroked="f" coordsize="21600,21600" o:gfxdata="UEsDBAoAAAAAAIdO4kAAAAAAAAAAAAAAAAAEAAAAZHJzL1BLAwQUAAAACACHTuJAIlnAv7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+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Zw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19B4B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environments/</w:t>
                        </w:r>
                      </w:p>
                    </w:txbxContent>
                  </v:textbox>
                </v:shape>
                <v:shape id="Textbox 111" o:spid="_x0000_s1026" o:spt="202" type="#_x0000_t202" style="position:absolute;left:2474569;top:857619;height:102235;width:1529080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8EBB8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Configuración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entornos</w:t>
                        </w:r>
                      </w:p>
                    </w:txbxContent>
                  </v:textbox>
                </v:shape>
                <v:shape id="Textbox 112" o:spid="_x0000_s1026" o:spt="202" type="#_x0000_t202" style="position:absolute;left:285130;top:1019544;height:588010;width:69215;" filled="f" stroked="f" coordsize="21600,21600" o:gfxdata="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H+1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B5C8E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21130D9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1D2DB0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505758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113" o:spid="_x0000_s1026" o:spt="202" type="#_x0000_t202" style="position:absolute;left:509688;top:1019544;height:426084;width:1697355;" filled="f" stroked="f" coordsize="21600,21600" o:gfxdata="UEsDBAoAAAAAAIdO4kAAAAAAAAAAAAAAAAAEAAAAZHJzL1BLAwQUAAAACACHTuJA0oteyLwAAADc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LXs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0C713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environment.ts</w:t>
                        </w:r>
                      </w:p>
                      <w:p w14:paraId="500C7EC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environment.development.ts</w:t>
                        </w:r>
                      </w:p>
                      <w:p w14:paraId="156504E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environment.prod.ts</w:t>
                        </w:r>
                      </w:p>
                    </w:txbxContent>
                  </v:textbox>
                </v:shape>
                <v:shape id="Textbox 114" o:spid="_x0000_s1026" o:spt="202" type="#_x0000_t202" style="position:absolute;left:285130;top:1667244;height:435609;width:855344;" filled="f" stroked="f" coordsize="21600,21600" o:gfxdata="UEsDBAoAAAAAAIdO4kAAAAAAAAAAAAAAAAAEAAAAZHJzL1BLAwQUAAAACACHTuJAXWLGvLwAAADc&#10;AAAADwAAAGRycy9kb3ducmV2LnhtbEVPTWsCMRC9F/wPYYTearKl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ixr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1BD6A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styles.scss</w:t>
                        </w:r>
                      </w:p>
                      <w:p w14:paraId="1C40018A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index.html</w:t>
                        </w:r>
                      </w:p>
                      <w:p w14:paraId="6234B77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main.ts</w:t>
                        </w:r>
                      </w:p>
                    </w:txbxContent>
                  </v:textbox>
                </v:shape>
                <v:shape id="Textbox 115" o:spid="_x0000_s1026" o:spt="202" type="#_x0000_t202" style="position:absolute;left:2474569;top:1667244;height:435609;width:1023619;" filled="f" stroked="f" coordsize="21600,21600" o:gfxdata="UEsDBAoAAAAAAIdO4kAAAAAAAAAAAAAAAAAEAAAAZHJzL1BLAwQUAAAACACHTuJAMi5jJ7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uYy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33769F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Estilos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globales</w:t>
                        </w:r>
                      </w:p>
                      <w:p w14:paraId="385A7E6A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HTML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principal</w:t>
                        </w:r>
                      </w:p>
                      <w:p w14:paraId="38D6B99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Punto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entrada</w:t>
                        </w:r>
                      </w:p>
                    </w:txbxContent>
                  </v:textbox>
                </v:shape>
                <v:shape id="Textbox 116" o:spid="_x0000_s1026" o:spt="202" type="#_x0000_t202" style="position:absolute;left:60572;top:2324469;height:921385;width:3886835;" filled="f" stroked="f" coordsize="21600,21600" o:gfxdata="UEsDBAoAAAAAAIdO4kAAAAAAAAAAAAAAAAAEAAAAZHJzL1BLAwQUAAAACACHTuJAwvz9UL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WQ6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8/V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9069FC">
                        <w:pPr>
                          <w:tabs>
                            <w:tab w:val="left" w:pos="3801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angular.json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Configuración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Angular</w:t>
                        </w:r>
                      </w:p>
                      <w:p w14:paraId="5FEED719">
                        <w:pPr>
                          <w:tabs>
                            <w:tab w:val="left" w:pos="3801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package.json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Dependencias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npm</w:t>
                        </w:r>
                      </w:p>
                      <w:p w14:paraId="7DFCEF04">
                        <w:pPr>
                          <w:tabs>
                            <w:tab w:val="left" w:pos="3801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tsconfig.json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Configuración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TypeScript</w:t>
                        </w:r>
                      </w:p>
                      <w:p w14:paraId="0129BA6A">
                        <w:pPr>
                          <w:tabs>
                            <w:tab w:val="left" w:pos="3801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tailwind.config.js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Configuración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Tailwind</w:t>
                        </w:r>
                      </w:p>
                      <w:p w14:paraId="3EC35509">
                        <w:pPr>
                          <w:tabs>
                            <w:tab w:val="left" w:pos="3801"/>
                          </w:tabs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vercel.json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Configuración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Vercel</w:t>
                        </w:r>
                      </w:p>
                      <w:p w14:paraId="78EF7716">
                        <w:pPr>
                          <w:tabs>
                            <w:tab w:val="left" w:pos="3801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README.md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Documentación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672F720">
      <w:pPr>
        <w:pStyle w:val="9"/>
        <w:numPr>
          <w:ilvl w:val="1"/>
          <w:numId w:val="2"/>
        </w:numPr>
        <w:tabs>
          <w:tab w:val="left" w:pos="458"/>
        </w:tabs>
        <w:spacing w:before="241" w:after="0" w:line="240" w:lineRule="auto"/>
        <w:ind w:left="458" w:right="0" w:hanging="326"/>
        <w:jc w:val="left"/>
        <w:rPr>
          <w:b/>
          <w:sz w:val="19"/>
        </w:rPr>
      </w:pPr>
      <w:r>
        <w:rPr>
          <w:b/>
          <w:color w:val="111111"/>
          <w:sz w:val="19"/>
        </w:rPr>
        <w:t>Descripción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7"/>
          <w:sz w:val="19"/>
        </w:rPr>
        <w:t xml:space="preserve"> </w:t>
      </w:r>
      <w:r>
        <w:rPr>
          <w:b/>
          <w:color w:val="111111"/>
          <w:sz w:val="19"/>
        </w:rPr>
        <w:t>Módulos</w:t>
      </w:r>
      <w:r>
        <w:rPr>
          <w:b/>
          <w:color w:val="111111"/>
          <w:spacing w:val="7"/>
          <w:sz w:val="19"/>
        </w:rPr>
        <w:t xml:space="preserve"> </w:t>
      </w:r>
      <w:r>
        <w:rPr>
          <w:b/>
          <w:color w:val="111111"/>
          <w:spacing w:val="-2"/>
          <w:sz w:val="19"/>
        </w:rPr>
        <w:t>Principales</w:t>
      </w:r>
    </w:p>
    <w:p w14:paraId="73E14C37">
      <w:pPr>
        <w:pStyle w:val="9"/>
        <w:numPr>
          <w:ilvl w:val="2"/>
          <w:numId w:val="2"/>
        </w:numPr>
        <w:tabs>
          <w:tab w:val="left" w:pos="551"/>
        </w:tabs>
        <w:spacing w:before="185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w w:val="105"/>
          <w:sz w:val="16"/>
        </w:rPr>
        <w:t>Core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b/>
          <w:color w:val="111111"/>
          <w:spacing w:val="-2"/>
          <w:w w:val="105"/>
          <w:sz w:val="16"/>
        </w:rPr>
        <w:t>Module</w:t>
      </w:r>
    </w:p>
    <w:p w14:paraId="12F45569">
      <w:pPr>
        <w:pStyle w:val="7"/>
        <w:spacing w:before="8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</w:rPr>
        <w:t>Propósito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25"/>
        </w:rPr>
        <w:t xml:space="preserve"> </w:t>
      </w:r>
      <w:r>
        <w:rPr>
          <w:rFonts w:ascii="Segoe UI" w:hAnsi="Segoe UI"/>
          <w:color w:val="111111"/>
        </w:rPr>
        <w:t>Servicios</w:t>
      </w:r>
      <w:r>
        <w:rPr>
          <w:rFonts w:ascii="Segoe UI" w:hAnsi="Segoe UI"/>
          <w:color w:val="111111"/>
          <w:spacing w:val="25"/>
        </w:rPr>
        <w:t xml:space="preserve"> </w:t>
      </w:r>
      <w:r>
        <w:rPr>
          <w:rFonts w:ascii="Segoe UI" w:hAnsi="Segoe UI"/>
          <w:color w:val="111111"/>
        </w:rPr>
        <w:t>singleton</w:t>
      </w:r>
      <w:r>
        <w:rPr>
          <w:rFonts w:ascii="Segoe UI" w:hAnsi="Segoe UI"/>
          <w:color w:val="111111"/>
          <w:spacing w:val="25"/>
        </w:rPr>
        <w:t xml:space="preserve"> </w:t>
      </w:r>
      <w:r>
        <w:rPr>
          <w:rFonts w:ascii="Segoe UI" w:hAnsi="Segoe UI"/>
          <w:color w:val="111111"/>
        </w:rPr>
        <w:t>y</w:t>
      </w:r>
      <w:r>
        <w:rPr>
          <w:rFonts w:ascii="Segoe UI" w:hAnsi="Segoe UI"/>
          <w:color w:val="111111"/>
          <w:spacing w:val="25"/>
        </w:rPr>
        <w:t xml:space="preserve"> </w:t>
      </w:r>
      <w:r>
        <w:rPr>
          <w:rFonts w:ascii="Segoe UI" w:hAnsi="Segoe UI"/>
          <w:color w:val="111111"/>
        </w:rPr>
        <w:t>configuración</w:t>
      </w:r>
      <w:r>
        <w:rPr>
          <w:rFonts w:ascii="Segoe UI" w:hAnsi="Segoe UI"/>
          <w:color w:val="111111"/>
          <w:spacing w:val="25"/>
        </w:rPr>
        <w:t xml:space="preserve"> </w:t>
      </w:r>
      <w:r>
        <w:rPr>
          <w:rFonts w:ascii="Segoe UI" w:hAnsi="Segoe UI"/>
          <w:color w:val="111111"/>
        </w:rPr>
        <w:t>global</w:t>
      </w:r>
    </w:p>
    <w:p w14:paraId="1D73E570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sz w:val="16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2390140</wp:posOffset>
                </wp:positionH>
                <wp:positionV relativeFrom="paragraph">
                  <wp:posOffset>31750</wp:posOffset>
                </wp:positionV>
                <wp:extent cx="485775" cy="161925"/>
                <wp:effectExtent l="0" t="0" r="0" b="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" cy="161925"/>
                          <a:chOff x="0" y="0"/>
                          <a:chExt cx="485775" cy="1619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485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61925">
                                <a:moveTo>
                                  <a:pt x="4636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463622" y="0"/>
                                </a:lnTo>
                                <a:lnTo>
                                  <a:pt x="485774" y="22147"/>
                                </a:lnTo>
                                <a:lnTo>
                                  <a:pt x="485774" y="139767"/>
                                </a:lnTo>
                                <a:lnTo>
                                  <a:pt x="466880" y="161273"/>
                                </a:lnTo>
                                <a:lnTo>
                                  <a:pt x="4636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476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8"/>
                                </a:lnTo>
                                <a:lnTo>
                                  <a:pt x="4136" y="803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55473" y="0"/>
                                </a:lnTo>
                                <a:lnTo>
                                  <a:pt x="458228" y="0"/>
                                </a:lnTo>
                                <a:lnTo>
                                  <a:pt x="460878" y="525"/>
                                </a:lnTo>
                                <a:lnTo>
                                  <a:pt x="463424" y="1581"/>
                                </a:lnTo>
                                <a:lnTo>
                                  <a:pt x="465969" y="2632"/>
                                </a:lnTo>
                                <a:lnTo>
                                  <a:pt x="468216" y="4134"/>
                                </a:lnTo>
                                <a:lnTo>
                                  <a:pt x="476250" y="20775"/>
                                </a:lnTo>
                                <a:lnTo>
                                  <a:pt x="476250" y="131624"/>
                                </a:lnTo>
                                <a:lnTo>
                                  <a:pt x="476249" y="134377"/>
                                </a:lnTo>
                                <a:lnTo>
                                  <a:pt x="475722" y="137023"/>
                                </a:lnTo>
                                <a:lnTo>
                                  <a:pt x="474668" y="139567"/>
                                </a:lnTo>
                                <a:lnTo>
                                  <a:pt x="473614" y="142112"/>
                                </a:lnTo>
                                <a:lnTo>
                                  <a:pt x="4554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0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7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8667E">
                              <w:pPr>
                                <w:spacing w:before="33"/>
                                <w:ind w:left="7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main.ts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" o:spid="_x0000_s1026" o:spt="203" style="position:absolute;left:0pt;margin-left:188.2pt;margin-top:2.5pt;height:12.75pt;width:38.25pt;mso-position-horizontal-relative:page;z-index:251661312;mso-width-relative:page;mso-height-relative:page;" coordsize="485775,161925" o:gfxdata="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">
                <o:lock v:ext="edit" aspectratio="f"/>
                <v:shape id="Graphic 119" o:spid="_x0000_s1026" o:spt="100" style="position:absolute;left:0;top:0;height:161925;width:485775;" fillcolor="#F7F7F7" filled="t" stroked="f" coordsize="485775,161925" o:gfxdata="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6cee5AAAA3AAA&#10;AA8AAAAAAAAAAQAgAAAAIgAAAGRycy9kb3ducmV2LnhtbFBLAQIUABQAAAAIAIdO4kAzLwWeOwAA&#10;ADkAAAAQAAAAAAAAAAEAIAAAAAgBAABkcnMvc2hhcGV4bWwueG1sUEsFBgAAAAAGAAYAWwEAALID&#10;AAAAAA==&#10;" path="m463622,161920l22152,161920,18894,161273,0,139767,0,136386,0,22147,22152,0,463622,0,485774,22147,485774,139767,466880,161273,463622,1619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4762;top:4762;height:152400;width:476250;" filled="f" stroked="t" coordsize="476250,152400" o:gfxdata="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zHzq/&#10;AAAA3AAAAA8AAAAAAAAAAQAgAAAAIgAAAGRycy9kb3ducmV2LnhtbFBLAQIUABQAAAAIAIdO4kAz&#10;LwWeOwAAADkAAAAQAAAAAAAAAAEAIAAAAA4BAABkcnMvc2hhcGV4bWwueG1sUEsFBgAAAAAGAAYA&#10;WwEAALgDAAAAAA==&#10;" path="m0,131624l0,20775,0,18017,527,15366,1581,12822,2635,10278,4136,8032,6085,6083,8033,4134,10280,2632,12825,1581,15370,525,18021,0,20776,0,455473,0,458228,0,460878,525,463424,1581,465969,2632,468216,4134,476250,20775,476250,131624,476249,134377,475722,137023,474668,139567,473614,142112,455473,152399,20776,152399,18021,152395,15370,151864,12825,150809,10280,149753,1581,139567,527,137023,0,134377,0,131624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21" o:spid="_x0000_s1026" o:spt="202" type="#_x0000_t202" style="position:absolute;left:0;top:0;height:161925;width:485775;" filled="f" stroked="f" coordsize="21600,21600" o:gfxdata="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5r5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68667E">
                        <w:pPr>
                          <w:spacing w:before="33"/>
                          <w:ind w:left="7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main.ts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Importación</w:t>
      </w:r>
      <w:r>
        <w:rPr>
          <w:rFonts w:ascii="Segoe UI" w:hAnsi="Segoe UI"/>
          <w:color w:val="111111"/>
          <w:w w:val="105"/>
          <w:sz w:val="16"/>
        </w:rPr>
        <w:t>: Solo una vez en</w:t>
      </w:r>
    </w:p>
    <w:p w14:paraId="53ECA490">
      <w:pPr>
        <w:spacing w:before="57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b/>
          <w:color w:val="111111"/>
          <w:sz w:val="16"/>
        </w:rPr>
        <w:t>Contenido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7"/>
          <w:sz w:val="16"/>
        </w:rPr>
        <w:t xml:space="preserve"> </w:t>
      </w:r>
      <w:r>
        <w:rPr>
          <w:rFonts w:ascii="Segoe UI"/>
          <w:color w:val="111111"/>
          <w:sz w:val="16"/>
        </w:rPr>
        <w:t>Guards,</w:t>
      </w:r>
      <w:r>
        <w:rPr>
          <w:rFonts w:ascii="Segoe UI"/>
          <w:color w:val="111111"/>
          <w:spacing w:val="27"/>
          <w:sz w:val="16"/>
        </w:rPr>
        <w:t xml:space="preserve"> </w:t>
      </w:r>
      <w:r>
        <w:rPr>
          <w:rFonts w:ascii="Segoe UI"/>
          <w:color w:val="111111"/>
          <w:sz w:val="16"/>
        </w:rPr>
        <w:t>interceptors,</w:t>
      </w:r>
      <w:r>
        <w:rPr>
          <w:rFonts w:ascii="Segoe UI"/>
          <w:color w:val="111111"/>
          <w:spacing w:val="27"/>
          <w:sz w:val="16"/>
        </w:rPr>
        <w:t xml:space="preserve"> </w:t>
      </w:r>
      <w:r>
        <w:rPr>
          <w:rFonts w:ascii="Segoe UI"/>
          <w:color w:val="111111"/>
          <w:sz w:val="16"/>
        </w:rPr>
        <w:t>servicios</w:t>
      </w:r>
      <w:r>
        <w:rPr>
          <w:rFonts w:ascii="Segoe UI"/>
          <w:color w:val="111111"/>
          <w:spacing w:val="27"/>
          <w:sz w:val="16"/>
        </w:rPr>
        <w:t xml:space="preserve"> </w:t>
      </w:r>
      <w:r>
        <w:rPr>
          <w:rFonts w:ascii="Segoe UI"/>
          <w:color w:val="111111"/>
          <w:sz w:val="16"/>
        </w:rPr>
        <w:t>HTTP</w:t>
      </w:r>
    </w:p>
    <w:p w14:paraId="47FAADA3">
      <w:pPr>
        <w:pStyle w:val="7"/>
        <w:spacing w:before="10"/>
        <w:rPr>
          <w:rFonts w:ascii="Segoe UI"/>
        </w:rPr>
      </w:pPr>
    </w:p>
    <w:p w14:paraId="05E619EE">
      <w:pPr>
        <w:pStyle w:val="9"/>
        <w:numPr>
          <w:ilvl w:val="2"/>
          <w:numId w:val="2"/>
        </w:numPr>
        <w:tabs>
          <w:tab w:val="left" w:pos="551"/>
        </w:tabs>
        <w:spacing w:before="0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sz w:val="16"/>
        </w:rPr>
        <w:t>Features</w:t>
      </w:r>
      <w:r>
        <w:rPr>
          <w:b/>
          <w:color w:val="111111"/>
          <w:spacing w:val="19"/>
          <w:sz w:val="16"/>
        </w:rPr>
        <w:t xml:space="preserve"> </w:t>
      </w:r>
      <w:r>
        <w:rPr>
          <w:b/>
          <w:color w:val="111111"/>
          <w:spacing w:val="-2"/>
          <w:sz w:val="16"/>
        </w:rPr>
        <w:t>Modules</w:t>
      </w:r>
    </w:p>
    <w:p w14:paraId="6CB52C2F">
      <w:pPr>
        <w:spacing w:before="8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Propósito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Funcionalidades</w:t>
      </w:r>
      <w:r>
        <w:rPr>
          <w:rFonts w:ascii="Segoe UI" w:hAnsi="Segoe UI"/>
          <w:color w:val="111111"/>
          <w:spacing w:val="2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específicas</w:t>
      </w:r>
      <w:r>
        <w:rPr>
          <w:rFonts w:ascii="Segoe UI" w:hAnsi="Segoe UI"/>
          <w:color w:val="111111"/>
          <w:spacing w:val="2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del</w:t>
      </w:r>
      <w:r>
        <w:rPr>
          <w:rFonts w:ascii="Segoe UI" w:hAnsi="Segoe UI"/>
          <w:color w:val="111111"/>
          <w:spacing w:val="2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dominio</w:t>
      </w:r>
    </w:p>
    <w:p w14:paraId="3C72B2AA">
      <w:pPr>
        <w:pStyle w:val="7"/>
        <w:spacing w:before="42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b/>
          <w:color w:val="111111"/>
          <w:w w:val="105"/>
        </w:rPr>
        <w:t>Carga</w:t>
      </w:r>
      <w:r>
        <w:rPr>
          <w:rFonts w:ascii="Segoe UI" w:hAnsi="Segoe UI"/>
          <w:color w:val="111111"/>
          <w:w w:val="105"/>
        </w:rPr>
        <w:t>: Lazy loading para optimización</w:t>
      </w:r>
    </w:p>
    <w:p w14:paraId="6CB63A70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Independencia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5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Cada</w:t>
      </w:r>
      <w:r>
        <w:rPr>
          <w:rFonts w:ascii="Segoe UI" w:hAnsi="Segoe UI"/>
          <w:color w:val="111111"/>
          <w:spacing w:val="25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feature</w:t>
      </w:r>
      <w:r>
        <w:rPr>
          <w:rFonts w:ascii="Segoe UI" w:hAnsi="Segoe UI"/>
          <w:color w:val="111111"/>
          <w:spacing w:val="25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es</w:t>
      </w:r>
      <w:r>
        <w:rPr>
          <w:rFonts w:ascii="Segoe UI" w:hAnsi="Segoe UI"/>
          <w:color w:val="111111"/>
          <w:spacing w:val="25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autónomo</w:t>
      </w:r>
    </w:p>
    <w:p w14:paraId="246D127A">
      <w:pPr>
        <w:pStyle w:val="7"/>
        <w:spacing w:before="10"/>
        <w:rPr>
          <w:rFonts w:ascii="Segoe UI"/>
        </w:rPr>
      </w:pPr>
    </w:p>
    <w:p w14:paraId="74DC58A0">
      <w:pPr>
        <w:pStyle w:val="9"/>
        <w:numPr>
          <w:ilvl w:val="2"/>
          <w:numId w:val="2"/>
        </w:numPr>
        <w:tabs>
          <w:tab w:val="left" w:pos="551"/>
        </w:tabs>
        <w:spacing w:before="0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sz w:val="16"/>
        </w:rPr>
        <w:t>Shared</w:t>
      </w:r>
      <w:r>
        <w:rPr>
          <w:b/>
          <w:color w:val="111111"/>
          <w:spacing w:val="15"/>
          <w:sz w:val="16"/>
        </w:rPr>
        <w:t xml:space="preserve"> </w:t>
      </w:r>
      <w:r>
        <w:rPr>
          <w:b/>
          <w:color w:val="111111"/>
          <w:spacing w:val="-2"/>
          <w:sz w:val="16"/>
        </w:rPr>
        <w:t>Module</w:t>
      </w:r>
    </w:p>
    <w:p w14:paraId="57AF2BDD">
      <w:pPr>
        <w:pStyle w:val="7"/>
        <w:spacing w:before="8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</w:rPr>
        <w:t>Propósito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</w:rPr>
        <w:t>Componentes,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</w:rPr>
        <w:t>pipes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</w:rPr>
        <w:t>y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</w:rPr>
        <w:t>directivas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</w:rPr>
        <w:t>reutilizables</w:t>
      </w:r>
    </w:p>
    <w:p w14:paraId="057FD5EA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Importación</w:t>
      </w:r>
      <w:r>
        <w:rPr>
          <w:rFonts w:ascii="Segoe UI" w:hAnsi="Segoe UI"/>
          <w:color w:val="111111"/>
          <w:w w:val="105"/>
          <w:sz w:val="16"/>
        </w:rPr>
        <w:t>: En cualquier módulo que los necesite</w:t>
      </w:r>
    </w:p>
    <w:p w14:paraId="66852294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47435" cy="19050"/>
                <wp:effectExtent l="0" t="0" r="0" b="0"/>
                <wp:wrapTopAndBottom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026" o:spt="203" style="position:absolute;left:0pt;margin-left:56.2pt;margin-top:9.25pt;height:1.5pt;width:484.05pt;mso-position-horizontal-relative:page;mso-wrap-distance-bottom:0pt;mso-wrap-distance-top:0pt;z-index:-251603968;mso-width-relative:page;mso-height-relative:page;" coordsize="6147435,19050" o:gfxdata="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BoHbZbYAAAA&#10;CgEAAA8AAAAAAAAAAQAgAAAAIgAAAGRycy9kb3ducmV2LnhtbFBLAQIUABQAAAAIAIdO4kBnroyT&#10;OgMAAJ4MAAAOAAAAAAAAAAEAIAAAACcBAABkcnMvZTJvRG9jLnhtbFBLBQYAAAAABgAGAFkBAADT&#10;BgAAAAA=&#10;">
                <o:lock v:ext="edit" aspectratio="f"/>
                <v:shape id="Graphic 130" o:spid="_x0000_s1026" o:spt="100" style="position:absolute;left:0;top:0;height:9525;width:6147435;" fillcolor="#999999" filled="t" stroked="f" coordsize="6147435,9525" o:gfxdata="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ki4u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0;top:6111;height:13335;width:6147435;" fillcolor="#EDEDED" filled="t" stroked="f" coordsize="6147435,13335" o:gfxdata="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w3My8AAAA&#10;3AAAAA8AAAAAAAAAAQAgAAAAIgAAAGRycy9kb3ducmV2LnhtbFBLAQIUABQAAAAIAIdO4kAzLwWe&#10;OwAAADkAAAAQAAAAAAAAAAEAIAAAAAsBAABkcnMvc2hhcGV4bWwueG1sUEsFBgAAAAAGAAYAWwEA&#10;ALU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0;top:1;height:19050;width:9525;" fillcolor="#999999" filled="t" stroked="f" coordsize="9525,19050" o:gfxdata="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u4Ha7sAAADc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95C95F6">
      <w:pPr>
        <w:pStyle w:val="7"/>
        <w:spacing w:before="38"/>
        <w:rPr>
          <w:rFonts w:ascii="Segoe UI"/>
        </w:rPr>
      </w:pPr>
    </w:p>
    <w:p w14:paraId="3E8AB986">
      <w:pPr>
        <w:pStyle w:val="3"/>
        <w:numPr>
          <w:ilvl w:val="0"/>
          <w:numId w:val="2"/>
        </w:numPr>
        <w:tabs>
          <w:tab w:val="left" w:pos="409"/>
        </w:tabs>
        <w:spacing w:before="0" w:after="0" w:line="240" w:lineRule="auto"/>
        <w:ind w:left="409" w:right="0" w:hanging="277"/>
        <w:jc w:val="left"/>
      </w:pPr>
      <w:r>
        <w:rPr>
          <w:color w:val="111111"/>
        </w:rPr>
        <w:t>Configuración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31"/>
        </w:rPr>
        <w:t xml:space="preserve"> </w:t>
      </w:r>
      <w:r>
        <w:rPr>
          <w:color w:val="111111"/>
          <w:spacing w:val="-2"/>
        </w:rPr>
        <w:t>Entorno</w:t>
      </w:r>
    </w:p>
    <w:p w14:paraId="05409657">
      <w:pPr>
        <w:pStyle w:val="4"/>
        <w:numPr>
          <w:ilvl w:val="1"/>
          <w:numId w:val="2"/>
        </w:numPr>
        <w:tabs>
          <w:tab w:val="left" w:pos="458"/>
        </w:tabs>
        <w:spacing w:before="215" w:after="0" w:line="240" w:lineRule="auto"/>
        <w:ind w:left="458" w:right="0" w:hanging="326"/>
        <w:jc w:val="left"/>
      </w:pPr>
      <w:r>
        <w:rPr>
          <w:color w:val="111111"/>
        </w:rPr>
        <w:t>Requisitos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Previos</w:t>
      </w:r>
    </w:p>
    <w:p w14:paraId="6C0471B3">
      <w:pPr>
        <w:spacing w:before="184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Software</w:t>
      </w:r>
      <w:r>
        <w:rPr>
          <w:rFonts w:ascii="Segoe UI"/>
          <w:b/>
          <w:color w:val="111111"/>
          <w:spacing w:val="20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Necesario</w:t>
      </w:r>
    </w:p>
    <w:p w14:paraId="46F98975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695450"/>
                <wp:effectExtent l="0" t="0" r="0" b="0"/>
                <wp:wrapTopAndBottom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695450"/>
                          <a:chOff x="0" y="0"/>
                          <a:chExt cx="6153150" cy="16954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61436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685925">
                                <a:moveTo>
                                  <a:pt x="0" y="1665148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2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81"/>
                                </a:lnTo>
                                <a:lnTo>
                                  <a:pt x="6133343" y="2632"/>
                                </a:lnTo>
                                <a:lnTo>
                                  <a:pt x="6135590" y="4134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7"/>
                                </a:lnTo>
                                <a:lnTo>
                                  <a:pt x="6140988" y="10273"/>
                                </a:lnTo>
                                <a:lnTo>
                                  <a:pt x="6142042" y="12822"/>
                                </a:lnTo>
                                <a:lnTo>
                                  <a:pt x="6143096" y="15366"/>
                                </a:lnTo>
                                <a:lnTo>
                                  <a:pt x="6143623" y="18017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1665148"/>
                                </a:lnTo>
                                <a:lnTo>
                                  <a:pt x="6143623" y="1667897"/>
                                </a:lnTo>
                                <a:lnTo>
                                  <a:pt x="6143096" y="1670548"/>
                                </a:lnTo>
                                <a:lnTo>
                                  <a:pt x="6142042" y="1673092"/>
                                </a:lnTo>
                                <a:lnTo>
                                  <a:pt x="6140987" y="1675636"/>
                                </a:lnTo>
                                <a:lnTo>
                                  <a:pt x="6139486" y="1677888"/>
                                </a:lnTo>
                                <a:lnTo>
                                  <a:pt x="6137538" y="1679836"/>
                                </a:lnTo>
                                <a:lnTo>
                                  <a:pt x="6135589" y="1681785"/>
                                </a:lnTo>
                                <a:lnTo>
                                  <a:pt x="6122847" y="1685924"/>
                                </a:lnTo>
                                <a:lnTo>
                                  <a:pt x="20776" y="1685924"/>
                                </a:lnTo>
                                <a:lnTo>
                                  <a:pt x="18021" y="1685920"/>
                                </a:lnTo>
                                <a:lnTo>
                                  <a:pt x="15371" y="1685394"/>
                                </a:lnTo>
                                <a:lnTo>
                                  <a:pt x="12825" y="1684338"/>
                                </a:lnTo>
                                <a:lnTo>
                                  <a:pt x="10280" y="1683283"/>
                                </a:lnTo>
                                <a:lnTo>
                                  <a:pt x="8033" y="1681785"/>
                                </a:lnTo>
                                <a:lnTo>
                                  <a:pt x="6085" y="1679836"/>
                                </a:lnTo>
                                <a:lnTo>
                                  <a:pt x="4137" y="1677888"/>
                                </a:lnTo>
                                <a:lnTo>
                                  <a:pt x="2635" y="1675636"/>
                                </a:lnTo>
                                <a:lnTo>
                                  <a:pt x="1581" y="1673088"/>
                                </a:lnTo>
                                <a:lnTo>
                                  <a:pt x="527" y="1670544"/>
                                </a:lnTo>
                                <a:lnTo>
                                  <a:pt x="0" y="1667897"/>
                                </a:lnTo>
                                <a:lnTo>
                                  <a:pt x="0" y="1665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2567" y="12278"/>
                            <a:ext cx="6115050" cy="167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8D363">
                              <w:pPr>
                                <w:spacing w:before="193" w:line="326" w:lineRule="auto"/>
                                <w:ind w:left="155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Node.js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(versión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LTS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recomendada)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node --version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# v18.x o superior</w:t>
                              </w:r>
                            </w:p>
                            <w:p w14:paraId="3E7B6164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142F717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npm</w:t>
                              </w:r>
                            </w:p>
                            <w:p w14:paraId="74870E99">
                              <w:pPr>
                                <w:tabs>
                                  <w:tab w:val="left" w:pos="1570"/>
                                </w:tabs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npm --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version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v9.x o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superior</w:t>
                              </w:r>
                            </w:p>
                            <w:p w14:paraId="4DFE1DD9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0152B55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Angular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CLI</w:t>
                              </w:r>
                            </w:p>
                            <w:p w14:paraId="58934922">
                              <w:pPr>
                                <w:spacing w:before="68" w:line="326" w:lineRule="auto"/>
                                <w:ind w:left="155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-g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@angular/cli@19 ng 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026" o:spt="203" style="position:absolute;left:0pt;margin-left:56.2pt;margin-top:10pt;height:133.5pt;width:484.5pt;mso-position-horizontal-relative:page;mso-wrap-distance-bottom:0pt;mso-wrap-distance-top:0pt;z-index:-251603968;mso-width-relative:page;mso-height-relative:page;" coordsize="6153150,1695450" o:gfxdata="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CFmgEtgAAAALAQAADwAAAAAAAAABACAAAAAiAAAAZHJzL2Rvd25yZXYueG1s&#10;UEsBAhQAFAAAAAgAh07iQFLC4rikBAAArA8AAA4AAAAAAAAAAQAgAAAAJwEAAGRycy9lMm9Eb2Mu&#10;eG1sUEsFBgAAAAAGAAYAWQEAAD0IAAAAAA==&#10;">
                <o:lock v:ext="edit" aspectratio="f"/>
                <v:shape id="Graphic 134" o:spid="_x0000_s1026" o:spt="100" style="position:absolute;left:4762;top:4762;height:1685925;width:6143625;" filled="f" stroked="t" coordsize="6143625,1685925" o:gfxdata="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KQWC8AAAA&#10;3AAAAA8AAAAAAAAAAQAgAAAAIgAAAGRycy9kb3ducmV2LnhtbFBLAQIUABQAAAAIAIdO4kAzLwWe&#10;OwAAADkAAAAQAAAAAAAAAAEAIAAAAAsBAABkcnMvc2hhcGV4bWwueG1sUEsFBgAAAAAGAAYAWwEA&#10;ALUDAAAAAA==&#10;" path="m0,1665148l0,20775,0,18017,527,15366,1581,12822,2635,10268,4137,8022,6085,6078,8033,4130,10280,2632,12825,1576,15371,525,18021,0,20776,0,6122847,0,6125602,0,6128252,525,6130798,1581,6133343,2632,6135590,4134,6137538,6083,6139486,8027,6140988,10273,6142042,12822,6143096,15366,6143623,18017,6143624,20775,6143624,1665148,6143623,1667897,6143096,1670548,6142042,1673092,6140987,1675636,6139486,1677888,6137538,1679836,6135589,1681785,6122847,1685924,20776,1685924,18021,1685920,15371,1685394,12825,1684338,10280,1683283,8033,1681785,6085,1679836,4137,1677888,2635,1675636,1581,1673088,527,1670544,0,1667897,0,1665148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35" o:spid="_x0000_s1026" o:spt="202" type="#_x0000_t202" style="position:absolute;left:12567;top:12278;height:1671320;width:6115050;" filled="f" stroked="f" coordsize="21600,21600" o:gfxdata="UEsDBAoAAAAAAIdO4kAAAAAAAAAAAAAAAAAEAAAAZHJzL1BLAwQUAAAACACHTuJAeZs/R7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mz9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28D363">
                        <w:pPr>
                          <w:spacing w:before="193" w:line="326" w:lineRule="auto"/>
                          <w:ind w:left="155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Node.js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(versión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LTS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recomendada) </w:t>
                        </w:r>
                        <w:r>
                          <w:rPr>
                            <w:color w:val="24292E"/>
                            <w:sz w:val="16"/>
                          </w:rPr>
                          <w:t>node --version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# v18.x o superior</w:t>
                        </w:r>
                      </w:p>
                      <w:p w14:paraId="3E7B6164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4142F717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npm</w:t>
                        </w:r>
                      </w:p>
                      <w:p w14:paraId="74870E99">
                        <w:pPr>
                          <w:tabs>
                            <w:tab w:val="left" w:pos="1570"/>
                          </w:tabs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npm --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version</w:t>
                        </w:r>
                        <w:r>
                          <w:rPr>
                            <w:color w:val="24292E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# v9.x o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superior</w:t>
                        </w:r>
                      </w:p>
                      <w:p w14:paraId="4DFE1DD9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0152B55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Angular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CLI</w:t>
                        </w:r>
                      </w:p>
                      <w:p w14:paraId="58934922">
                        <w:pPr>
                          <w:spacing w:before="68" w:line="326" w:lineRule="auto"/>
                          <w:ind w:left="155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npm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install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-g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@angular/cli@19 ng version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53CF192">
      <w:pPr>
        <w:pStyle w:val="7"/>
        <w:spacing w:before="34"/>
        <w:rPr>
          <w:rFonts w:ascii="Segoe UI"/>
          <w:b/>
        </w:rPr>
      </w:pPr>
    </w:p>
    <w:p w14:paraId="1692BADE">
      <w:pPr>
        <w:spacing w:before="0"/>
        <w:ind w:left="0" w:right="8378" w:firstLine="0"/>
        <w:jc w:val="righ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Sistema</w:t>
      </w:r>
      <w:r>
        <w:rPr>
          <w:rFonts w:ascii="Segoe UI"/>
          <w:b/>
          <w:color w:val="111111"/>
          <w:spacing w:val="17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Operativo</w:t>
      </w:r>
    </w:p>
    <w:p w14:paraId="1EF82BD5">
      <w:pPr>
        <w:pStyle w:val="7"/>
        <w:spacing w:before="87"/>
        <w:ind w:right="8380"/>
        <w:jc w:val="right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Windows 10+</w:t>
      </w:r>
    </w:p>
    <w:p w14:paraId="63285350">
      <w:pPr>
        <w:pStyle w:val="7"/>
        <w:spacing w:after="0"/>
        <w:jc w:val="right"/>
        <w:rPr>
          <w:rFonts w:ascii="Segoe UI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739AB532">
      <w:pPr>
        <w:pStyle w:val="7"/>
        <w:spacing w:before="89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Linux (Ubuntu 20.04+, Debian 11+)</w:t>
      </w:r>
    </w:p>
    <w:p w14:paraId="6B69677D">
      <w:pPr>
        <w:pStyle w:val="7"/>
        <w:spacing w:before="21"/>
        <w:rPr>
          <w:rFonts w:ascii="Segoe UI"/>
        </w:rPr>
      </w:pPr>
    </w:p>
    <w:p w14:paraId="536A0D5A">
      <w:pPr>
        <w:pStyle w:val="4"/>
        <w:numPr>
          <w:ilvl w:val="1"/>
          <w:numId w:val="2"/>
        </w:numPr>
        <w:tabs>
          <w:tab w:val="left" w:pos="458"/>
        </w:tabs>
        <w:spacing w:before="1" w:after="0" w:line="240" w:lineRule="auto"/>
        <w:ind w:left="458" w:right="0" w:hanging="326"/>
        <w:jc w:val="left"/>
      </w:pPr>
      <w:r>
        <w:rPr>
          <w:color w:val="111111"/>
        </w:rPr>
        <w:t>Instalación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Proyecto</w:t>
      </w:r>
    </w:p>
    <w:p w14:paraId="489A5813">
      <w:pPr>
        <w:spacing w:before="184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Paso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1:</w:t>
      </w:r>
      <w:r>
        <w:rPr>
          <w:rFonts w:ascii="Segoe UI"/>
          <w:b/>
          <w:color w:val="111111"/>
          <w:spacing w:val="-9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Clonar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el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Repositorio</w:t>
      </w:r>
    </w:p>
    <w:p w14:paraId="0BE49D20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552450"/>
                <wp:effectExtent l="0" t="0" r="0" b="0"/>
                <wp:wrapTopAndBottom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552450"/>
                          <a:chOff x="0" y="0"/>
                          <a:chExt cx="6153150" cy="5524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1436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542925">
                                <a:moveTo>
                                  <a:pt x="0" y="522149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81"/>
                                </a:lnTo>
                                <a:lnTo>
                                  <a:pt x="6133343" y="2637"/>
                                </a:lnTo>
                                <a:lnTo>
                                  <a:pt x="6135590" y="4134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7"/>
                                </a:lnTo>
                                <a:lnTo>
                                  <a:pt x="6140988" y="10273"/>
                                </a:lnTo>
                                <a:lnTo>
                                  <a:pt x="6142042" y="12822"/>
                                </a:lnTo>
                                <a:lnTo>
                                  <a:pt x="6143096" y="15366"/>
                                </a:lnTo>
                                <a:lnTo>
                                  <a:pt x="6143623" y="18017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522149"/>
                                </a:lnTo>
                                <a:lnTo>
                                  <a:pt x="6122847" y="542924"/>
                                </a:lnTo>
                                <a:lnTo>
                                  <a:pt x="20776" y="542924"/>
                                </a:lnTo>
                                <a:lnTo>
                                  <a:pt x="18021" y="542920"/>
                                </a:lnTo>
                                <a:lnTo>
                                  <a:pt x="15371" y="542389"/>
                                </a:lnTo>
                                <a:lnTo>
                                  <a:pt x="12825" y="541334"/>
                                </a:lnTo>
                                <a:lnTo>
                                  <a:pt x="10280" y="540278"/>
                                </a:lnTo>
                                <a:lnTo>
                                  <a:pt x="1581" y="530092"/>
                                </a:lnTo>
                                <a:lnTo>
                                  <a:pt x="527" y="527548"/>
                                </a:lnTo>
                                <a:lnTo>
                                  <a:pt x="0" y="524897"/>
                                </a:lnTo>
                                <a:lnTo>
                                  <a:pt x="0" y="5221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2567" y="12280"/>
                            <a:ext cx="6115050" cy="52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21763">
                              <w:pPr>
                                <w:spacing w:before="193" w:line="326" w:lineRule="auto"/>
                                <w:ind w:left="155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git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clone</w:t>
                              </w:r>
                              <w:r>
                                <w:rPr>
                                  <w:color w:val="E3610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&lt;https://github.com/ingrid0208/Proyecto-FRONT.git&gt;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cd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Proyecto-FRONT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26" o:spt="203" style="position:absolute;left:0pt;margin-left:56.2pt;margin-top:10pt;height:43.5pt;width:484.5pt;mso-position-horizontal-relative:page;mso-wrap-distance-bottom:0pt;mso-wrap-distance-top:0pt;z-index:-251602944;mso-width-relative:page;mso-height-relative:page;" coordsize="6153150,552450" o:gfxdata="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Pv0qDtgAAAALAQAADwAAAAAAAAABACAAAAAiAAAA&#10;ZHJzL2Rvd25yZXYueG1sUEsBAhQAFAAAAAgAh07iQIEy2LBBBAAAlw0AAA4AAAAAAAAAAQAgAAAA&#10;JwEAAGRycy9lMm9Eb2MueG1sUEsFBgAAAAAGAAYAWQEAANoHAAAAAA==&#10;">
                <o:lock v:ext="edit" aspectratio="f"/>
                <v:shape id="Graphic 139" o:spid="_x0000_s1026" o:spt="100" style="position:absolute;left:4762;top:4762;height:542925;width:6143625;" filled="f" stroked="t" coordsize="6143625,542925" o:gfxdata="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jV5u/&#10;AAAA3AAAAA8AAAAAAAAAAQAgAAAAIgAAAGRycy9kb3ducmV2LnhtbFBLAQIUABQAAAAIAIdO4kAz&#10;LwWeOwAAADkAAAAQAAAAAAAAAAEAIAAAAA4BAABkcnMvc2hhcGV4bWwueG1sUEsFBgAAAAAGAAYA&#10;WwEAALgDAAAAAA==&#10;" path="m0,522149l0,20775,0,18017,527,15366,1581,12822,2635,10273,4137,8027,6085,6083,8033,4134,10280,2632,12825,1576,15371,525,18021,0,20776,0,6122847,0,6125602,0,6128252,525,6130798,1581,6133343,2637,6135590,4134,6137538,6083,6139486,8027,6140988,10273,6142042,12822,6143096,15366,6143623,18017,6143624,20775,6143624,522149,6122847,542924,20776,542924,18021,542920,15371,542389,12825,541334,10280,540278,1581,530092,527,527548,0,524897,0,522149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40" o:spid="_x0000_s1026" o:spt="202" type="#_x0000_t202" style="position:absolute;left:12567;top:12280;height:528320;width:6115050;" filled="f" stroked="f" coordsize="21600,21600" o:gfxdata="UEsDBAoAAAAAAIdO4kAAAAAAAAAAAAAAAAAEAAAAZHJzL1BLAwQUAAAACACHTuJAMervor8AAADc&#10;AAAADwAAAGRycy9kb3ducmV2LnhtbEWPQUvDQBCF74L/YZmCN7tbk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q76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F21763">
                        <w:pPr>
                          <w:spacing w:before="193" w:line="326" w:lineRule="auto"/>
                          <w:ind w:left="155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git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clone</w:t>
                        </w:r>
                        <w:r>
                          <w:rPr>
                            <w:color w:val="E3610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&lt;https://github.com/ingrid0208/Proyecto-FRONT.git&gt;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cd </w:t>
                        </w:r>
                        <w:r>
                          <w:rPr>
                            <w:color w:val="24292E"/>
                            <w:sz w:val="16"/>
                          </w:rPr>
                          <w:t>Proyecto-FRONT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7ABFF4E">
      <w:pPr>
        <w:pStyle w:val="7"/>
        <w:spacing w:before="19"/>
        <w:rPr>
          <w:rFonts w:ascii="Segoe UI"/>
          <w:b/>
        </w:rPr>
      </w:pPr>
    </w:p>
    <w:p w14:paraId="5ABD52AD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Paso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2: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Instalar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Dependencias</w:t>
      </w:r>
    </w:p>
    <w:p w14:paraId="45C50176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136525</wp:posOffset>
                </wp:positionV>
                <wp:extent cx="6153150" cy="381000"/>
                <wp:effectExtent l="0" t="0" r="0" b="0"/>
                <wp:wrapTopAndBottom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81000"/>
                          <a:chOff x="0" y="0"/>
                          <a:chExt cx="6153150" cy="3810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1436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71475">
                                <a:moveTo>
                                  <a:pt x="0" y="350699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7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76"/>
                                </a:lnTo>
                                <a:lnTo>
                                  <a:pt x="6133343" y="2627"/>
                                </a:lnTo>
                                <a:lnTo>
                                  <a:pt x="6135590" y="4130"/>
                                </a:lnTo>
                                <a:lnTo>
                                  <a:pt x="6137538" y="6078"/>
                                </a:lnTo>
                                <a:lnTo>
                                  <a:pt x="6139486" y="8027"/>
                                </a:lnTo>
                                <a:lnTo>
                                  <a:pt x="6140988" y="10273"/>
                                </a:lnTo>
                                <a:lnTo>
                                  <a:pt x="6142042" y="12817"/>
                                </a:lnTo>
                                <a:lnTo>
                                  <a:pt x="6143096" y="15361"/>
                                </a:lnTo>
                                <a:lnTo>
                                  <a:pt x="6143623" y="18017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350699"/>
                                </a:lnTo>
                                <a:lnTo>
                                  <a:pt x="6143623" y="353447"/>
                                </a:lnTo>
                                <a:lnTo>
                                  <a:pt x="6143096" y="356098"/>
                                </a:lnTo>
                                <a:lnTo>
                                  <a:pt x="6142042" y="358642"/>
                                </a:lnTo>
                                <a:lnTo>
                                  <a:pt x="6140987" y="361187"/>
                                </a:lnTo>
                                <a:lnTo>
                                  <a:pt x="6122847" y="371474"/>
                                </a:lnTo>
                                <a:lnTo>
                                  <a:pt x="20776" y="371474"/>
                                </a:lnTo>
                                <a:lnTo>
                                  <a:pt x="18021" y="371470"/>
                                </a:lnTo>
                                <a:lnTo>
                                  <a:pt x="15371" y="370944"/>
                                </a:lnTo>
                                <a:lnTo>
                                  <a:pt x="12825" y="369889"/>
                                </a:lnTo>
                                <a:lnTo>
                                  <a:pt x="10280" y="368833"/>
                                </a:lnTo>
                                <a:lnTo>
                                  <a:pt x="1581" y="358638"/>
                                </a:lnTo>
                                <a:lnTo>
                                  <a:pt x="527" y="356094"/>
                                </a:lnTo>
                                <a:lnTo>
                                  <a:pt x="0" y="353447"/>
                                </a:lnTo>
                                <a:lnTo>
                                  <a:pt x="0" y="3506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2567" y="12280"/>
                            <a:ext cx="611505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D0545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npm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26" o:spt="203" style="position:absolute;left:0pt;margin-left:56.2pt;margin-top:10.75pt;height:30pt;width:484.5pt;mso-position-horizontal-relative:page;mso-wrap-distance-bottom:0pt;mso-wrap-distance-top:0pt;z-index:-251601920;mso-width-relative:page;mso-height-relative:page;" coordsize="6153150,381000" o:gfxdata="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">
                <o:lock v:ext="edit" aspectratio="f"/>
                <v:shape id="Graphic 142" o:spid="_x0000_s1026" o:spt="100" style="position:absolute;left:4762;top:4762;height:371475;width:6143625;" filled="f" stroked="t" coordsize="6143625,371475" o:gfxdata="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o2G7sAAADc&#10;AAAADwAAAAAAAAABACAAAAAiAAAAZHJzL2Rvd25yZXYueG1sUEsBAhQAFAAAAAgAh07iQDMvBZ47&#10;AAAAOQAAABAAAAAAAAAAAQAgAAAACgEAAGRycy9zaGFwZXhtbC54bWxQSwUGAAAAAAYABgBbAQAA&#10;tAMAAAAA&#10;" path="m0,350699l0,20775,0,18017,527,15361,1581,12817,2635,10273,4137,8027,6085,6078,8033,4130,10280,2627,12825,1576,15371,525,18021,0,20776,0,6122847,0,6125602,0,6128252,525,6130798,1576,6133343,2627,6135590,4130,6137538,6078,6139486,8027,6140988,10273,6142042,12817,6143096,15361,6143623,18017,6143624,20775,6143624,350699,6143623,353447,6143096,356098,6142042,358642,6140987,361187,6122847,371474,20776,371474,18021,371470,15371,370944,12825,369889,10280,368833,1581,358638,527,356094,0,353447,0,350699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43" o:spid="_x0000_s1026" o:spt="202" type="#_x0000_t202" style="position:absolute;left:12567;top:12280;height:356870;width:6115050;" filled="f" stroked="f" coordsize="21600,21600" o:gfxdata="UEsDBAoAAAAAAIdO4kAAAAAAAAAAAAAAAAAEAAAAZHJzL1BLAwQUAAAACACHTuJAwThx1b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HH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6D0545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npm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install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D3A2FB">
      <w:pPr>
        <w:pStyle w:val="7"/>
        <w:spacing w:before="34"/>
        <w:rPr>
          <w:rFonts w:ascii="Segoe UI"/>
          <w:b/>
        </w:rPr>
      </w:pPr>
    </w:p>
    <w:p w14:paraId="3C9A509C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Paso</w:t>
      </w:r>
      <w:r>
        <w:rPr>
          <w:rFonts w:ascii="Segoe UI"/>
          <w:b/>
          <w:color w:val="111111"/>
          <w:spacing w:val="-3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3:</w:t>
      </w:r>
      <w:r>
        <w:rPr>
          <w:rFonts w:ascii="Segoe UI"/>
          <w:b/>
          <w:color w:val="111111"/>
          <w:spacing w:val="-3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Configurar</w:t>
      </w:r>
      <w:r>
        <w:rPr>
          <w:rFonts w:ascii="Segoe UI"/>
          <w:b/>
          <w:color w:val="111111"/>
          <w:spacing w:val="-3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Variables de</w:t>
      </w:r>
      <w:r>
        <w:rPr>
          <w:rFonts w:ascii="Segoe UI"/>
          <w:b/>
          <w:color w:val="111111"/>
          <w:spacing w:val="-3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Entorno</w:t>
      </w:r>
    </w:p>
    <w:p w14:paraId="5131AB7C">
      <w:pPr>
        <w:pStyle w:val="7"/>
        <w:tabs>
          <w:tab w:val="left" w:pos="5089"/>
        </w:tabs>
        <w:spacing w:before="132"/>
        <w:ind w:left="132"/>
        <w:rPr>
          <w:rFonts w:ascii="Segoe UI"/>
        </w:rPr>
      </w:pPr>
      <w:r>
        <w:rPr>
          <w:rFonts w:ascii="Segoe UI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1349375</wp:posOffset>
                </wp:positionH>
                <wp:positionV relativeFrom="paragraph">
                  <wp:posOffset>76200</wp:posOffset>
                </wp:positionV>
                <wp:extent cx="2511425" cy="168275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1425" cy="168275"/>
                          <a:chOff x="0" y="0"/>
                          <a:chExt cx="2511425" cy="1682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3042" y="3042"/>
                            <a:ext cx="2505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61925">
                                <a:moveTo>
                                  <a:pt x="24829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2"/>
                                </a:lnTo>
                                <a:lnTo>
                                  <a:pt x="22152" y="0"/>
                                </a:lnTo>
                                <a:lnTo>
                                  <a:pt x="2482922" y="0"/>
                                </a:lnTo>
                                <a:lnTo>
                                  <a:pt x="2505074" y="22142"/>
                                </a:lnTo>
                                <a:lnTo>
                                  <a:pt x="2505074" y="139767"/>
                                </a:lnTo>
                                <a:lnTo>
                                  <a:pt x="2486180" y="161269"/>
                                </a:lnTo>
                                <a:lnTo>
                                  <a:pt x="24829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7805" y="7805"/>
                            <a:ext cx="249555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637521">
                              <w:pPr>
                                <w:spacing w:before="14"/>
                                <w:ind w:left="5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src/environments/environment.development.ts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106.25pt;margin-top:6pt;height:13.25pt;width:197.75pt;mso-position-horizontal-relative:page;z-index:-251629568;mso-width-relative:page;mso-height-relative:page;" coordsize="2511425,168275" o:gfxdata="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G6f8JfYAAAACQEAAA8AAAAAAAAAAQAgAAAAIgAAAGRycy9kb3ducmV2Lnht&#10;bFBLAQIUABQAAAAIAIdO4kDZmlDETwMAAGQJAAAOAAAAAAAAAAEAIAAAACcBAABkcnMvZTJvRG9j&#10;LnhtbFBLBQYAAAAABgAGAFkBAADoBgAAAAA=&#10;">
                <o:lock v:ext="edit" aspectratio="f"/>
                <v:shape id="Graphic 145" o:spid="_x0000_s1026" o:spt="100" style="position:absolute;left:3042;top:3042;height:161925;width:2505075;" fillcolor="#F7F7F7" filled="t" stroked="f" coordsize="2505075,161925" o:gfxdata="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wg+dbgAAADcAAAA&#10;DwAAAAAAAAABACAAAAAiAAAAZHJzL2Rvd25yZXYueG1sUEsBAhQAFAAAAAgAh07iQDMvBZ47AAAA&#10;OQAAABAAAAAAAAAAAQAgAAAABwEAAGRycy9zaGFwZXhtbC54bWxQSwUGAAAAAAYABgBbAQAAsQMA&#10;AAAA&#10;" path="m2482922,161920l22152,161920,18894,161269,0,139767,0,136386,0,22142,22152,0,2482922,0,2505074,22142,2505074,139767,2486180,161269,2482922,1619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6" o:spid="_x0000_s1026" o:spt="202" type="#_x0000_t202" style="position:absolute;left:7805;top:7805;height:152400;width:2495550;" filled="f" stroked="t" coordsize="21600,21600" o:gfxdata="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Nv2bsAAADc&#10;AAAADwAAAAAAAAABACAAAAAiAAAAZHJzL2Rvd25yZXYueG1sUEsBAhQAFAAAAAgAh07iQDMvBZ47&#10;AAAAOQAAABAAAAAAAAAAAQAgAAAACgEAAGRycy9zaGFwZXhtbC54bWxQSwUGAAAAAAYABgBbAQAA&#10;tAMAAAAA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6C637521">
                        <w:pPr>
                          <w:spacing w:before="14"/>
                          <w:ind w:left="5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src/environments/environment.development.ts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/>
          <w:color w:val="111111"/>
          <w:w w:val="105"/>
        </w:rPr>
        <w:t>Crear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archivo</w:t>
      </w:r>
      <w:r>
        <w:rPr>
          <w:rFonts w:ascii="Segoe UI"/>
          <w:color w:val="111111"/>
        </w:rPr>
        <w:tab/>
      </w:r>
      <w:r>
        <w:rPr>
          <w:rFonts w:ascii="Segoe UI"/>
          <w:color w:val="111111"/>
          <w:spacing w:val="-10"/>
          <w:w w:val="105"/>
        </w:rPr>
        <w:t>:</w:t>
      </w:r>
    </w:p>
    <w:p w14:paraId="57A9534C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685925"/>
                <wp:effectExtent l="0" t="0" r="0" b="0"/>
                <wp:wrapTopAndBottom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685925"/>
                          <a:chOff x="0" y="0"/>
                          <a:chExt cx="6153150" cy="16859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61436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676400">
                                <a:moveTo>
                                  <a:pt x="0" y="1655623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7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76"/>
                                </a:lnTo>
                                <a:lnTo>
                                  <a:pt x="6133343" y="2627"/>
                                </a:lnTo>
                                <a:lnTo>
                                  <a:pt x="6135590" y="4130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2"/>
                                </a:lnTo>
                                <a:lnTo>
                                  <a:pt x="6140988" y="10268"/>
                                </a:lnTo>
                                <a:lnTo>
                                  <a:pt x="6142042" y="12822"/>
                                </a:lnTo>
                                <a:lnTo>
                                  <a:pt x="6143096" y="15366"/>
                                </a:lnTo>
                                <a:lnTo>
                                  <a:pt x="6143623" y="18017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1655623"/>
                                </a:lnTo>
                                <a:lnTo>
                                  <a:pt x="6143623" y="1658372"/>
                                </a:lnTo>
                                <a:lnTo>
                                  <a:pt x="6143096" y="1661023"/>
                                </a:lnTo>
                                <a:lnTo>
                                  <a:pt x="6142042" y="1663567"/>
                                </a:lnTo>
                                <a:lnTo>
                                  <a:pt x="6140987" y="1666111"/>
                                </a:lnTo>
                                <a:lnTo>
                                  <a:pt x="6122847" y="1676399"/>
                                </a:lnTo>
                                <a:lnTo>
                                  <a:pt x="20776" y="1676399"/>
                                </a:lnTo>
                                <a:lnTo>
                                  <a:pt x="18021" y="1676395"/>
                                </a:lnTo>
                                <a:lnTo>
                                  <a:pt x="15371" y="1675864"/>
                                </a:lnTo>
                                <a:lnTo>
                                  <a:pt x="12825" y="1674809"/>
                                </a:lnTo>
                                <a:lnTo>
                                  <a:pt x="10280" y="1673753"/>
                                </a:lnTo>
                                <a:lnTo>
                                  <a:pt x="1581" y="1663563"/>
                                </a:lnTo>
                                <a:lnTo>
                                  <a:pt x="527" y="1661019"/>
                                </a:lnTo>
                                <a:lnTo>
                                  <a:pt x="0" y="1658372"/>
                                </a:lnTo>
                                <a:lnTo>
                                  <a:pt x="0" y="1655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2567" y="12278"/>
                            <a:ext cx="6115050" cy="166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AAD48E">
                              <w:pPr>
                                <w:spacing w:before="193" w:line="326" w:lineRule="auto"/>
                                <w:ind w:left="155" w:right="47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Exporta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entorno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desarrollo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environment = {</w:t>
                              </w:r>
                            </w:p>
                            <w:p w14:paraId="703C3A1B">
                              <w:pPr>
                                <w:spacing w:before="1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production 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Indica que es entorno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desarrollo</w:t>
                              </w:r>
                            </w:p>
                            <w:p w14:paraId="151545B5">
                              <w:pPr>
                                <w:spacing w:before="67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apiURL 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'https://localhost:7286/api'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URL de la API backend en desarrollo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local</w:t>
                              </w:r>
                            </w:p>
                            <w:p w14:paraId="14962472">
                              <w:pPr>
                                <w:spacing w:before="68" w:line="326" w:lineRule="auto"/>
                                <w:ind w:left="509" w:right="333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//apiURL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'/api/',</w:t>
                              </w:r>
                              <w:r>
                                <w:rPr>
                                  <w:color w:val="6A737D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URL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alternativa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comentada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proxy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recapchat : {</w:t>
                              </w:r>
                              <w:r>
                                <w:rPr>
                                  <w:color w:val="24292E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Configuración de Google reCAPTCHA</w:t>
                              </w:r>
                            </w:p>
                            <w:p w14:paraId="6DE13389">
                              <w:pPr>
                                <w:spacing w:before="0"/>
                                <w:ind w:left="8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sitekey 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'6LcEs7grAAAAANt_r2A-jLRXQN0A-fEEm1aLqGgX'</w:t>
                              </w:r>
                              <w:r>
                                <w:rPr>
                                  <w:color w:val="032E6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Clave pública del sitio para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reCAPTCHA</w:t>
                              </w:r>
                            </w:p>
                            <w:p w14:paraId="1F8D56FF">
                              <w:pPr>
                                <w:spacing w:before="68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5FB6FE3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" o:spid="_x0000_s1026" o:spt="203" style="position:absolute;left:0pt;margin-left:56.2pt;margin-top:10pt;height:132.75pt;width:484.5pt;mso-position-horizontal-relative:page;mso-wrap-distance-bottom:0pt;mso-wrap-distance-top:0pt;z-index:-251601920;mso-width-relative:page;mso-height-relative:page;" coordsize="6153150,1685925" o:gfxdata="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PqLk5tgAAAALAQAADwAAAAAAAAABACAAAAAiAAAAZHJzL2Rvd25yZXYu&#10;eG1sUEsBAhQAFAAAAAgAh07iQNhMkj9uBAAAaA4AAA4AAAAAAAAAAQAgAAAAJwEAAGRycy9lMm9E&#10;b2MueG1sUEsFBgAAAAAGAAYAWQEAAAcIAAAAAA==&#10;">
                <o:lock v:ext="edit" aspectratio="f"/>
                <v:shape id="Graphic 148" o:spid="_x0000_s1026" o:spt="100" style="position:absolute;left:4762;top:4762;height:1676400;width:6143625;" filled="f" stroked="t" coordsize="6143625,1676400" o:gfxdata="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y/Qy/&#10;AAAA3AAAAA8AAAAAAAAAAQAgAAAAIgAAAGRycy9kb3ducmV2LnhtbFBLAQIUABQAAAAIAIdO4kAz&#10;LwWeOwAAADkAAAAQAAAAAAAAAAEAIAAAAA4BAABkcnMvc2hhcGV4bWwueG1sUEsFBgAAAAAGAAYA&#10;WwEAALgDAAAAAA==&#10;" path="m0,1655623l0,20775,0,18017,527,15361,1581,12817,2635,10268,4137,8022,6085,6083,8033,4130,10280,2627,12825,1581,15371,525,18021,0,20776,0,6122847,0,6125602,0,6128252,525,6130798,1576,6133343,2627,6135590,4130,6137538,6083,6139486,8022,6140988,10268,6142042,12822,6143096,15366,6143623,18017,6143624,20775,6143624,1655623,6143623,1658372,6143096,1661023,6142042,1663567,6140987,1666111,6122847,1676399,20776,1676399,18021,1676395,15371,1675864,12825,1674809,10280,1673753,1581,1663563,527,1661019,0,1658372,0,1655623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49" o:spid="_x0000_s1026" o:spt="202" type="#_x0000_t202" style="position:absolute;left:12567;top:12278;height:1661795;width:6115050;" filled="f" stroked="f" coordsize="21600,21600" o:gfxdata="UEsDBAoAAAAAAIdO4kAAAAAAAAAAAAAAAAAEAAAAZHJzL1BLAwQUAAAACACHTuJAoNBGP7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QR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AAD48E">
                        <w:pPr>
                          <w:spacing w:before="193" w:line="326" w:lineRule="auto"/>
                          <w:ind w:left="155" w:right="47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Exporta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configuración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entorno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desarrollo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export const </w:t>
                        </w:r>
                        <w:r>
                          <w:rPr>
                            <w:color w:val="24292E"/>
                            <w:sz w:val="16"/>
                          </w:rPr>
                          <w:t>environment = {</w:t>
                        </w:r>
                      </w:p>
                      <w:p w14:paraId="703C3A1B">
                        <w:pPr>
                          <w:spacing w:before="1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production :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Indica que es entorno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desarrollo</w:t>
                        </w:r>
                      </w:p>
                      <w:p w14:paraId="151545B5">
                        <w:pPr>
                          <w:spacing w:before="67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apiURL : </w:t>
                        </w:r>
                        <w:r>
                          <w:rPr>
                            <w:color w:val="032E61"/>
                            <w:sz w:val="16"/>
                          </w:rPr>
                          <w:t>'https://localhost:7286/api'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URL de la API backend en desarrollo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local</w:t>
                        </w:r>
                      </w:p>
                      <w:p w14:paraId="14962472">
                        <w:pPr>
                          <w:spacing w:before="68" w:line="326" w:lineRule="auto"/>
                          <w:ind w:left="509" w:right="333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//apiURL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: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'/api/',</w:t>
                        </w:r>
                        <w:r>
                          <w:rPr>
                            <w:color w:val="6A737D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URL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alternativa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comentada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proxy </w:t>
                        </w:r>
                        <w:r>
                          <w:rPr>
                            <w:color w:val="24292E"/>
                            <w:sz w:val="16"/>
                          </w:rPr>
                          <w:t>recapchat : {</w:t>
                        </w:r>
                        <w:r>
                          <w:rPr>
                            <w:color w:val="24292E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 Configuración de Google reCAPTCHA</w:t>
                        </w:r>
                      </w:p>
                      <w:p w14:paraId="6DE13389">
                        <w:pPr>
                          <w:spacing w:before="0"/>
                          <w:ind w:left="8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sitekey : </w:t>
                        </w:r>
                        <w:r>
                          <w:rPr>
                            <w:color w:val="032E61"/>
                            <w:sz w:val="16"/>
                          </w:rPr>
                          <w:t>'6LcEs7grAAAAANt_r2A-jLRXQN0A-fEEm1aLqGgX'</w:t>
                        </w:r>
                        <w:r>
                          <w:rPr>
                            <w:color w:val="032E6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Clave pública del sitio para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reCAPTCHA</w:t>
                        </w:r>
                      </w:p>
                      <w:p w14:paraId="1F8D56FF">
                        <w:pPr>
                          <w:spacing w:before="68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55FB6FE3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D97D18">
      <w:pPr>
        <w:pStyle w:val="7"/>
        <w:spacing w:before="7"/>
        <w:rPr>
          <w:rFonts w:ascii="Segoe UI"/>
          <w:sz w:val="19"/>
        </w:rPr>
      </w:pPr>
    </w:p>
    <w:p w14:paraId="6BEB864A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Scripts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Desarrollo</w:t>
      </w:r>
    </w:p>
    <w:p w14:paraId="4FA2584D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package.json</w:t>
      </w:r>
      <w:r>
        <w:rPr>
          <w:rFonts w:ascii="Segoe UI"/>
          <w:b/>
          <w:color w:val="111111"/>
          <w:spacing w:val="28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Scripts</w:t>
      </w:r>
    </w:p>
    <w:p w14:paraId="734C4B89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2190750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190750"/>
                          <a:chOff x="0" y="0"/>
                          <a:chExt cx="6153150" cy="21907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14362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181225">
                                <a:moveTo>
                                  <a:pt x="0" y="2160448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7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76"/>
                                </a:lnTo>
                                <a:lnTo>
                                  <a:pt x="6133343" y="2627"/>
                                </a:lnTo>
                                <a:lnTo>
                                  <a:pt x="6135590" y="4130"/>
                                </a:lnTo>
                                <a:lnTo>
                                  <a:pt x="6137538" y="6078"/>
                                </a:lnTo>
                                <a:lnTo>
                                  <a:pt x="6139486" y="8027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2160448"/>
                                </a:lnTo>
                                <a:lnTo>
                                  <a:pt x="6143623" y="2163197"/>
                                </a:lnTo>
                                <a:lnTo>
                                  <a:pt x="6143096" y="2165844"/>
                                </a:lnTo>
                                <a:lnTo>
                                  <a:pt x="6142042" y="2168387"/>
                                </a:lnTo>
                                <a:lnTo>
                                  <a:pt x="6140987" y="2170936"/>
                                </a:lnTo>
                                <a:lnTo>
                                  <a:pt x="6122847" y="2181224"/>
                                </a:lnTo>
                                <a:lnTo>
                                  <a:pt x="20776" y="2181224"/>
                                </a:lnTo>
                                <a:lnTo>
                                  <a:pt x="18021" y="2181220"/>
                                </a:lnTo>
                                <a:lnTo>
                                  <a:pt x="15371" y="2180689"/>
                                </a:lnTo>
                                <a:lnTo>
                                  <a:pt x="12825" y="2179634"/>
                                </a:lnTo>
                                <a:lnTo>
                                  <a:pt x="10280" y="2178578"/>
                                </a:lnTo>
                                <a:lnTo>
                                  <a:pt x="1581" y="2168387"/>
                                </a:lnTo>
                                <a:lnTo>
                                  <a:pt x="527" y="2165844"/>
                                </a:lnTo>
                                <a:lnTo>
                                  <a:pt x="0" y="2163197"/>
                                </a:lnTo>
                                <a:lnTo>
                                  <a:pt x="0" y="21604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2567" y="12280"/>
                            <a:ext cx="6115050" cy="216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94864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2AA180F7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"scripts"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AE606DD">
                              <w:pPr>
                                <w:spacing w:before="67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Ejecuta el CLI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Angular</w:t>
                              </w:r>
                            </w:p>
                            <w:p w14:paraId="078EAE24">
                              <w:pPr>
                                <w:spacing w:before="83" w:line="326" w:lineRule="auto"/>
                                <w:ind w:left="509" w:right="26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"start"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</w:t>
                              </w:r>
                              <w:r>
                                <w:rPr>
                                  <w:color w:val="032E61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serve"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Inicia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servidor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desarrollo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Angular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"build"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 build"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Compila la aplicación</w:t>
                              </w:r>
                            </w:p>
                            <w:p w14:paraId="2EEE2EFB">
                              <w:pPr>
                                <w:spacing w:before="1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"build:prod"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 build --configuration production"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Compila en modo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producción</w:t>
                              </w:r>
                            </w:p>
                            <w:p w14:paraId="38B194D7">
                              <w:pPr>
                                <w:spacing w:before="67" w:line="326" w:lineRule="auto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"watch"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 build --watch --configuration development"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Compila y observa cambios en desarrollo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"test"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 test"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Ejecuta los tests de la aplicación</w:t>
                              </w:r>
                            </w:p>
                            <w:p w14:paraId="0397C337">
                              <w:pPr>
                                <w:spacing w:before="1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"lint"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 lint"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Revisa la calidad del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código</w:t>
                              </w:r>
                            </w:p>
                            <w:p w14:paraId="4E0FA7E3">
                              <w:pPr>
                                <w:spacing w:before="67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"format"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"prettier --write \"**/*.{js,ts,html,scss}\""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Formatea archivos con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Prettier</w:t>
                              </w:r>
                            </w:p>
                            <w:p w14:paraId="3F687836">
                              <w:pPr>
                                <w:spacing w:before="83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D7BCA94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026" o:spt="203" style="position:absolute;left:0pt;margin-left:56.2pt;margin-top:9.95pt;height:172.5pt;width:484.5pt;mso-position-horizontal-relative:page;mso-wrap-distance-bottom:0pt;mso-wrap-distance-top:0pt;z-index:-251600896;mso-width-relative:page;mso-height-relative:page;" coordsize="6153150,2190750" o:gfxdata="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sQqq4NoAAAALAQAADwAAAAAAAAABACAAAAAi&#10;AAAAZHJzL2Rvd25yZXYueG1sUEsBAhQAFAAAAAgAh07iQLwQMBRCBAAAsA0AAA4AAAAAAAAAAQAg&#10;AAAAKQEAAGRycy9lMm9Eb2MueG1sUEsFBgAAAAAGAAYAWQEAAN0HAAAAAA==&#10;">
                <o:lock v:ext="edit" aspectratio="f"/>
                <v:shape id="Graphic 151" o:spid="_x0000_s1026" o:spt="100" style="position:absolute;left:4762;top:4762;height:2181225;width:6143625;" filled="f" stroked="t" coordsize="6143625,2181225" o:gfxdata="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4gAiugAAANwA&#10;AAAPAAAAAAAAAAEAIAAAACIAAABkcnMvZG93bnJldi54bWxQSwECFAAUAAAACACHTuJAMy8FnjsA&#10;AAA5AAAAEAAAAAAAAAABACAAAAAJAQAAZHJzL3NoYXBleG1sLnhtbFBLBQYAAAAABgAGAFsBAACz&#10;AwAAAAA=&#10;" path="m0,2160448l0,20775,0,18017,527,15366,1581,12817,2635,10273,4137,8027,6085,6078,8033,4130,10280,2627,12825,1571,15371,525,18021,0,20776,0,6122847,0,6125602,0,6128252,525,6130798,1576,6133343,2627,6135590,4130,6137538,6078,6139486,8027,6143624,20775,6143624,2160448,6143623,2163197,6143096,2165844,6142042,2168387,6140987,2170936,6122847,2181224,20776,2181224,18021,2181220,15371,2180689,12825,2179634,10280,2178578,1581,2168387,527,2165844,0,2163197,0,2160448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52" o:spid="_x0000_s1026" o:spt="202" type="#_x0000_t202" style="position:absolute;left:12567;top:12280;height:2166620;width:6115050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B94864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2AA180F7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"scripts"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AE606DD">
                        <w:pPr>
                          <w:spacing w:before="67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"ng"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"ng"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Ejecuta el CLI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Angular</w:t>
                        </w:r>
                      </w:p>
                      <w:p w14:paraId="078EAE24">
                        <w:pPr>
                          <w:spacing w:before="83" w:line="326" w:lineRule="auto"/>
                          <w:ind w:left="509" w:right="26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"start"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"ng</w:t>
                        </w:r>
                        <w:r>
                          <w:rPr>
                            <w:color w:val="032E61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serve"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Inicia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servidor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desarrollo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Angular </w:t>
                        </w:r>
                        <w:r>
                          <w:rPr>
                            <w:color w:val="005CC4"/>
                            <w:sz w:val="16"/>
                          </w:rPr>
                          <w:t>"build"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"ng build"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>// Compila la aplicación</w:t>
                        </w:r>
                      </w:p>
                      <w:p w14:paraId="2EEE2EFB">
                        <w:pPr>
                          <w:spacing w:before="1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"build:prod"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"ng build --configuration production"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Compila en modo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producción</w:t>
                        </w:r>
                      </w:p>
                      <w:p w14:paraId="38B194D7">
                        <w:pPr>
                          <w:spacing w:before="67" w:line="326" w:lineRule="auto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"watch"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"ng build --watch --configuration development"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Compila y observa cambios en desarrollo </w:t>
                        </w:r>
                        <w:r>
                          <w:rPr>
                            <w:color w:val="005CC4"/>
                            <w:sz w:val="16"/>
                          </w:rPr>
                          <w:t>"test"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"ng test"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>// Ejecuta los tests de la aplicación</w:t>
                        </w:r>
                      </w:p>
                      <w:p w14:paraId="0397C337">
                        <w:pPr>
                          <w:spacing w:before="1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"lint"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"ng lint"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Revisa la calidad del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código</w:t>
                        </w:r>
                      </w:p>
                      <w:p w14:paraId="4E0FA7E3">
                        <w:pPr>
                          <w:spacing w:before="67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"format"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"prettier --write \"**/*.{js,ts,html,scss}\""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Formatea archivos con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Prettier</w:t>
                        </w:r>
                      </w:p>
                      <w:p w14:paraId="3F687836">
                        <w:pPr>
                          <w:spacing w:before="83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5D7BCA94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C885C3">
      <w:pPr>
        <w:pStyle w:val="7"/>
        <w:spacing w:before="19"/>
        <w:rPr>
          <w:rFonts w:ascii="Segoe UI"/>
          <w:b/>
        </w:rPr>
      </w:pPr>
    </w:p>
    <w:p w14:paraId="40CD386A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Comandos</w:t>
      </w:r>
      <w:r>
        <w:rPr>
          <w:rFonts w:ascii="Segoe UI"/>
          <w:b/>
          <w:color w:val="111111"/>
          <w:spacing w:val="24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Comunes</w:t>
      </w:r>
    </w:p>
    <w:p w14:paraId="4B1ED683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1451610"/>
                <wp:effectExtent l="0" t="0" r="0" b="0"/>
                <wp:wrapTopAndBottom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451610"/>
                          <a:chOff x="0" y="0"/>
                          <a:chExt cx="6147435" cy="145161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0"/>
                            <a:ext cx="6147435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451610">
                                <a:moveTo>
                                  <a:pt x="6147041" y="8851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1451216"/>
                                </a:lnTo>
                                <a:lnTo>
                                  <a:pt x="9525" y="145121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07"/>
                                </a:lnTo>
                                <a:lnTo>
                                  <a:pt x="6143612" y="1451216"/>
                                </a:lnTo>
                                <a:lnTo>
                                  <a:pt x="6147041" y="1451216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11621" y="152764"/>
                            <a:ext cx="68643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ED23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Desarrollo</w:t>
                              </w:r>
                            </w:p>
                            <w:p w14:paraId="30DB58C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npm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739800" y="314689"/>
                            <a:ext cx="13042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193E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"http://localhost:4200/"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http://localhost:4200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11621" y="638539"/>
                            <a:ext cx="231457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F022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Desarrollo con configuración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específica</w:t>
                              </w:r>
                            </w:p>
                            <w:p w14:paraId="2C3D10A9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serve --configuration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development</w:t>
                              </w:r>
                            </w:p>
                            <w:p w14:paraId="16B99773">
                              <w:pPr>
                                <w:spacing w:before="7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69464A9">
                              <w:pPr>
                                <w:spacing w:before="0" w:line="250" w:lineRule="atLeast"/>
                                <w:ind w:left="0" w:right="158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producción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npm run build:prod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026" o:spt="203" style="position:absolute;left:0pt;margin-left:56.25pt;margin-top:9.95pt;height:114.3pt;width:484.05pt;mso-position-horizontal-relative:page;mso-wrap-distance-bottom:0pt;mso-wrap-distance-top:0pt;z-index:-251600896;mso-width-relative:page;mso-height-relative:page;" coordsize="6147435,1451610" o:gfxdata="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A36HD/aAAAACwEAAA8AAAAAAAAAAQAgAAAAIgAAAGRycy9kb3ducmV2LnhtbFBL&#10;AQIUABQAAAAIAIdO4kBdWnJ59QMAALYOAAAOAAAAAAAAAAEAIAAAACkBAABkcnMvZTJvRG9jLnht&#10;bFBLBQYAAAAABgAGAFkBAACQBwAAAAA=&#10;">
                <o:lock v:ext="edit" aspectratio="f"/>
                <v:shape id="Graphic 154" o:spid="_x0000_s1026" o:spt="100" style="position:absolute;left:0;top:10;height:1451610;width:6147435;" fillcolor="#F7F7F7" filled="t" stroked="f" coordsize="6147435,1451610" o:gfxdata="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I5EbsAAADc&#10;AAAADwAAAAAAAAABACAAAAAiAAAAZHJzL2Rvd25yZXYueG1sUEsBAhQAFAAAAAgAh07iQDMvBZ47&#10;AAAAOQAAABAAAAAAAAAAAQAgAAAACgEAAGRycy9zaGFwZXhtbC54bWxQSwUGAAAAAAYABgBbAQAA&#10;tAMAAAAA&#10;" path="m6147041,8851l6145657,7480,6145187,6997,6140678,2489,6134659,0,18478,0,12458,2489,7950,6997,7467,7480,2489,12458,0,18478,0,1451216,9525,1451216,9512,21107,11087,17335,14198,14211,17335,11087,21107,9525,6132030,9525,6135802,11087,6138926,14211,6142050,17335,6143612,21107,6143612,1451216,6147041,1451216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5" o:spid="_x0000_s1026" o:spt="202" type="#_x0000_t202" style="position:absolute;left:111621;top:152764;height:264160;width:686435;" filled="f" stroked="f" coordsize="21600,21600" o:gfxdata="UEsDBAoAAAAAAIdO4kAAAAAAAAAAAAAAAAAEAAAAZHJzL1BLAwQUAAAACACHTuJApETa570AAADc&#10;AAAADwAAAGRycy9kb3ducmV2LnhtbEVPS2sCMRC+F/ofwhR6q4kFpa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Nr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4ED23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Desarrollo</w:t>
                        </w:r>
                      </w:p>
                      <w:p w14:paraId="30DB58C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npm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156" o:spid="_x0000_s1026" o:spt="202" type="#_x0000_t202" style="position:absolute;left:1739800;top:314689;height:102235;width:1304290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6193E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fldChar w:fldCharType="begin"/>
                        </w:r>
                        <w:r>
                          <w:instrText xml:space="preserve"> HYPERLINK "http://localhost:4200/"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http://localhost:4200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57" o:spid="_x0000_s1026" o:spt="202" type="#_x0000_t202" style="position:absolute;left:111621;top:638539;height:759460;width:2314575;" filled="f" stroked="f" coordsize="21600,21600" o:gfxdata="UEsDBAoAAAAAAIdO4kAAAAAAAAAAAAAAAAAEAAAAZHJzL1BLAwQUAAAACACHTuJAO9rhC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a4Q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8F022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Desarrollo con configuración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específica</w:t>
                        </w:r>
                      </w:p>
                      <w:p w14:paraId="2C3D10A9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serve --configuration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development</w:t>
                        </w:r>
                      </w:p>
                      <w:p w14:paraId="16B99773">
                        <w:pPr>
                          <w:spacing w:before="73" w:line="240" w:lineRule="auto"/>
                          <w:rPr>
                            <w:sz w:val="16"/>
                          </w:rPr>
                        </w:pPr>
                      </w:p>
                      <w:p w14:paraId="369464A9">
                        <w:pPr>
                          <w:spacing w:before="0" w:line="250" w:lineRule="atLeast"/>
                          <w:ind w:left="0" w:right="158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Build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producción </w:t>
                        </w:r>
                        <w:r>
                          <w:rPr>
                            <w:color w:val="24292E"/>
                            <w:sz w:val="16"/>
                          </w:rPr>
                          <w:t>npm run build:prod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2A60A1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68E250B2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1581150"/>
                <wp:effectExtent l="0" t="0" r="0" b="9525"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581150"/>
                          <a:chOff x="0" y="0"/>
                          <a:chExt cx="6147435" cy="15811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5"/>
                            <a:ext cx="614743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581150">
                                <a:moveTo>
                                  <a:pt x="6147041" y="0"/>
                                </a:moveTo>
                                <a:lnTo>
                                  <a:pt x="6143612" y="0"/>
                                </a:lnTo>
                                <a:lnTo>
                                  <a:pt x="6143612" y="1560042"/>
                                </a:lnTo>
                                <a:lnTo>
                                  <a:pt x="6142050" y="1563814"/>
                                </a:lnTo>
                                <a:lnTo>
                                  <a:pt x="6138926" y="1566938"/>
                                </a:lnTo>
                                <a:lnTo>
                                  <a:pt x="6135802" y="1570062"/>
                                </a:lnTo>
                                <a:lnTo>
                                  <a:pt x="6132030" y="1571625"/>
                                </a:lnTo>
                                <a:lnTo>
                                  <a:pt x="21107" y="1571625"/>
                                </a:lnTo>
                                <a:lnTo>
                                  <a:pt x="17335" y="1570062"/>
                                </a:lnTo>
                                <a:lnTo>
                                  <a:pt x="14681" y="1567408"/>
                                </a:lnTo>
                                <a:lnTo>
                                  <a:pt x="14211" y="1566938"/>
                                </a:lnTo>
                                <a:lnTo>
                                  <a:pt x="11087" y="1563814"/>
                                </a:lnTo>
                                <a:lnTo>
                                  <a:pt x="9512" y="156002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671"/>
                                </a:lnTo>
                                <a:lnTo>
                                  <a:pt x="2489" y="1568691"/>
                                </a:lnTo>
                                <a:lnTo>
                                  <a:pt x="7950" y="1574152"/>
                                </a:lnTo>
                                <a:lnTo>
                                  <a:pt x="12458" y="1578660"/>
                                </a:lnTo>
                                <a:lnTo>
                                  <a:pt x="18478" y="1581150"/>
                                </a:lnTo>
                                <a:lnTo>
                                  <a:pt x="6134659" y="1581150"/>
                                </a:lnTo>
                                <a:lnTo>
                                  <a:pt x="6140678" y="1578660"/>
                                </a:lnTo>
                                <a:lnTo>
                                  <a:pt x="6145174" y="1574152"/>
                                </a:lnTo>
                                <a:lnTo>
                                  <a:pt x="6147041" y="1572298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14743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5FCC4F">
                              <w:pPr>
                                <w:spacing w:before="75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243F9990">
                              <w:pPr>
                                <w:spacing w:before="0" w:line="326" w:lineRule="auto"/>
                                <w:ind w:left="175" w:right="864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Tests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pacing w:val="-4"/>
                                  <w:sz w:val="16"/>
                                </w:rPr>
                                <w:t>test</w:t>
                              </w:r>
                            </w:p>
                            <w:p w14:paraId="1181465D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18E07E5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Linter</w:t>
                              </w:r>
                            </w:p>
                            <w:p w14:paraId="6ACF9459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npm run 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lint</w:t>
                              </w:r>
                            </w:p>
                            <w:p w14:paraId="5811041C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D2B4638">
                              <w:pPr>
                                <w:spacing w:before="0" w:line="326" w:lineRule="auto"/>
                                <w:ind w:left="175" w:right="785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Formatear</w:t>
                              </w:r>
                              <w:r>
                                <w:rPr>
                                  <w:color w:val="6A737D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código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npm run format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8" o:spid="_x0000_s1026" o:spt="203" style="height:124.5pt;width:484.05pt;" coordsize="6147435,1581150" o:gfxdata="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ATPXT51wAAAAUBAAAPAAAAAAAAAAEAIAAA&#10;ACIAAABkcnMvZG93bnJldi54bWxQSwECFAAUAAAACACHTuJApYh205wDAABVCwAADgAAAAAAAAAB&#10;ACAAAAAmAQAAZHJzL2Uyb0RvYy54bWxQSwUGAAAAAAYABgBZAQAANAcAAAAA&#10;">
                <o:lock v:ext="edit" aspectratio="f"/>
                <v:shape id="Graphic 159" o:spid="_x0000_s1026" o:spt="100" style="position:absolute;left:0;top:5;height:1581150;width:6147435;" fillcolor="#F7F7F7" filled="t" stroked="f" coordsize="6147435,1581150" o:gfxdata="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oY1VvQAA&#10;ANwAAAAPAAAAAAAAAAEAIAAAACIAAABkcnMvZG93bnJldi54bWxQSwECFAAUAAAACACHTuJAMy8F&#10;njsAAAA5AAAAEAAAAAAAAAABACAAAAAMAQAAZHJzL3NoYXBleG1sLnhtbFBLBQYAAAAABgAGAFsB&#10;AAC2AwAAAAA=&#10;" path="m6147041,0l6143612,0,6143612,1560042,6142050,1563814,6138926,1566938,6135802,1570062,6132030,1571625,21107,1571625,17335,1570062,14681,1567408,14211,1566938,11087,1563814,9512,1560029,9525,0,0,0,0,1562671,2489,1568691,7950,1574152,12458,1578660,18478,1581150,6134659,1581150,6140678,1578660,6145174,1574152,6147041,1572298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0" o:spid="_x0000_s1026" o:spt="202" type="#_x0000_t202" style="position:absolute;left:0;top:0;height:1581150;width:6147435;" filled="f" stroked="f" coordsize="21600,21600" o:gfxdata="UEsDBAoAAAAAAIdO4kAAAAAAAAAAAAAAAAAEAAAAZHJzL1BLAwQUAAAACACHTuJAel+zwr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wVf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fs8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5FCC4F">
                        <w:pPr>
                          <w:spacing w:before="75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243F9990">
                        <w:pPr>
                          <w:spacing w:before="0" w:line="326" w:lineRule="auto"/>
                          <w:ind w:left="175" w:right="864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Tests </w:t>
                        </w:r>
                        <w:r>
                          <w:rPr>
                            <w:color w:val="24292E"/>
                            <w:sz w:val="16"/>
                          </w:rPr>
                          <w:t>npm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pacing w:val="-4"/>
                            <w:sz w:val="16"/>
                          </w:rPr>
                          <w:t>test</w:t>
                        </w:r>
                      </w:p>
                      <w:p w14:paraId="1181465D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418E07E5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Linter</w:t>
                        </w:r>
                      </w:p>
                      <w:p w14:paraId="6ACF9459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npm run 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lint</w:t>
                        </w:r>
                      </w:p>
                      <w:p w14:paraId="5811041C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0D2B4638">
                        <w:pPr>
                          <w:spacing w:before="0" w:line="326" w:lineRule="auto"/>
                          <w:ind w:left="175" w:right="785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Formatear</w:t>
                        </w:r>
                        <w:r>
                          <w:rPr>
                            <w:color w:val="6A737D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código </w:t>
                        </w:r>
                        <w:r>
                          <w:rPr>
                            <w:color w:val="24292E"/>
                            <w:sz w:val="16"/>
                          </w:rPr>
                          <w:t>npm run format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0BD9B65">
      <w:pPr>
        <w:pStyle w:val="4"/>
        <w:numPr>
          <w:ilvl w:val="1"/>
          <w:numId w:val="2"/>
        </w:numPr>
        <w:tabs>
          <w:tab w:val="left" w:pos="458"/>
        </w:tabs>
        <w:spacing w:before="226" w:after="0" w:line="240" w:lineRule="auto"/>
        <w:ind w:left="458" w:right="0" w:hanging="326"/>
        <w:jc w:val="left"/>
      </w:pPr>
      <w:r>
        <w:rPr>
          <w:color w:val="111111"/>
        </w:rPr>
        <w:t>Configuración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Angular</w:t>
      </w:r>
    </w:p>
    <w:p w14:paraId="37FB923D">
      <w:pPr>
        <w:spacing w:before="20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angular.json</w:t>
      </w:r>
      <w:r>
        <w:rPr>
          <w:rFonts w:ascii="Segoe UI"/>
          <w:b/>
          <w:color w:val="111111"/>
          <w:spacing w:val="18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-</w:t>
      </w:r>
      <w:r>
        <w:rPr>
          <w:rFonts w:ascii="Segoe UI"/>
          <w:b/>
          <w:color w:val="111111"/>
          <w:spacing w:val="18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Configuraciones</w:t>
      </w:r>
      <w:r>
        <w:rPr>
          <w:rFonts w:ascii="Segoe UI"/>
          <w:b/>
          <w:color w:val="111111"/>
          <w:spacing w:val="19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Principales</w:t>
      </w:r>
    </w:p>
    <w:p w14:paraId="5AAD02EF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5448300"/>
                <wp:effectExtent l="0" t="0" r="0" b="0"/>
                <wp:wrapTopAndBottom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5448300"/>
                          <a:chOff x="0" y="0"/>
                          <a:chExt cx="6153150" cy="54483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6143625" cy="543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5438775">
                                <a:moveTo>
                                  <a:pt x="0" y="5417998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2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5"/>
                                </a:lnTo>
                                <a:lnTo>
                                  <a:pt x="6130798" y="1576"/>
                                </a:lnTo>
                                <a:lnTo>
                                  <a:pt x="6133343" y="2632"/>
                                </a:lnTo>
                                <a:lnTo>
                                  <a:pt x="6135590" y="4134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7"/>
                                </a:lnTo>
                                <a:lnTo>
                                  <a:pt x="6140988" y="10273"/>
                                </a:lnTo>
                                <a:lnTo>
                                  <a:pt x="6142042" y="12817"/>
                                </a:lnTo>
                                <a:lnTo>
                                  <a:pt x="6143096" y="15361"/>
                                </a:lnTo>
                                <a:lnTo>
                                  <a:pt x="6143623" y="18012"/>
                                </a:lnTo>
                                <a:lnTo>
                                  <a:pt x="6143624" y="20775"/>
                                </a:lnTo>
                                <a:lnTo>
                                  <a:pt x="6143624" y="5417998"/>
                                </a:lnTo>
                                <a:lnTo>
                                  <a:pt x="6122847" y="5438774"/>
                                </a:lnTo>
                                <a:lnTo>
                                  <a:pt x="20776" y="5438774"/>
                                </a:lnTo>
                                <a:lnTo>
                                  <a:pt x="18021" y="5438769"/>
                                </a:lnTo>
                                <a:lnTo>
                                  <a:pt x="15371" y="5438235"/>
                                </a:lnTo>
                                <a:lnTo>
                                  <a:pt x="12825" y="5437179"/>
                                </a:lnTo>
                                <a:lnTo>
                                  <a:pt x="10280" y="5436128"/>
                                </a:lnTo>
                                <a:lnTo>
                                  <a:pt x="1581" y="5425937"/>
                                </a:lnTo>
                                <a:lnTo>
                                  <a:pt x="527" y="5423394"/>
                                </a:lnTo>
                                <a:lnTo>
                                  <a:pt x="0" y="5420747"/>
                                </a:lnTo>
                                <a:lnTo>
                                  <a:pt x="0" y="54179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2567" y="12280"/>
                            <a:ext cx="6115050" cy="542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E88C7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D41246E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"projects"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72EBD26">
                              <w:pPr>
                                <w:spacing w:before="67" w:line="326" w:lineRule="auto"/>
                                <w:ind w:left="686" w:right="4759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"sakai-ng"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Nombre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proyecto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Angular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"architect"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{</w:t>
                              </w:r>
                            </w:p>
                            <w:p w14:paraId="24F63CB5">
                              <w:pPr>
                                <w:spacing w:before="1" w:line="326" w:lineRule="auto"/>
                                <w:ind w:left="1040" w:right="2642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"build"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tarea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(build)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"options"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{</w:t>
                              </w:r>
                            </w:p>
                            <w:p w14:paraId="0AA9F413">
                              <w:pPr>
                                <w:spacing w:before="0" w:line="345" w:lineRule="auto"/>
                                <w:ind w:left="121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"outputPath"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"dist/sakai-ng"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Carpeta donde se guardan los archivos generados al compilar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"index"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"src/index.html"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Archivo HTML principal de la app</w:t>
                              </w:r>
                            </w:p>
                            <w:p w14:paraId="0A0935F6">
                              <w:pPr>
                                <w:spacing w:before="0" w:line="173" w:lineRule="exact"/>
                                <w:ind w:left="121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"browser"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"src/main.ts"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Punto de entrada principal de la app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(TypeScript)</w:t>
                              </w:r>
                            </w:p>
                            <w:p w14:paraId="3412807E">
                              <w:pPr>
                                <w:spacing w:before="68"/>
                                <w:ind w:left="121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"styles"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 w14:paraId="2FBDEA40">
                              <w:pPr>
                                <w:spacing w:before="68"/>
                                <w:ind w:left="139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>"@angular/material/prebuilt-themes/azure-blue.css"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Tema de Angular Material que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se</w:t>
                              </w:r>
                            </w:p>
                            <w:p w14:paraId="4AF0ECA0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incluye</w:t>
                              </w:r>
                            </w:p>
                            <w:p w14:paraId="3E959F3A">
                              <w:pPr>
                                <w:spacing w:before="68"/>
                                <w:ind w:left="139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"src/styles.scss"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Hoja de estilos principal del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proyecto</w:t>
                              </w:r>
                            </w:p>
                            <w:p w14:paraId="1442DDC9">
                              <w:pPr>
                                <w:spacing w:before="68"/>
                                <w:ind w:left="0" w:right="8322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  <w:p w14:paraId="749097DA">
                              <w:pPr>
                                <w:spacing w:before="82"/>
                                <w:ind w:left="0" w:right="8410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76A3DACF">
                              <w:pPr>
                                <w:spacing w:before="68"/>
                                <w:ind w:left="104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"configurations"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148248D">
                              <w:pPr>
                                <w:spacing w:before="68" w:line="326" w:lineRule="auto"/>
                                <w:ind w:left="1393" w:right="1141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"production"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específica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entorno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producción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"budgets"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</w:p>
                            <w:p w14:paraId="3CB2C1F3">
                              <w:pPr>
                                <w:spacing w:before="0"/>
                                <w:ind w:left="15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20F2DB6F">
                              <w:pPr>
                                <w:spacing w:before="68" w:line="336" w:lineRule="auto"/>
                                <w:ind w:left="1747" w:right="106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"type"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"initial"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Tipo de presupuesto (tamaño del bundle inicial)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"maximumWarning"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"1mb"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Lanza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advertencia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bundle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inicial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supera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1MB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"maximumError"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"5mb"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Lanza error si el bundle inicial supera 5MB</w:t>
                              </w:r>
                            </w:p>
                            <w:p w14:paraId="4C7B3DEE">
                              <w:pPr>
                                <w:spacing w:before="0" w:line="181" w:lineRule="exact"/>
                                <w:ind w:left="15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79A2D99">
                              <w:pPr>
                                <w:spacing w:before="67"/>
                                <w:ind w:left="139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 w14:paraId="76166405">
                              <w:pPr>
                                <w:spacing w:before="68"/>
                                <w:ind w:left="139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"outputHashing"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"all"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Agrega hash a los archivos generados para mejor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cacheo</w:t>
                              </w:r>
                            </w:p>
                            <w:p w14:paraId="6F2DD60A">
                              <w:pPr>
                                <w:spacing w:before="68"/>
                                <w:ind w:left="121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2D7EDA0">
                              <w:pPr>
                                <w:spacing w:before="67"/>
                                <w:ind w:left="104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CF0F8A1">
                              <w:pPr>
                                <w:spacing w:before="68"/>
                                <w:ind w:left="8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06F1C35">
                              <w:pPr>
                                <w:spacing w:before="83"/>
                                <w:ind w:left="68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E3CE3D3">
                              <w:pPr>
                                <w:spacing w:before="67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1068CEB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A1C271F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" o:spid="_x0000_s1026" o:spt="203" style="position:absolute;left:0pt;margin-left:56.2pt;margin-top:10pt;height:429pt;width:484.5pt;mso-position-horizontal-relative:page;mso-wrap-distance-bottom:0pt;mso-wrap-distance-top:0pt;z-index:-251599872;mso-width-relative:page;mso-height-relative:page;" coordsize="6153150,5448300" o:gfxdata="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CHSTm12AAAAAsBAAAPAAAAAAAAAAEAIAAAACIAAABkcnMv&#10;ZG93bnJldi54bWxQSwECFAAUAAAACACHTuJA1+FHsT0EAACoDQAADgAAAAAAAAABACAAAAAnAQAA&#10;ZHJzL2Uyb0RvYy54bWxQSwUGAAAAAAYABgBZAQAA1gcAAAAA&#10;">
                <o:lock v:ext="edit" aspectratio="f"/>
                <v:shape id="Graphic 162" o:spid="_x0000_s1026" o:spt="100" style="position:absolute;left:4762;top:4762;height:5438775;width:6143625;" filled="f" stroked="t" coordsize="6143625,5438775" o:gfxdata="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73Xq65AAAA3AAA&#10;AA8AAAAAAAAAAQAgAAAAIgAAAGRycy9kb3ducmV2LnhtbFBLAQIUABQAAAAIAIdO4kAzLwWeOwAA&#10;ADkAAAAQAAAAAAAAAAEAIAAAAAgBAABkcnMvc2hhcGV4bWwueG1sUEsFBgAAAAAGAAYAWwEAALID&#10;AAAAAA==&#10;" path="m0,5417998l0,20775,0,18012,527,15361,1581,12817,2635,10273,4137,8027,6085,6083,8033,4134,10280,2632,12825,1576,15371,525,18021,0,20776,0,6122847,0,6125602,0,6128252,525,6130798,1576,6133343,2632,6135590,4134,6137538,6083,6139486,8027,6140988,10273,6142042,12817,6143096,15361,6143623,18012,6143624,20775,6143624,5417998,6122847,5438774,20776,5438774,18021,5438769,15371,5438235,12825,5437179,10280,5436128,1581,5425937,527,5423394,0,5420747,0,5417998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63" o:spid="_x0000_s1026" o:spt="202" type="#_x0000_t202" style="position:absolute;left:12567;top:12280;height:5424170;width:6115050;" filled="f" stroked="f" coordsize="21600,21600" o:gfxdata="UEsDBAoAAAAAAIdO4kAAAAAAAAAAAAAAAAAEAAAAZHJzL1BLAwQUAAAACACHTuJAio0ttbwAAADc&#10;AAAADwAAAGRycy9kb3ducmV2LnhtbEVPTWsCMRC9F/wPYYTeamIL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L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2E88C7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D41246E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"projects"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72EBD26">
                        <w:pPr>
                          <w:spacing w:before="67" w:line="326" w:lineRule="auto"/>
                          <w:ind w:left="686" w:right="4759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"sakai-ng"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Nombre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proyecto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Angular </w:t>
                        </w:r>
                        <w:r>
                          <w:rPr>
                            <w:color w:val="005CC4"/>
                            <w:sz w:val="16"/>
                          </w:rPr>
                          <w:t>"architect"</w:t>
                        </w:r>
                        <w:r>
                          <w:rPr>
                            <w:color w:val="24292E"/>
                            <w:sz w:val="16"/>
                          </w:rPr>
                          <w:t>: {</w:t>
                        </w:r>
                      </w:p>
                      <w:p w14:paraId="24F63CB5">
                        <w:pPr>
                          <w:spacing w:before="1" w:line="326" w:lineRule="auto"/>
                          <w:ind w:left="1040" w:right="2642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"build"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Configuración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tarea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(build) </w:t>
                        </w:r>
                        <w:r>
                          <w:rPr>
                            <w:color w:val="005CC4"/>
                            <w:sz w:val="16"/>
                          </w:rPr>
                          <w:t>"options"</w:t>
                        </w:r>
                        <w:r>
                          <w:rPr>
                            <w:color w:val="24292E"/>
                            <w:sz w:val="16"/>
                          </w:rPr>
                          <w:t>: {</w:t>
                        </w:r>
                      </w:p>
                      <w:p w14:paraId="0AA9F413">
                        <w:pPr>
                          <w:spacing w:before="0" w:line="345" w:lineRule="auto"/>
                          <w:ind w:left="121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"outputPath"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"dist/sakai-ng"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Carpeta donde se guardan los archivos generados al compilar </w:t>
                        </w:r>
                        <w:r>
                          <w:rPr>
                            <w:color w:val="005CC4"/>
                            <w:sz w:val="16"/>
                          </w:rPr>
                          <w:t>"index"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"src/index.html"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>// Archivo HTML principal de la app</w:t>
                        </w:r>
                      </w:p>
                      <w:p w14:paraId="0A0935F6">
                        <w:pPr>
                          <w:spacing w:before="0" w:line="173" w:lineRule="exact"/>
                          <w:ind w:left="121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"browser"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"src/main.ts"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Punto de entrada principal de la app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(TypeScript)</w:t>
                        </w:r>
                      </w:p>
                      <w:p w14:paraId="3412807E">
                        <w:pPr>
                          <w:spacing w:before="68"/>
                          <w:ind w:left="121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"styles"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[</w:t>
                        </w:r>
                      </w:p>
                      <w:p w14:paraId="2FBDEA40">
                        <w:pPr>
                          <w:spacing w:before="68"/>
                          <w:ind w:left="139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>"@angular/material/prebuilt-themes/azure-blue.css"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Tema de Angular Material que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se</w:t>
                        </w:r>
                      </w:p>
                      <w:p w14:paraId="4AF0ECA0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incluye</w:t>
                        </w:r>
                      </w:p>
                      <w:p w14:paraId="3E959F3A">
                        <w:pPr>
                          <w:spacing w:before="68"/>
                          <w:ind w:left="139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 xml:space="preserve">"src/styles.scss"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Hoja de estilos principal del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proyecto</w:t>
                        </w:r>
                      </w:p>
                      <w:p w14:paraId="1442DDC9">
                        <w:pPr>
                          <w:spacing w:before="68"/>
                          <w:ind w:left="0" w:right="8322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]</w:t>
                        </w:r>
                      </w:p>
                      <w:p w14:paraId="749097DA">
                        <w:pPr>
                          <w:spacing w:before="82"/>
                          <w:ind w:left="0" w:right="8410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76A3DACF">
                        <w:pPr>
                          <w:spacing w:before="68"/>
                          <w:ind w:left="104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"configurations"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1148248D">
                        <w:pPr>
                          <w:spacing w:before="68" w:line="326" w:lineRule="auto"/>
                          <w:ind w:left="1393" w:right="1141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"production"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Configuración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específica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entorno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producción </w:t>
                        </w:r>
                        <w:r>
                          <w:rPr>
                            <w:color w:val="005CC4"/>
                            <w:sz w:val="16"/>
                          </w:rPr>
                          <w:t>"budgets"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</w:p>
                      <w:p w14:paraId="3CB2C1F3">
                        <w:pPr>
                          <w:spacing w:before="0"/>
                          <w:ind w:left="15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20F2DB6F">
                        <w:pPr>
                          <w:spacing w:before="68" w:line="336" w:lineRule="auto"/>
                          <w:ind w:left="1747" w:right="106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"type"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"initial"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Tipo de presupuesto (tamaño del bundle inicial) </w:t>
                        </w:r>
                        <w:r>
                          <w:rPr>
                            <w:color w:val="005CC4"/>
                            <w:sz w:val="16"/>
                          </w:rPr>
                          <w:t>"maximumWarning"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"1mb"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Lanza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advertencia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si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bundle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inicial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supera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1MB </w:t>
                        </w:r>
                        <w:r>
                          <w:rPr>
                            <w:color w:val="005CC4"/>
                            <w:sz w:val="16"/>
                          </w:rPr>
                          <w:t>"maximumError"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"5mb" </w:t>
                        </w:r>
                        <w:r>
                          <w:rPr>
                            <w:color w:val="6A737D"/>
                            <w:sz w:val="16"/>
                          </w:rPr>
                          <w:t>// Lanza error si el bundle inicial supera 5MB</w:t>
                        </w:r>
                      </w:p>
                      <w:p w14:paraId="4C7B3DEE">
                        <w:pPr>
                          <w:spacing w:before="0" w:line="181" w:lineRule="exact"/>
                          <w:ind w:left="15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579A2D99">
                        <w:pPr>
                          <w:spacing w:before="67"/>
                          <w:ind w:left="139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],</w:t>
                        </w:r>
                      </w:p>
                      <w:p w14:paraId="76166405">
                        <w:pPr>
                          <w:spacing w:before="68"/>
                          <w:ind w:left="139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"outputHashing"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"all"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Agrega hash a los archivos generados para mejor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cacheo</w:t>
                        </w:r>
                      </w:p>
                      <w:p w14:paraId="6F2DD60A">
                        <w:pPr>
                          <w:spacing w:before="68"/>
                          <w:ind w:left="121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2D7EDA0">
                        <w:pPr>
                          <w:spacing w:before="67"/>
                          <w:ind w:left="104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CF0F8A1">
                        <w:pPr>
                          <w:spacing w:before="68"/>
                          <w:ind w:left="8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06F1C35">
                        <w:pPr>
                          <w:spacing w:before="83"/>
                          <w:ind w:left="6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5E3CE3D3">
                        <w:pPr>
                          <w:spacing w:before="67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1068CEB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A1C271F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5661025</wp:posOffset>
                </wp:positionV>
                <wp:extent cx="6147435" cy="19050"/>
                <wp:effectExtent l="0" t="0" r="0" b="0"/>
                <wp:wrapTopAndBottom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610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1026" o:spt="203" style="position:absolute;left:0pt;margin-left:56.2pt;margin-top:445.75pt;height:1.5pt;width:484.05pt;mso-position-horizontal-relative:page;mso-wrap-distance-bottom:0pt;mso-wrap-distance-top:0pt;z-index:-251599872;mso-width-relative:page;mso-height-relative:page;" coordsize="6147435,19050" o:gfxdata="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Hzw14LaAAAADAEAAA8AAAAAAAAAAQAgAAAAIgAAAGRycy9kb3ducmV2LnhtbFBLAQIUABQA&#10;AAAIAIdO4kCynGOWRAMAAJ4MAAAOAAAAAAAAAAEAIAAAACkBAABkcnMvZTJvRG9jLnhtbFBLBQYA&#10;AAAABgAGAFkBAADfBgAAAAA=&#10;">
                <o:lock v:ext="edit" aspectratio="f"/>
                <v:shape id="Graphic 165" o:spid="_x0000_s1026" o:spt="100" style="position:absolute;left:0;top:0;height:9525;width:6147435;" fillcolor="#999999" filled="t" stroked="f" coordsize="6147435,9525" o:gfxdata="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gBw68AAAA&#10;3A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0;top:6102;height:13335;width:6147435;" fillcolor="#EDEDED" filled="t" stroked="f" coordsize="6147435,13335" o:gfxdata="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qa6W8AAAA&#10;3AAAAA8AAAAAAAAAAQAgAAAAIgAAAGRycy9kb3ducmV2LnhtbFBLAQIUABQAAAAIAIdO4kAzLwWe&#10;OwAAADkAAAAQAAAAAAAAAAEAIAAAAAsBAABkcnMvc2hhcGV4bWwueG1sUEsFBgAAAAAGAAYAWwEA&#10;ALUDAAAAAA=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0;top:4;height:19050;width:9525;" fillcolor="#999999" filled="t" stroked="f" coordsize="9525,19050" o:gfxdata="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qL7rsAAADc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7C84EED">
      <w:pPr>
        <w:pStyle w:val="7"/>
        <w:spacing w:before="4"/>
        <w:rPr>
          <w:rFonts w:ascii="Segoe UI"/>
          <w:b/>
          <w:sz w:val="8"/>
        </w:rPr>
      </w:pPr>
    </w:p>
    <w:p w14:paraId="7DD3823F">
      <w:pPr>
        <w:pStyle w:val="3"/>
        <w:numPr>
          <w:ilvl w:val="0"/>
          <w:numId w:val="2"/>
        </w:numPr>
        <w:tabs>
          <w:tab w:val="left" w:pos="409"/>
        </w:tabs>
        <w:spacing w:before="251" w:after="0" w:line="240" w:lineRule="auto"/>
        <w:ind w:left="409" w:right="0" w:hanging="277"/>
        <w:jc w:val="left"/>
      </w:pPr>
      <w:r>
        <w:rPr>
          <w:color w:val="111111"/>
          <w:w w:val="105"/>
        </w:rPr>
        <w:t>Módulos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spacing w:val="-2"/>
          <w:w w:val="105"/>
        </w:rPr>
        <w:t>Componentes</w:t>
      </w:r>
    </w:p>
    <w:p w14:paraId="599BE2C1">
      <w:pPr>
        <w:pStyle w:val="4"/>
        <w:numPr>
          <w:ilvl w:val="1"/>
          <w:numId w:val="2"/>
        </w:numPr>
        <w:tabs>
          <w:tab w:val="left" w:pos="458"/>
        </w:tabs>
        <w:spacing w:before="199" w:after="0" w:line="240" w:lineRule="auto"/>
        <w:ind w:left="458" w:right="0" w:hanging="326"/>
        <w:jc w:val="left"/>
      </w:pPr>
      <w:r>
        <w:rPr>
          <w:color w:val="111111"/>
        </w:rPr>
        <w:t>Módulo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Autenticación</w:t>
      </w:r>
    </w:p>
    <w:p w14:paraId="7FA91144">
      <w:pPr>
        <w:spacing w:before="20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Estructura</w:t>
      </w:r>
    </w:p>
    <w:p w14:paraId="14816467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394335"/>
                <wp:effectExtent l="0" t="0" r="0" b="0"/>
                <wp:wrapTopAndBottom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94335"/>
                          <a:chOff x="0" y="0"/>
                          <a:chExt cx="6147435" cy="39433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762" y="4759"/>
                            <a:ext cx="614235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389255">
                                <a:moveTo>
                                  <a:pt x="6142285" y="389188"/>
                                </a:moveTo>
                                <a:lnTo>
                                  <a:pt x="0" y="389188"/>
                                </a:lnTo>
                                <a:lnTo>
                                  <a:pt x="0" y="18017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2285" y="13404"/>
                                </a:lnTo>
                                <a:lnTo>
                                  <a:pt x="6142285" y="389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"/>
                            <a:ext cx="614743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94335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393954"/>
                                </a:lnTo>
                                <a:lnTo>
                                  <a:pt x="9525" y="393954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4681" y="1374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393954"/>
                                </a:lnTo>
                                <a:lnTo>
                                  <a:pt x="6147041" y="393954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14743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FFEF3">
                              <w:pPr>
                                <w:spacing w:before="123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auth/</w:t>
                              </w:r>
                            </w:p>
                            <w:p w14:paraId="5AB2AAB9">
                              <w:pPr>
                                <w:spacing w:before="82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026" o:spt="203" style="position:absolute;left:0pt;margin-left:56.25pt;margin-top:9.95pt;height:31.05pt;width:484.05pt;mso-position-horizontal-relative:page;mso-wrap-distance-bottom:0pt;mso-wrap-distance-top:0pt;z-index:-251598848;mso-width-relative:page;mso-height-relative:page;" coordsize="6147435,394335" o:gfxdata="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M3M&#10;B+nZAAAACgEAAA8AAAAAAAAAAQAgAAAAIgAAAGRycy9kb3ducmV2LnhtbFBLAQIUABQAAAAIAIdO&#10;4kDjlE2NIwQAAPYOAAAOAAAAAAAAAAEAIAAAACgBAABkcnMvZTJvRG9jLnhtbFBLBQYAAAAABgAG&#10;AFkBAAC9BwAAAAA=&#10;">
                <o:lock v:ext="edit" aspectratio="f"/>
                <v:shape id="Graphic 169" o:spid="_x0000_s1026" o:spt="100" style="position:absolute;left:4762;top:4759;height:389255;width:6142355;" fillcolor="#F7F7F7" filled="t" stroked="f" coordsize="6142355,389255" o:gfxdata="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+E+QvQAA&#10;ANwAAAAPAAAAAAAAAAEAIAAAACIAAABkcnMvZG93bnJldi54bWxQSwECFAAUAAAACACHTuJAMy8F&#10;njsAAAA5AAAAEAAAAAAAAAABACAAAAAMAQAAZHJzL3NoYXBleG1sLnhtbFBLBQYAAAAABgAGAFsB&#10;AAC2AwAAAAA=&#10;" path="m6142285,389188l0,389188,0,18017,18021,0,6125602,0,6142285,13404,6142285,3891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0;top:1;height:394335;width:6147435;" fillcolor="#F7F7F7" filled="t" stroked="f" coordsize="6147435,394335" o:gfxdata="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Tkfi8AAAA&#10;3AAAAA8AAAAAAAAAAQAgAAAAIgAAAGRycy9kb3ducmV2LnhtbFBLAQIUABQAAAAIAIdO4kAzLwWe&#10;OwAAADkAAAAQAAAAAAAAAAEAIAAAAAsBAABkcnMvc2hhcGV4bWwueG1sUEsFBgAAAAAGAAYAWwEA&#10;ALUDAAAAAA==&#10;" path="m6147041,8864l6145657,7480,6145187,7010,6140678,2501,6134659,0,18478,0,12458,2501,7950,7010,7467,7480,2489,12471,0,18491,0,393954,9525,393954,9512,21120,11087,17348,14198,14224,14681,13741,17335,11087,21107,9525,6132030,9525,6135802,11087,6138926,14224,6142050,17348,6143612,21120,6143612,393954,6147041,393954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1" o:spid="_x0000_s1026" o:spt="202" type="#_x0000_t202" style="position:absolute;left:0;top:0;height:394335;width:6147435;" filled="f" stroked="f" coordsize="21600,21600" o:gfxdata="UEsDBAoAAAAAAIdO4kAAAAAAAAAAAAAAAAAEAAAAZHJzL1BLAwQUAAAACACHTuJAkMqAhL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tww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gI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6FFEF3">
                        <w:pPr>
                          <w:spacing w:before="123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auth/</w:t>
                        </w:r>
                      </w:p>
                      <w:p w14:paraId="5AB2AAB9">
                        <w:pPr>
                          <w:spacing w:before="82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pages/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71402AC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CDB0545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8705" cy="1533525"/>
                <wp:effectExtent l="0" t="0" r="0" b="9525"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705" cy="1533525"/>
                          <a:chOff x="0" y="0"/>
                          <a:chExt cx="6148705" cy="1533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5"/>
                            <a:ext cx="614870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705" h="1533525">
                                <a:moveTo>
                                  <a:pt x="6148375" y="0"/>
                                </a:moveTo>
                                <a:lnTo>
                                  <a:pt x="6148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5046"/>
                                </a:lnTo>
                                <a:lnTo>
                                  <a:pt x="2489" y="1521066"/>
                                </a:lnTo>
                                <a:lnTo>
                                  <a:pt x="7950" y="1526527"/>
                                </a:lnTo>
                                <a:lnTo>
                                  <a:pt x="12458" y="1531035"/>
                                </a:lnTo>
                                <a:lnTo>
                                  <a:pt x="18478" y="1533525"/>
                                </a:lnTo>
                                <a:lnTo>
                                  <a:pt x="6134659" y="1533525"/>
                                </a:lnTo>
                                <a:lnTo>
                                  <a:pt x="6140678" y="1531035"/>
                                </a:lnTo>
                                <a:lnTo>
                                  <a:pt x="6145174" y="1526527"/>
                                </a:lnTo>
                                <a:lnTo>
                                  <a:pt x="6147041" y="1524673"/>
                                </a:lnTo>
                                <a:lnTo>
                                  <a:pt x="6147041" y="1515364"/>
                                </a:lnTo>
                                <a:lnTo>
                                  <a:pt x="6147854" y="1513395"/>
                                </a:lnTo>
                                <a:lnTo>
                                  <a:pt x="6148375" y="1510741"/>
                                </a:lnTo>
                                <a:lnTo>
                                  <a:pt x="61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60572" y="38472"/>
                            <a:ext cx="69215" cy="124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AA68C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8D456B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12D40F4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BE021B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A4BEE75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554317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AA897B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D77F01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85130" y="38472"/>
                            <a:ext cx="5746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6706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login/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85130" y="200397"/>
                            <a:ext cx="6921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7AB5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9080C18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2B13A12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509688" y="200397"/>
                            <a:ext cx="136017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F410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login.component.ts</w:t>
                              </w:r>
                            </w:p>
                            <w:p w14:paraId="0259D6A8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login.component.html</w:t>
                              </w:r>
                            </w:p>
                            <w:p w14:paraId="4E84FC1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login.component.scss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85130" y="695697"/>
                            <a:ext cx="7429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E9FC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register/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85130" y="857622"/>
                            <a:ext cx="6921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A630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9131CF2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509688" y="857622"/>
                            <a:ext cx="152908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2D94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register.component.ts</w:t>
                              </w:r>
                            </w:p>
                            <w:p w14:paraId="60BF161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register.component.html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85130" y="1181472"/>
                            <a:ext cx="10795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F4FF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identificacion/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60572" y="1343397"/>
                            <a:ext cx="102361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E912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auth.routes.ts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2" o:spid="_x0000_s1026" o:spt="203" style="height:120.75pt;width:484.15pt;" coordsize="6148705,1533525" o:gfxdata="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">
                <o:lock v:ext="edit" aspectratio="f"/>
                <v:shape id="Graphic 173" o:spid="_x0000_s1026" o:spt="100" style="position:absolute;left:0;top:5;height:1533525;width:6148705;" fillcolor="#F7F7F7" filled="t" stroked="f" coordsize="6148705,1533525" o:gfxdata="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sUFLsAAADc&#10;AAAADwAAAAAAAAABACAAAAAiAAAAZHJzL2Rvd25yZXYueG1sUEsBAhQAFAAAAAgAh07iQDMvBZ47&#10;AAAAOQAAABAAAAAAAAAAAQAgAAAACgEAAGRycy9zaGFwZXhtbC54bWxQSwUGAAAAAAYABgBbAQAA&#10;tAMAAAAA&#10;" path="m6148375,0l6148375,0,0,0,0,1515046,2489,1521066,7950,1526527,12458,1531035,18478,1533525,6134659,1533525,6140678,1531035,6145174,1526527,6147041,1524673,6147041,1515364,6147854,1513395,6148375,1510741,61483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4" o:spid="_x0000_s1026" o:spt="202" type="#_x0000_t202" style="position:absolute;left:60572;top:38472;height:1245235;width:69215;" filled="f" stroked="f" coordsize="21600,21600" o:gfxdata="UEsDBAoAAAAAAIdO4kAAAAAAAAAAAAAAAAAEAAAAZHJzL1BLAwQUAAAACACHTuJAgL0jHLwAAADc&#10;AAAADwAAAGRycy9kb3ducmV2LnhtbEVPS2sCMRC+F/wPYYTeamIp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9Ix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FAA68C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8D456B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12D40F4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BE021B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A4BEE75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554317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AA897B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D77F01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175" o:spid="_x0000_s1026" o:spt="202" type="#_x0000_t202" style="position:absolute;left:285130;top:38472;height:102235;width:574675;" filled="f" stroked="f" coordsize="21600,21600" o:gfxdata="UEsDBAoAAAAAAIdO4kAAAAAAAAAAAAAAAAAEAAAAZHJzL1BLAwQUAAAACACHTuJA7/GGh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xho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D6706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login/</w:t>
                        </w:r>
                      </w:p>
                    </w:txbxContent>
                  </v:textbox>
                </v:shape>
                <v:shape id="Textbox 176" o:spid="_x0000_s1026" o:spt="202" type="#_x0000_t202" style="position:absolute;left:285130;top:200397;height:426084;width:69215;" filled="f" stroked="f" coordsize="21600,21600" o:gfxdata="UEsDBAoAAAAAAIdO4kAAAAAAAAAAAAAAAAAEAAAAZHJzL1BLAwQUAAAACACHTuJAHyMY8LwAAADc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XzN4PJ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jGP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C7AB5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9080C18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2B13A12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177" o:spid="_x0000_s1026" o:spt="202" type="#_x0000_t202" style="position:absolute;left:509688;top:200397;height:426084;width:1360170;" filled="f" stroked="f" coordsize="21600,21600" o:gfxdata="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b71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6F410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login.component.ts</w:t>
                        </w:r>
                      </w:p>
                      <w:p w14:paraId="0259D6A8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login.component.html</w:t>
                        </w:r>
                      </w:p>
                      <w:p w14:paraId="4E84FC1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login.component.scss</w:t>
                        </w:r>
                      </w:p>
                    </w:txbxContent>
                  </v:textbox>
                </v:shape>
                <v:shape id="Textbox 178" o:spid="_x0000_s1026" o:spt="202" type="#_x0000_t202" style="position:absolute;left:285130;top:695697;height:102235;width:742950;" filled="f" stroked="f" coordsize="21600,21600" o:gfxdata="UEsDBAoAAAAAAIdO4kAAAAAAAAAAAAAAAAAEAAAAZHJzL1BLAwQUAAAACACHTuJAAfApGc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OhlW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8Ck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2E9FC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register/</w:t>
                        </w:r>
                      </w:p>
                    </w:txbxContent>
                  </v:textbox>
                </v:shape>
                <v:shape id="Textbox 179" o:spid="_x0000_s1026" o:spt="202" type="#_x0000_t202" style="position:absolute;left:285130;top:857622;height:264160;width:69215;" filled="f" stroked="f" coordsize="21600,21600" o:gfxdata="UEsDBAoAAAAAAIdO4kAAAAAAAAAAAAAAAAAEAAAAZHJzL1BLAwQUAAAACACHTuJAbryMgr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a/T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8jI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CA630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9131CF2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180" o:spid="_x0000_s1026" o:spt="202" type="#_x0000_t202" style="position:absolute;left:509688;top:857622;height:264160;width:1529080;" filled="f" stroked="f" coordsize="21600,21600" o:gfxdata="UEsDBAoAAAAAAIdO4kAAAAAAAAAAAAAAAAAEAAAAZHJzL1BLAwQUAAAACACHTuJAylNVOL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eDL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TV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82D94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register.component.ts</w:t>
                        </w:r>
                      </w:p>
                      <w:p w14:paraId="60BF161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register.component.html</w:t>
                        </w:r>
                      </w:p>
                    </w:txbxContent>
                  </v:textbox>
                </v:shape>
                <v:shape id="Textbox 181" o:spid="_x0000_s1026" o:spt="202" type="#_x0000_t202" style="position:absolute;left:285130;top:1181472;height:102235;width:1079500;" filled="f" stroked="f" coordsize="21600,21600" o:gfxdata="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H/C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BF4FF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identificacion/</w:t>
                        </w:r>
                      </w:p>
                    </w:txbxContent>
                  </v:textbox>
                </v:shape>
                <v:shape id="Textbox 182" o:spid="_x0000_s1026" o:spt="202" type="#_x0000_t202" style="position:absolute;left:60572;top:1343397;height:102235;width:1023619;" filled="f" stroked="f" coordsize="21600,21600" o:gfxdata="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1u1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AE912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auth.routes.ts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3248088">
      <w:pPr>
        <w:pStyle w:val="7"/>
        <w:spacing w:before="1"/>
        <w:rPr>
          <w:rFonts w:ascii="Segoe UI"/>
          <w:b/>
        </w:rPr>
      </w:pPr>
    </w:p>
    <w:p w14:paraId="78A5C106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266700</wp:posOffset>
                </wp:positionV>
                <wp:extent cx="6143625" cy="6581775"/>
                <wp:effectExtent l="0" t="0" r="0" b="0"/>
                <wp:wrapNone/>
                <wp:docPr id="183" name="Graphic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658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3625" h="6581775">
                              <a:moveTo>
                                <a:pt x="0" y="6560994"/>
                              </a:moveTo>
                              <a:lnTo>
                                <a:pt x="0" y="20775"/>
                              </a:lnTo>
                              <a:lnTo>
                                <a:pt x="0" y="18017"/>
                              </a:lnTo>
                              <a:lnTo>
                                <a:pt x="527" y="15361"/>
                              </a:lnTo>
                              <a:lnTo>
                                <a:pt x="1581" y="12817"/>
                              </a:lnTo>
                              <a:lnTo>
                                <a:pt x="2635" y="10268"/>
                              </a:lnTo>
                              <a:lnTo>
                                <a:pt x="4137" y="8022"/>
                              </a:lnTo>
                              <a:lnTo>
                                <a:pt x="6085" y="6078"/>
                              </a:lnTo>
                              <a:lnTo>
                                <a:pt x="8033" y="4130"/>
                              </a:lnTo>
                              <a:lnTo>
                                <a:pt x="10280" y="2632"/>
                              </a:lnTo>
                              <a:lnTo>
                                <a:pt x="12825" y="1576"/>
                              </a:lnTo>
                              <a:lnTo>
                                <a:pt x="15371" y="525"/>
                              </a:lnTo>
                              <a:lnTo>
                                <a:pt x="18021" y="0"/>
                              </a:lnTo>
                              <a:lnTo>
                                <a:pt x="20776" y="0"/>
                              </a:lnTo>
                              <a:lnTo>
                                <a:pt x="6122847" y="0"/>
                              </a:lnTo>
                              <a:lnTo>
                                <a:pt x="6125602" y="0"/>
                              </a:lnTo>
                              <a:lnTo>
                                <a:pt x="6128252" y="525"/>
                              </a:lnTo>
                              <a:lnTo>
                                <a:pt x="6130798" y="1576"/>
                              </a:lnTo>
                              <a:lnTo>
                                <a:pt x="6133343" y="2632"/>
                              </a:lnTo>
                              <a:lnTo>
                                <a:pt x="6135590" y="4130"/>
                              </a:lnTo>
                              <a:lnTo>
                                <a:pt x="6137538" y="6078"/>
                              </a:lnTo>
                              <a:lnTo>
                                <a:pt x="6139486" y="8022"/>
                              </a:lnTo>
                              <a:lnTo>
                                <a:pt x="6140988" y="10268"/>
                              </a:lnTo>
                              <a:lnTo>
                                <a:pt x="6142042" y="12817"/>
                              </a:lnTo>
                              <a:lnTo>
                                <a:pt x="6143096" y="15361"/>
                              </a:lnTo>
                              <a:lnTo>
                                <a:pt x="6143623" y="18017"/>
                              </a:lnTo>
                              <a:lnTo>
                                <a:pt x="6143624" y="20775"/>
                              </a:lnTo>
                              <a:lnTo>
                                <a:pt x="6143624" y="6560994"/>
                              </a:lnTo>
                              <a:lnTo>
                                <a:pt x="6130798" y="6580183"/>
                              </a:lnTo>
                              <a:lnTo>
                                <a:pt x="6128252" y="6581235"/>
                              </a:lnTo>
                              <a:lnTo>
                                <a:pt x="6125602" y="6581764"/>
                              </a:lnTo>
                              <a:lnTo>
                                <a:pt x="6122847" y="6581774"/>
                              </a:lnTo>
                              <a:lnTo>
                                <a:pt x="20776" y="6581774"/>
                              </a:lnTo>
                              <a:lnTo>
                                <a:pt x="18021" y="6581764"/>
                              </a:lnTo>
                              <a:lnTo>
                                <a:pt x="15371" y="6581235"/>
                              </a:lnTo>
                              <a:lnTo>
                                <a:pt x="12825" y="6580183"/>
                              </a:lnTo>
                              <a:lnTo>
                                <a:pt x="10280" y="6579133"/>
                              </a:lnTo>
                              <a:lnTo>
                                <a:pt x="0" y="6563737"/>
                              </a:lnTo>
                              <a:lnTo>
                                <a:pt x="0" y="6560994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3" o:spid="_x0000_s1026" o:spt="100" style="position:absolute;left:0pt;margin-left:56.6pt;margin-top:21pt;height:518.25pt;width:483.75pt;mso-position-horizontal-relative:page;z-index:-251628544;mso-width-relative:page;mso-height-relative:page;" filled="f" stroked="t" coordsize="6143625,6581775" o:gfxdata="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Hs+detYAAAAMAQAADwAAAAAAAAABACAAAAAiAAAAZHJzL2Rvd25yZXYueG1sUEsBAhQAFAAA&#10;AAgAh07iQPllT82AAwAAAgsAAA4AAAAAAAAAAQAgAAAAJQEAAGRycy9lMm9Eb2MueG1sUEsFBgAA&#10;AAAGAAYAWQEAABcHAAAAAA==&#10;" path="m0,6560994l0,20775,0,18017,527,15361,1581,12817,2635,10268,4137,8022,6085,6078,8033,4130,10280,2632,12825,1576,15371,525,18021,0,20776,0,6122847,0,6125602,0,6128252,525,6130798,1576,6133343,2632,6135590,4130,6137538,6078,6139486,8022,6140988,10268,6142042,12817,6143096,15361,6143623,18017,6143624,20775,6143624,6560994,6130798,6580183,6128252,6581235,6125602,6581764,6122847,6581774,20776,6581774,18021,6581764,15371,6581235,12825,6580183,10280,6579133,0,6563737,0,6560994xe">
                <v:fill on="f" focussize="0,0"/>
                <v:stroke weight="0.74992125984252pt" color="#F7F7F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color w:val="111111"/>
          <w:sz w:val="16"/>
        </w:rPr>
        <w:t>login.component.ts</w:t>
      </w:r>
      <w:r>
        <w:rPr>
          <w:rFonts w:ascii="Segoe UI"/>
          <w:b/>
          <w:color w:val="111111"/>
          <w:spacing w:val="44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(Ejemplo)</w:t>
      </w:r>
    </w:p>
    <w:p w14:paraId="3300B09F">
      <w:pPr>
        <w:pStyle w:val="7"/>
        <w:spacing w:before="9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726440</wp:posOffset>
                </wp:positionH>
                <wp:positionV relativeFrom="paragraph">
                  <wp:posOffset>139065</wp:posOffset>
                </wp:positionV>
                <wp:extent cx="6115050" cy="6567170"/>
                <wp:effectExtent l="0" t="0" r="0" b="0"/>
                <wp:wrapTopAndBottom/>
                <wp:docPr id="184" name="Text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656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51288C">
                            <w:pPr>
                              <w:pStyle w:val="7"/>
                              <w:spacing w:before="193" w:line="326" w:lineRule="auto"/>
                              <w:ind w:left="155" w:right="4143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Importa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los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módulos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y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servicios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necesarios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Angular </w:t>
                            </w:r>
                            <w:r>
                              <w:rPr>
                                <w:color w:val="D63A49"/>
                              </w:rPr>
                              <w:t xml:space="preserve">import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6F41C1"/>
                              </w:rPr>
                              <w:t>Component</w:t>
                            </w:r>
                            <w:r>
                              <w:rPr>
                                <w:color w:val="24292E"/>
                              </w:rPr>
                              <w:t xml:space="preserve">, inject } </w:t>
                            </w:r>
                            <w:r>
                              <w:rPr>
                                <w:color w:val="D63A49"/>
                              </w:rPr>
                              <w:t xml:space="preserve">from </w:t>
                            </w:r>
                            <w:r>
                              <w:rPr>
                                <w:color w:val="032E61"/>
                              </w:rPr>
                              <w:t>'@angular/core'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18C1AED5">
                            <w:pPr>
                              <w:pStyle w:val="7"/>
                              <w:spacing w:before="1" w:line="326" w:lineRule="auto"/>
                              <w:ind w:left="155" w:right="3337"/>
                            </w:pPr>
                            <w:r>
                              <w:rPr>
                                <w:color w:val="D63A49"/>
                              </w:rPr>
                              <w:t>import</w:t>
                            </w:r>
                            <w:r>
                              <w:rPr>
                                <w:color w:val="D63A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{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FormBuilder</w:t>
                            </w:r>
                            <w:r>
                              <w:rPr>
                                <w:color w:val="24292E"/>
                              </w:rPr>
                              <w:t>,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FormGroup</w:t>
                            </w:r>
                            <w:r>
                              <w:rPr>
                                <w:color w:val="24292E"/>
                              </w:rPr>
                              <w:t>,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Validators</w:t>
                            </w:r>
                            <w:r>
                              <w:rPr>
                                <w:color w:val="6F41C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}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63A49"/>
                              </w:rPr>
                              <w:t>from</w:t>
                            </w:r>
                            <w:r>
                              <w:rPr>
                                <w:color w:val="D63A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2E61"/>
                              </w:rPr>
                              <w:t>'@angular/forms'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D63A49"/>
                              </w:rPr>
                              <w:t xml:space="preserve">import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6F41C1"/>
                              </w:rPr>
                              <w:t xml:space="preserve">Router </w:t>
                            </w:r>
                            <w:r>
                              <w:rPr>
                                <w:color w:val="24292E"/>
                              </w:rPr>
                              <w:t xml:space="preserve">} </w:t>
                            </w:r>
                            <w:r>
                              <w:rPr>
                                <w:color w:val="D63A49"/>
                              </w:rPr>
                              <w:t xml:space="preserve">from </w:t>
                            </w:r>
                            <w:r>
                              <w:rPr>
                                <w:color w:val="032E61"/>
                              </w:rPr>
                              <w:t>'@angular/router'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3B996B85">
                            <w:pPr>
                              <w:pStyle w:val="7"/>
                              <w:spacing w:before="15"/>
                              <w:ind w:left="155"/>
                            </w:pPr>
                            <w:r>
                              <w:rPr>
                                <w:color w:val="D63A49"/>
                              </w:rPr>
                              <w:t xml:space="preserve">import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6F41C1"/>
                              </w:rPr>
                              <w:t xml:space="preserve">AuthService </w:t>
                            </w:r>
                            <w:r>
                              <w:rPr>
                                <w:color w:val="24292E"/>
                              </w:rPr>
                              <w:t xml:space="preserve">} </w:t>
                            </w:r>
                            <w:r>
                              <w:rPr>
                                <w:color w:val="D63A49"/>
                              </w:rPr>
                              <w:t xml:space="preserve">from 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'@core/services/auth.service'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 w14:paraId="253A2560">
                            <w:pPr>
                              <w:pStyle w:val="7"/>
                              <w:spacing w:before="135"/>
                            </w:pPr>
                          </w:p>
                          <w:p w14:paraId="3F802202">
                            <w:pPr>
                              <w:pStyle w:val="7"/>
                              <w:ind w:left="155"/>
                            </w:pPr>
                            <w:r>
                              <w:rPr>
                                <w:color w:val="005CC4"/>
                                <w:spacing w:val="-2"/>
                              </w:rPr>
                              <w:t>@Component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({</w:t>
                            </w:r>
                          </w:p>
                          <w:p w14:paraId="26DD0043">
                            <w:pPr>
                              <w:pStyle w:val="7"/>
                              <w:spacing w:before="68"/>
                              <w:ind w:left="332"/>
                            </w:pPr>
                            <w:r>
                              <w:rPr>
                                <w:color w:val="005CC4"/>
                              </w:rPr>
                              <w:t>selector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032E61"/>
                              </w:rPr>
                              <w:t>'app-login'</w:t>
                            </w:r>
                            <w:r>
                              <w:rPr>
                                <w:color w:val="24292E"/>
                              </w:rPr>
                              <w:t xml:space="preserve">, </w:t>
                            </w:r>
                            <w:r>
                              <w:rPr>
                                <w:color w:val="6A737D"/>
                              </w:rPr>
                              <w:t xml:space="preserve">// Selector del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componente</w:t>
                            </w:r>
                          </w:p>
                          <w:p w14:paraId="5996A9A0">
                            <w:pPr>
                              <w:pStyle w:val="7"/>
                              <w:spacing w:before="68" w:line="326" w:lineRule="auto"/>
                              <w:ind w:left="332" w:right="2642"/>
                            </w:pPr>
                            <w:r>
                              <w:rPr>
                                <w:color w:val="005CC4"/>
                              </w:rPr>
                              <w:t>templateUrl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2E61"/>
                              </w:rPr>
                              <w:t>'./login.component.html'</w:t>
                            </w:r>
                            <w:r>
                              <w:rPr>
                                <w:color w:val="24292E"/>
                              </w:rPr>
                              <w:t>,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Ruta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la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plantilla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HTML </w:t>
                            </w:r>
                            <w:r>
                              <w:rPr>
                                <w:color w:val="005CC4"/>
                              </w:rPr>
                              <w:t>styleUrls</w:t>
                            </w:r>
                            <w:r>
                              <w:rPr>
                                <w:color w:val="24292E"/>
                              </w:rPr>
                              <w:t>: [</w:t>
                            </w:r>
                            <w:r>
                              <w:rPr>
                                <w:color w:val="032E61"/>
                              </w:rPr>
                              <w:t>'./login.component.scss'</w:t>
                            </w:r>
                            <w:r>
                              <w:rPr>
                                <w:color w:val="24292E"/>
                              </w:rPr>
                              <w:t xml:space="preserve">] </w:t>
                            </w:r>
                            <w:r>
                              <w:rPr>
                                <w:color w:val="6A737D"/>
                              </w:rPr>
                              <w:t>// Ruta de los estilos</w:t>
                            </w:r>
                          </w:p>
                          <w:p w14:paraId="65B57BAD">
                            <w:pPr>
                              <w:spacing w:before="0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14EA68E3">
                            <w:pPr>
                              <w:pStyle w:val="7"/>
                              <w:spacing w:before="83"/>
                              <w:ind w:left="155"/>
                            </w:pPr>
                            <w:r>
                              <w:rPr>
                                <w:color w:val="D63A49"/>
                              </w:rPr>
                              <w:t xml:space="preserve">export class </w:t>
                            </w:r>
                            <w:r>
                              <w:rPr>
                                <w:color w:val="6F41C1"/>
                              </w:rPr>
                              <w:t xml:space="preserve">LoginComponent </w:t>
                            </w:r>
                            <w:r>
                              <w:rPr>
                                <w:color w:val="24292E"/>
                                <w:spacing w:val="-10"/>
                              </w:rPr>
                              <w:t>{</w:t>
                            </w:r>
                          </w:p>
                          <w:p w14:paraId="7E967A8B">
                            <w:pPr>
                              <w:pStyle w:val="7"/>
                              <w:spacing w:before="67"/>
                              <w:ind w:left="332"/>
                            </w:pPr>
                            <w:r>
                              <w:rPr>
                                <w:color w:val="6A737D"/>
                              </w:rPr>
                              <w:t xml:space="preserve">// Inyección de dependencias usando el método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inject</w:t>
                            </w:r>
                          </w:p>
                          <w:p w14:paraId="78759D79">
                            <w:pPr>
                              <w:pStyle w:val="7"/>
                              <w:spacing w:before="68" w:line="326" w:lineRule="auto"/>
                              <w:ind w:left="332" w:right="2642"/>
                            </w:pPr>
                            <w:r>
                              <w:rPr>
                                <w:color w:val="D63A49"/>
                              </w:rPr>
                              <w:t>private</w:t>
                            </w:r>
                            <w:r>
                              <w:rPr>
                                <w:color w:val="D63A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fb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=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inject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6F41C1"/>
                              </w:rPr>
                              <w:t>FormBuilder</w:t>
                            </w:r>
                            <w:r>
                              <w:rPr>
                                <w:color w:val="24292E"/>
                              </w:rPr>
                              <w:t>);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Para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construir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formularios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reactivos </w:t>
                            </w:r>
                            <w:r>
                              <w:rPr>
                                <w:color w:val="D63A49"/>
                              </w:rPr>
                              <w:t xml:space="preserve">private </w:t>
                            </w:r>
                            <w:r>
                              <w:rPr>
                                <w:color w:val="24292E"/>
                              </w:rPr>
                              <w:t xml:space="preserve">authService = </w:t>
                            </w:r>
                            <w:r>
                              <w:rPr>
                                <w:color w:val="6F41C1"/>
                              </w:rPr>
                              <w:t>inject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6F41C1"/>
                              </w:rPr>
                              <w:t>AuthService</w:t>
                            </w:r>
                            <w:r>
                              <w:rPr>
                                <w:color w:val="24292E"/>
                              </w:rPr>
                              <w:t xml:space="preserve">); </w:t>
                            </w:r>
                            <w:r>
                              <w:rPr>
                                <w:color w:val="6A737D"/>
                              </w:rPr>
                              <w:t xml:space="preserve">// Servicio de autenticación </w:t>
                            </w:r>
                            <w:r>
                              <w:rPr>
                                <w:color w:val="D63A49"/>
                              </w:rPr>
                              <w:t xml:space="preserve">private </w:t>
                            </w:r>
                            <w:r>
                              <w:rPr>
                                <w:color w:val="24292E"/>
                              </w:rPr>
                              <w:t xml:space="preserve">router = </w:t>
                            </w:r>
                            <w:r>
                              <w:rPr>
                                <w:color w:val="6F41C1"/>
                              </w:rPr>
                              <w:t>inject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6F41C1"/>
                              </w:rPr>
                              <w:t>Router</w:t>
                            </w:r>
                            <w:r>
                              <w:rPr>
                                <w:color w:val="24292E"/>
                              </w:rPr>
                              <w:t xml:space="preserve">); </w:t>
                            </w:r>
                            <w:r>
                              <w:rPr>
                                <w:color w:val="6A737D"/>
                              </w:rPr>
                              <w:t>// Servicio de navegación</w:t>
                            </w:r>
                          </w:p>
                          <w:p w14:paraId="68F4E7B2">
                            <w:pPr>
                              <w:pStyle w:val="7"/>
                              <w:spacing w:before="68"/>
                            </w:pPr>
                          </w:p>
                          <w:p w14:paraId="5648910E">
                            <w:pPr>
                              <w:pStyle w:val="7"/>
                              <w:spacing w:line="345" w:lineRule="auto"/>
                              <w:ind w:left="332" w:right="4143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Definición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del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formulario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login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validaciones </w:t>
                            </w:r>
                            <w:r>
                              <w:rPr>
                                <w:color w:val="005CC4"/>
                              </w:rPr>
                              <w:t>loginForm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6F41C1"/>
                              </w:rPr>
                              <w:t xml:space="preserve">FormGroup </w:t>
                            </w:r>
                            <w:r>
                              <w:rPr>
                                <w:color w:val="24292E"/>
                              </w:rPr>
                              <w:t xml:space="preserve">= </w:t>
                            </w:r>
                            <w:r>
                              <w:rPr>
                                <w:color w:val="D63A49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</w:rPr>
                              <w:t>.fb.</w:t>
                            </w:r>
                            <w:r>
                              <w:rPr>
                                <w:color w:val="6F41C1"/>
                              </w:rPr>
                              <w:t>group</w:t>
                            </w:r>
                            <w:r>
                              <w:rPr>
                                <w:color w:val="24292E"/>
                              </w:rPr>
                              <w:t>({</w:t>
                            </w:r>
                          </w:p>
                          <w:p w14:paraId="5FAAF1B2">
                            <w:pPr>
                              <w:pStyle w:val="7"/>
                              <w:spacing w:line="173" w:lineRule="exact"/>
                              <w:ind w:left="509"/>
                            </w:pPr>
                            <w:r>
                              <w:rPr>
                                <w:color w:val="005CC4"/>
                              </w:rPr>
                              <w:t>email</w:t>
                            </w:r>
                            <w:r>
                              <w:rPr>
                                <w:color w:val="24292E"/>
                              </w:rPr>
                              <w:t>: [</w:t>
                            </w:r>
                            <w:r>
                              <w:rPr>
                                <w:color w:val="032E61"/>
                              </w:rPr>
                              <w:t>''</w:t>
                            </w:r>
                            <w:r>
                              <w:rPr>
                                <w:color w:val="24292E"/>
                              </w:rPr>
                              <w:t>, [</w:t>
                            </w:r>
                            <w:r>
                              <w:rPr>
                                <w:color w:val="6F41C1"/>
                              </w:rPr>
                              <w:t>Validators</w:t>
                            </w:r>
                            <w:r>
                              <w:rPr>
                                <w:color w:val="24292E"/>
                              </w:rPr>
                              <w:t xml:space="preserve">.required, </w:t>
                            </w:r>
                            <w:r>
                              <w:rPr>
                                <w:color w:val="6F41C1"/>
                              </w:rPr>
                              <w:t>Validators</w:t>
                            </w:r>
                            <w:r>
                              <w:rPr>
                                <w:color w:val="24292E"/>
                              </w:rPr>
                              <w:t xml:space="preserve">.email]], </w:t>
                            </w:r>
                            <w:r>
                              <w:rPr>
                                <w:color w:val="6A737D"/>
                              </w:rPr>
                              <w:t xml:space="preserve">// Campo email requerido y con formato de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email</w:t>
                            </w:r>
                          </w:p>
                          <w:p w14:paraId="65C9F458">
                            <w:pPr>
                              <w:pStyle w:val="7"/>
                              <w:spacing w:before="68" w:line="326" w:lineRule="auto"/>
                              <w:ind w:left="155" w:firstLine="353"/>
                            </w:pPr>
                            <w:r>
                              <w:rPr>
                                <w:color w:val="005CC4"/>
                              </w:rPr>
                              <w:t>password</w:t>
                            </w:r>
                            <w:r>
                              <w:rPr>
                                <w:color w:val="24292E"/>
                              </w:rPr>
                              <w:t>: [</w:t>
                            </w:r>
                            <w:r>
                              <w:rPr>
                                <w:color w:val="032E61"/>
                              </w:rPr>
                              <w:t>''</w:t>
                            </w:r>
                            <w:r>
                              <w:rPr>
                                <w:color w:val="24292E"/>
                              </w:rPr>
                              <w:t>, [</w:t>
                            </w:r>
                            <w:r>
                              <w:rPr>
                                <w:color w:val="6F41C1"/>
                              </w:rPr>
                              <w:t>Validators</w:t>
                            </w:r>
                            <w:r>
                              <w:rPr>
                                <w:color w:val="24292E"/>
                              </w:rPr>
                              <w:t xml:space="preserve">.required, </w:t>
                            </w:r>
                            <w:r>
                              <w:rPr>
                                <w:color w:val="6F41C1"/>
                              </w:rPr>
                              <w:t>Validators</w:t>
                            </w:r>
                            <w:r>
                              <w:rPr>
                                <w:color w:val="24292E"/>
                              </w:rPr>
                              <w:t>.</w:t>
                            </w:r>
                            <w:r>
                              <w:rPr>
                                <w:color w:val="6F41C1"/>
                              </w:rPr>
                              <w:t>minLength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005CC4"/>
                              </w:rPr>
                              <w:t>6</w:t>
                            </w:r>
                            <w:r>
                              <w:rPr>
                                <w:color w:val="24292E"/>
                              </w:rPr>
                              <w:t xml:space="preserve">)]] </w:t>
                            </w:r>
                            <w:r>
                              <w:rPr>
                                <w:color w:val="6A737D"/>
                              </w:rPr>
                              <w:t xml:space="preserve">// Campo password requerido y mínimo 6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caracteres</w:t>
                            </w:r>
                          </w:p>
                          <w:p w14:paraId="0B38D2E5">
                            <w:pPr>
                              <w:spacing w:before="0"/>
                              <w:ind w:left="33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6927020F">
                            <w:pPr>
                              <w:pStyle w:val="7"/>
                              <w:spacing w:before="136"/>
                            </w:pPr>
                          </w:p>
                          <w:p w14:paraId="5C0BDC63">
                            <w:pPr>
                              <w:pStyle w:val="7"/>
                              <w:spacing w:line="345" w:lineRule="auto"/>
                              <w:ind w:left="332" w:right="4143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Método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que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se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ejecuta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al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enviar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el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formulario </w:t>
                            </w:r>
                            <w:r>
                              <w:rPr>
                                <w:color w:val="6F41C1"/>
                              </w:rPr>
                              <w:t>onSubmit</w:t>
                            </w:r>
                            <w:r>
                              <w:rPr>
                                <w:color w:val="24292E"/>
                              </w:rPr>
                              <w:t xml:space="preserve">(): </w:t>
                            </w:r>
                            <w:r>
                              <w:rPr>
                                <w:color w:val="E36109"/>
                              </w:rPr>
                              <w:t xml:space="preserve">void </w:t>
                            </w:r>
                            <w:r>
                              <w:rPr>
                                <w:color w:val="24292E"/>
                              </w:rPr>
                              <w:t>{</w:t>
                            </w:r>
                          </w:p>
                          <w:p w14:paraId="738CB6C1">
                            <w:pPr>
                              <w:pStyle w:val="7"/>
                              <w:spacing w:line="173" w:lineRule="exact"/>
                              <w:ind w:left="509"/>
                            </w:pPr>
                            <w:r>
                              <w:rPr>
                                <w:color w:val="D63A49"/>
                              </w:rPr>
                              <w:t xml:space="preserve">if 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D63A49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</w:rPr>
                              <w:t xml:space="preserve">.loginForm.valid) { </w:t>
                            </w:r>
                            <w:r>
                              <w:rPr>
                                <w:color w:val="6A737D"/>
                              </w:rPr>
                              <w:t xml:space="preserve">// Verifica si el formulario es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válido</w:t>
                            </w:r>
                          </w:p>
                          <w:p w14:paraId="74440A27">
                            <w:pPr>
                              <w:pStyle w:val="7"/>
                              <w:spacing w:before="67" w:line="326" w:lineRule="auto"/>
                              <w:ind w:left="863" w:right="1141" w:hanging="177"/>
                            </w:pPr>
                            <w:r>
                              <w:rPr>
                                <w:color w:val="D63A49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</w:rPr>
                              <w:t>.authService.</w:t>
                            </w:r>
                            <w:r>
                              <w:rPr>
                                <w:color w:val="6F41C1"/>
                              </w:rPr>
                              <w:t>login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D63A49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</w:rPr>
                              <w:t>.loginForm.value).</w:t>
                            </w:r>
                            <w:r>
                              <w:rPr>
                                <w:color w:val="6F41C1"/>
                              </w:rPr>
                              <w:t>subscribe</w:t>
                            </w:r>
                            <w:r>
                              <w:rPr>
                                <w:color w:val="24292E"/>
                              </w:rPr>
                              <w:t xml:space="preserve">({ </w:t>
                            </w:r>
                            <w:r>
                              <w:rPr>
                                <w:color w:val="6A737D"/>
                              </w:rPr>
                              <w:t xml:space="preserve">// Llama al servicio de login </w:t>
                            </w:r>
                            <w:r>
                              <w:rPr>
                                <w:color w:val="005CC4"/>
                              </w:rPr>
                              <w:t>next</w:t>
                            </w:r>
                            <w:r>
                              <w:rPr>
                                <w:color w:val="24292E"/>
                              </w:rPr>
                              <w:t>: (response) =&gt; {</w:t>
                            </w:r>
                          </w:p>
                          <w:p w14:paraId="008D37A5">
                            <w:pPr>
                              <w:pStyle w:val="7"/>
                              <w:spacing w:before="1" w:line="326" w:lineRule="auto"/>
                              <w:ind w:left="1040" w:right="1060"/>
                            </w:pPr>
                            <w:r>
                              <w:rPr>
                                <w:color w:val="D63A49"/>
                              </w:rPr>
                              <w:t>localStorage</w:t>
                            </w:r>
                            <w:r>
                              <w:rPr>
                                <w:color w:val="24292E"/>
                              </w:rPr>
                              <w:t>.</w:t>
                            </w:r>
                            <w:r>
                              <w:rPr>
                                <w:color w:val="6F41C1"/>
                              </w:rPr>
                              <w:t>setItem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032E61"/>
                              </w:rPr>
                              <w:t>'token'</w:t>
                            </w:r>
                            <w:r>
                              <w:rPr>
                                <w:color w:val="24292E"/>
                              </w:rPr>
                              <w:t>,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response.token);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Guarda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el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token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en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localStorage </w:t>
                            </w:r>
                            <w:r>
                              <w:rPr>
                                <w:color w:val="D63A49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</w:rPr>
                              <w:t>.router.</w:t>
                            </w:r>
                            <w:r>
                              <w:rPr>
                                <w:color w:val="6F41C1"/>
                              </w:rPr>
                              <w:t>navigate</w:t>
                            </w:r>
                            <w:r>
                              <w:rPr>
                                <w:color w:val="24292E"/>
                              </w:rPr>
                              <w:t>([</w:t>
                            </w:r>
                            <w:r>
                              <w:rPr>
                                <w:color w:val="032E61"/>
                              </w:rPr>
                              <w:t>'/dashboard'</w:t>
                            </w:r>
                            <w:r>
                              <w:rPr>
                                <w:color w:val="24292E"/>
                              </w:rPr>
                              <w:t xml:space="preserve">]); </w:t>
                            </w:r>
                            <w:r>
                              <w:rPr>
                                <w:color w:val="6A737D"/>
                              </w:rPr>
                              <w:t>// Redirige al dashboard</w:t>
                            </w:r>
                          </w:p>
                          <w:p w14:paraId="5E7B2269">
                            <w:pPr>
                              <w:spacing w:before="0"/>
                              <w:ind w:left="863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56500A33">
                            <w:pPr>
                              <w:pStyle w:val="7"/>
                              <w:spacing w:before="83"/>
                              <w:ind w:left="863"/>
                            </w:pPr>
                            <w:r>
                              <w:rPr>
                                <w:color w:val="005CC4"/>
                              </w:rPr>
                              <w:t>error</w:t>
                            </w:r>
                            <w:r>
                              <w:rPr>
                                <w:color w:val="24292E"/>
                              </w:rPr>
                              <w:t xml:space="preserve">: (error) =&gt; </w:t>
                            </w:r>
                            <w:r>
                              <w:rPr>
                                <w:color w:val="24292E"/>
                                <w:spacing w:val="-10"/>
                              </w:rPr>
                              <w:t>{</w:t>
                            </w:r>
                          </w:p>
                          <w:p w14:paraId="5C7ECF17">
                            <w:pPr>
                              <w:pStyle w:val="7"/>
                              <w:spacing w:before="68"/>
                              <w:ind w:left="1040"/>
                            </w:pPr>
                            <w:r>
                              <w:rPr>
                                <w:color w:val="D63A49"/>
                              </w:rPr>
                              <w:t>console</w:t>
                            </w:r>
                            <w:r>
                              <w:rPr>
                                <w:color w:val="24292E"/>
                              </w:rPr>
                              <w:t>.</w:t>
                            </w:r>
                            <w:r>
                              <w:rPr>
                                <w:color w:val="6F41C1"/>
                              </w:rPr>
                              <w:t>error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032E61"/>
                              </w:rPr>
                              <w:t>'Login failed:'</w:t>
                            </w:r>
                            <w:r>
                              <w:rPr>
                                <w:color w:val="24292E"/>
                              </w:rPr>
                              <w:t xml:space="preserve">, error); </w:t>
                            </w:r>
                            <w:r>
                              <w:rPr>
                                <w:color w:val="6A737D"/>
                              </w:rPr>
                              <w:t xml:space="preserve">// Muestra error en consola si falla el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login</w:t>
                            </w:r>
                          </w:p>
                          <w:p w14:paraId="0BB50A6C">
                            <w:pPr>
                              <w:spacing w:before="67"/>
                              <w:ind w:left="0" w:right="8676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48099AC">
                            <w:pPr>
                              <w:spacing w:before="68"/>
                              <w:ind w:left="0" w:right="8676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3FF66CCA">
                            <w:pPr>
                              <w:spacing w:before="68"/>
                              <w:ind w:left="509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EDD3937">
                            <w:pPr>
                              <w:spacing w:before="67"/>
                              <w:ind w:left="33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FC832F5">
                            <w:pPr>
                              <w:spacing w:before="68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4" o:spid="_x0000_s1026" o:spt="202" type="#_x0000_t202" style="position:absolute;left:0pt;margin-left:57.2pt;margin-top:10.95pt;height:517.1pt;width:481.5pt;mso-position-horizontal-relative:page;mso-wrap-distance-bottom:0pt;mso-wrap-distance-top:0pt;z-index:-251597824;mso-width-relative:page;mso-height-relative:page;" filled="f" stroked="f" coordsize="21600,21600" o:gfxdata="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l2EhNkAAAAMAQAADwAAAAAAAAABACAAAAAiAAAAZHJzL2Rvd25yZXYueG1sUEsBAhQAFAAA&#10;AAgAh07iQIqIbzy1AQAAeQ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51288C">
                      <w:pPr>
                        <w:pStyle w:val="7"/>
                        <w:spacing w:before="193" w:line="326" w:lineRule="auto"/>
                        <w:ind w:left="155" w:right="4143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Importa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los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módulos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y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servicios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necesarios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Angular </w:t>
                      </w:r>
                      <w:r>
                        <w:rPr>
                          <w:color w:val="D63A49"/>
                        </w:rPr>
                        <w:t xml:space="preserve">import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6F41C1"/>
                        </w:rPr>
                        <w:t>Component</w:t>
                      </w:r>
                      <w:r>
                        <w:rPr>
                          <w:color w:val="24292E"/>
                        </w:rPr>
                        <w:t xml:space="preserve">, inject } </w:t>
                      </w:r>
                      <w:r>
                        <w:rPr>
                          <w:color w:val="D63A49"/>
                        </w:rPr>
                        <w:t xml:space="preserve">from </w:t>
                      </w:r>
                      <w:r>
                        <w:rPr>
                          <w:color w:val="032E61"/>
                        </w:rPr>
                        <w:t>'@angular/core'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18C1AED5">
                      <w:pPr>
                        <w:pStyle w:val="7"/>
                        <w:spacing w:before="1" w:line="326" w:lineRule="auto"/>
                        <w:ind w:left="155" w:right="3337"/>
                      </w:pPr>
                      <w:r>
                        <w:rPr>
                          <w:color w:val="D63A49"/>
                        </w:rPr>
                        <w:t>import</w:t>
                      </w:r>
                      <w:r>
                        <w:rPr>
                          <w:color w:val="D63A49"/>
                          <w:spacing w:val="-1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{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FormBuilder</w:t>
                      </w:r>
                      <w:r>
                        <w:rPr>
                          <w:color w:val="24292E"/>
                        </w:rPr>
                        <w:t>,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FormGroup</w:t>
                      </w:r>
                      <w:r>
                        <w:rPr>
                          <w:color w:val="24292E"/>
                        </w:rPr>
                        <w:t>,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Validators</w:t>
                      </w:r>
                      <w:r>
                        <w:rPr>
                          <w:color w:val="6F41C1"/>
                          <w:spacing w:val="-1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}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D63A49"/>
                        </w:rPr>
                        <w:t>from</w:t>
                      </w:r>
                      <w:r>
                        <w:rPr>
                          <w:color w:val="D63A49"/>
                          <w:spacing w:val="-1"/>
                        </w:rPr>
                        <w:t xml:space="preserve"> </w:t>
                      </w:r>
                      <w:r>
                        <w:rPr>
                          <w:color w:val="032E61"/>
                        </w:rPr>
                        <w:t>'@angular/forms'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D63A49"/>
                        </w:rPr>
                        <w:t xml:space="preserve">import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6F41C1"/>
                        </w:rPr>
                        <w:t xml:space="preserve">Router </w:t>
                      </w:r>
                      <w:r>
                        <w:rPr>
                          <w:color w:val="24292E"/>
                        </w:rPr>
                        <w:t xml:space="preserve">} </w:t>
                      </w:r>
                      <w:r>
                        <w:rPr>
                          <w:color w:val="D63A49"/>
                        </w:rPr>
                        <w:t xml:space="preserve">from </w:t>
                      </w:r>
                      <w:r>
                        <w:rPr>
                          <w:color w:val="032E61"/>
                        </w:rPr>
                        <w:t>'@angular/router'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3B996B85">
                      <w:pPr>
                        <w:pStyle w:val="7"/>
                        <w:spacing w:before="15"/>
                        <w:ind w:left="155"/>
                      </w:pPr>
                      <w:r>
                        <w:rPr>
                          <w:color w:val="D63A49"/>
                        </w:rPr>
                        <w:t xml:space="preserve">import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6F41C1"/>
                        </w:rPr>
                        <w:t xml:space="preserve">AuthService </w:t>
                      </w:r>
                      <w:r>
                        <w:rPr>
                          <w:color w:val="24292E"/>
                        </w:rPr>
                        <w:t xml:space="preserve">} </w:t>
                      </w:r>
                      <w:r>
                        <w:rPr>
                          <w:color w:val="D63A49"/>
                        </w:rPr>
                        <w:t xml:space="preserve">from </w:t>
                      </w:r>
                      <w:r>
                        <w:rPr>
                          <w:color w:val="032E61"/>
                          <w:spacing w:val="-2"/>
                        </w:rPr>
                        <w:t>'@core/services/auth.service'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 w14:paraId="253A2560">
                      <w:pPr>
                        <w:pStyle w:val="7"/>
                        <w:spacing w:before="135"/>
                      </w:pPr>
                    </w:p>
                    <w:p w14:paraId="3F802202">
                      <w:pPr>
                        <w:pStyle w:val="7"/>
                        <w:ind w:left="155"/>
                      </w:pPr>
                      <w:r>
                        <w:rPr>
                          <w:color w:val="005CC4"/>
                          <w:spacing w:val="-2"/>
                        </w:rPr>
                        <w:t>@Component</w:t>
                      </w:r>
                      <w:r>
                        <w:rPr>
                          <w:color w:val="24292E"/>
                          <w:spacing w:val="-2"/>
                        </w:rPr>
                        <w:t>({</w:t>
                      </w:r>
                    </w:p>
                    <w:p w14:paraId="26DD0043">
                      <w:pPr>
                        <w:pStyle w:val="7"/>
                        <w:spacing w:before="68"/>
                        <w:ind w:left="332"/>
                      </w:pPr>
                      <w:r>
                        <w:rPr>
                          <w:color w:val="005CC4"/>
                        </w:rPr>
                        <w:t>selector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032E61"/>
                        </w:rPr>
                        <w:t>'app-login'</w:t>
                      </w:r>
                      <w:r>
                        <w:rPr>
                          <w:color w:val="24292E"/>
                        </w:rPr>
                        <w:t xml:space="preserve">, </w:t>
                      </w:r>
                      <w:r>
                        <w:rPr>
                          <w:color w:val="6A737D"/>
                        </w:rPr>
                        <w:t xml:space="preserve">// Selector del </w:t>
                      </w:r>
                      <w:r>
                        <w:rPr>
                          <w:color w:val="6A737D"/>
                          <w:spacing w:val="-2"/>
                        </w:rPr>
                        <w:t>componente</w:t>
                      </w:r>
                    </w:p>
                    <w:p w14:paraId="5996A9A0">
                      <w:pPr>
                        <w:pStyle w:val="7"/>
                        <w:spacing w:before="68" w:line="326" w:lineRule="auto"/>
                        <w:ind w:left="332" w:right="2642"/>
                      </w:pPr>
                      <w:r>
                        <w:rPr>
                          <w:color w:val="005CC4"/>
                        </w:rPr>
                        <w:t>templateUrl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"/>
                        </w:rPr>
                        <w:t xml:space="preserve"> </w:t>
                      </w:r>
                      <w:r>
                        <w:rPr>
                          <w:color w:val="032E61"/>
                        </w:rPr>
                        <w:t>'./login.component.html'</w:t>
                      </w:r>
                      <w:r>
                        <w:rPr>
                          <w:color w:val="24292E"/>
                        </w:rPr>
                        <w:t>,</w:t>
                      </w:r>
                      <w:r>
                        <w:rPr>
                          <w:color w:val="24292E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Ruta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la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plantilla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HTML </w:t>
                      </w:r>
                      <w:r>
                        <w:rPr>
                          <w:color w:val="005CC4"/>
                        </w:rPr>
                        <w:t>styleUrls</w:t>
                      </w:r>
                      <w:r>
                        <w:rPr>
                          <w:color w:val="24292E"/>
                        </w:rPr>
                        <w:t>: [</w:t>
                      </w:r>
                      <w:r>
                        <w:rPr>
                          <w:color w:val="032E61"/>
                        </w:rPr>
                        <w:t>'./login.component.scss'</w:t>
                      </w:r>
                      <w:r>
                        <w:rPr>
                          <w:color w:val="24292E"/>
                        </w:rPr>
                        <w:t xml:space="preserve">] </w:t>
                      </w:r>
                      <w:r>
                        <w:rPr>
                          <w:color w:val="6A737D"/>
                        </w:rPr>
                        <w:t>// Ruta de los estilos</w:t>
                      </w:r>
                    </w:p>
                    <w:p w14:paraId="65B57BAD">
                      <w:pPr>
                        <w:spacing w:before="0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5"/>
                          <w:sz w:val="16"/>
                        </w:rPr>
                        <w:t>})</w:t>
                      </w:r>
                    </w:p>
                    <w:p w14:paraId="14EA68E3">
                      <w:pPr>
                        <w:pStyle w:val="7"/>
                        <w:spacing w:before="83"/>
                        <w:ind w:left="155"/>
                      </w:pPr>
                      <w:r>
                        <w:rPr>
                          <w:color w:val="D63A49"/>
                        </w:rPr>
                        <w:t xml:space="preserve">export class </w:t>
                      </w:r>
                      <w:r>
                        <w:rPr>
                          <w:color w:val="6F41C1"/>
                        </w:rPr>
                        <w:t xml:space="preserve">LoginComponent </w:t>
                      </w:r>
                      <w:r>
                        <w:rPr>
                          <w:color w:val="24292E"/>
                          <w:spacing w:val="-10"/>
                        </w:rPr>
                        <w:t>{</w:t>
                      </w:r>
                    </w:p>
                    <w:p w14:paraId="7E967A8B">
                      <w:pPr>
                        <w:pStyle w:val="7"/>
                        <w:spacing w:before="67"/>
                        <w:ind w:left="332"/>
                      </w:pPr>
                      <w:r>
                        <w:rPr>
                          <w:color w:val="6A737D"/>
                        </w:rPr>
                        <w:t xml:space="preserve">// Inyección de dependencias usando el método </w:t>
                      </w:r>
                      <w:r>
                        <w:rPr>
                          <w:color w:val="6A737D"/>
                          <w:spacing w:val="-2"/>
                        </w:rPr>
                        <w:t>inject</w:t>
                      </w:r>
                    </w:p>
                    <w:p w14:paraId="78759D79">
                      <w:pPr>
                        <w:pStyle w:val="7"/>
                        <w:spacing w:before="68" w:line="326" w:lineRule="auto"/>
                        <w:ind w:left="332" w:right="2642"/>
                      </w:pPr>
                      <w:r>
                        <w:rPr>
                          <w:color w:val="D63A49"/>
                        </w:rPr>
                        <w:t>private</w:t>
                      </w:r>
                      <w:r>
                        <w:rPr>
                          <w:color w:val="D63A49"/>
                          <w:spacing w:val="-1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fb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=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inject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6F41C1"/>
                        </w:rPr>
                        <w:t>FormBuilder</w:t>
                      </w:r>
                      <w:r>
                        <w:rPr>
                          <w:color w:val="24292E"/>
                        </w:rPr>
                        <w:t>);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Para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construir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formularios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reactivos </w:t>
                      </w:r>
                      <w:r>
                        <w:rPr>
                          <w:color w:val="D63A49"/>
                        </w:rPr>
                        <w:t xml:space="preserve">private </w:t>
                      </w:r>
                      <w:r>
                        <w:rPr>
                          <w:color w:val="24292E"/>
                        </w:rPr>
                        <w:t xml:space="preserve">authService = </w:t>
                      </w:r>
                      <w:r>
                        <w:rPr>
                          <w:color w:val="6F41C1"/>
                        </w:rPr>
                        <w:t>inject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6F41C1"/>
                        </w:rPr>
                        <w:t>AuthService</w:t>
                      </w:r>
                      <w:r>
                        <w:rPr>
                          <w:color w:val="24292E"/>
                        </w:rPr>
                        <w:t xml:space="preserve">); </w:t>
                      </w:r>
                      <w:r>
                        <w:rPr>
                          <w:color w:val="6A737D"/>
                        </w:rPr>
                        <w:t xml:space="preserve">// Servicio de autenticación </w:t>
                      </w:r>
                      <w:r>
                        <w:rPr>
                          <w:color w:val="D63A49"/>
                        </w:rPr>
                        <w:t xml:space="preserve">private </w:t>
                      </w:r>
                      <w:r>
                        <w:rPr>
                          <w:color w:val="24292E"/>
                        </w:rPr>
                        <w:t xml:space="preserve">router = </w:t>
                      </w:r>
                      <w:r>
                        <w:rPr>
                          <w:color w:val="6F41C1"/>
                        </w:rPr>
                        <w:t>inject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6F41C1"/>
                        </w:rPr>
                        <w:t>Router</w:t>
                      </w:r>
                      <w:r>
                        <w:rPr>
                          <w:color w:val="24292E"/>
                        </w:rPr>
                        <w:t xml:space="preserve">); </w:t>
                      </w:r>
                      <w:r>
                        <w:rPr>
                          <w:color w:val="6A737D"/>
                        </w:rPr>
                        <w:t>// Servicio de navegación</w:t>
                      </w:r>
                    </w:p>
                    <w:p w14:paraId="68F4E7B2">
                      <w:pPr>
                        <w:pStyle w:val="7"/>
                        <w:spacing w:before="68"/>
                      </w:pPr>
                    </w:p>
                    <w:p w14:paraId="5648910E">
                      <w:pPr>
                        <w:pStyle w:val="7"/>
                        <w:spacing w:line="345" w:lineRule="auto"/>
                        <w:ind w:left="332" w:right="4143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Definición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del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formulario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login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validaciones </w:t>
                      </w:r>
                      <w:r>
                        <w:rPr>
                          <w:color w:val="005CC4"/>
                        </w:rPr>
                        <w:t>loginForm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6F41C1"/>
                        </w:rPr>
                        <w:t xml:space="preserve">FormGroup </w:t>
                      </w:r>
                      <w:r>
                        <w:rPr>
                          <w:color w:val="24292E"/>
                        </w:rPr>
                        <w:t xml:space="preserve">= </w:t>
                      </w:r>
                      <w:r>
                        <w:rPr>
                          <w:color w:val="D63A49"/>
                        </w:rPr>
                        <w:t>this</w:t>
                      </w:r>
                      <w:r>
                        <w:rPr>
                          <w:color w:val="24292E"/>
                        </w:rPr>
                        <w:t>.fb.</w:t>
                      </w:r>
                      <w:r>
                        <w:rPr>
                          <w:color w:val="6F41C1"/>
                        </w:rPr>
                        <w:t>group</w:t>
                      </w:r>
                      <w:r>
                        <w:rPr>
                          <w:color w:val="24292E"/>
                        </w:rPr>
                        <w:t>({</w:t>
                      </w:r>
                    </w:p>
                    <w:p w14:paraId="5FAAF1B2">
                      <w:pPr>
                        <w:pStyle w:val="7"/>
                        <w:spacing w:line="173" w:lineRule="exact"/>
                        <w:ind w:left="509"/>
                      </w:pPr>
                      <w:r>
                        <w:rPr>
                          <w:color w:val="005CC4"/>
                        </w:rPr>
                        <w:t>email</w:t>
                      </w:r>
                      <w:r>
                        <w:rPr>
                          <w:color w:val="24292E"/>
                        </w:rPr>
                        <w:t>: [</w:t>
                      </w:r>
                      <w:r>
                        <w:rPr>
                          <w:color w:val="032E61"/>
                        </w:rPr>
                        <w:t>''</w:t>
                      </w:r>
                      <w:r>
                        <w:rPr>
                          <w:color w:val="24292E"/>
                        </w:rPr>
                        <w:t>, [</w:t>
                      </w:r>
                      <w:r>
                        <w:rPr>
                          <w:color w:val="6F41C1"/>
                        </w:rPr>
                        <w:t>Validators</w:t>
                      </w:r>
                      <w:r>
                        <w:rPr>
                          <w:color w:val="24292E"/>
                        </w:rPr>
                        <w:t xml:space="preserve">.required, </w:t>
                      </w:r>
                      <w:r>
                        <w:rPr>
                          <w:color w:val="6F41C1"/>
                        </w:rPr>
                        <w:t>Validators</w:t>
                      </w:r>
                      <w:r>
                        <w:rPr>
                          <w:color w:val="24292E"/>
                        </w:rPr>
                        <w:t xml:space="preserve">.email]], </w:t>
                      </w:r>
                      <w:r>
                        <w:rPr>
                          <w:color w:val="6A737D"/>
                        </w:rPr>
                        <w:t xml:space="preserve">// Campo email requerido y con formato de </w:t>
                      </w:r>
                      <w:r>
                        <w:rPr>
                          <w:color w:val="6A737D"/>
                          <w:spacing w:val="-2"/>
                        </w:rPr>
                        <w:t>email</w:t>
                      </w:r>
                    </w:p>
                    <w:p w14:paraId="65C9F458">
                      <w:pPr>
                        <w:pStyle w:val="7"/>
                        <w:spacing w:before="68" w:line="326" w:lineRule="auto"/>
                        <w:ind w:left="155" w:firstLine="353"/>
                      </w:pPr>
                      <w:r>
                        <w:rPr>
                          <w:color w:val="005CC4"/>
                        </w:rPr>
                        <w:t>password</w:t>
                      </w:r>
                      <w:r>
                        <w:rPr>
                          <w:color w:val="24292E"/>
                        </w:rPr>
                        <w:t>: [</w:t>
                      </w:r>
                      <w:r>
                        <w:rPr>
                          <w:color w:val="032E61"/>
                        </w:rPr>
                        <w:t>''</w:t>
                      </w:r>
                      <w:r>
                        <w:rPr>
                          <w:color w:val="24292E"/>
                        </w:rPr>
                        <w:t>, [</w:t>
                      </w:r>
                      <w:r>
                        <w:rPr>
                          <w:color w:val="6F41C1"/>
                        </w:rPr>
                        <w:t>Validators</w:t>
                      </w:r>
                      <w:r>
                        <w:rPr>
                          <w:color w:val="24292E"/>
                        </w:rPr>
                        <w:t xml:space="preserve">.required, </w:t>
                      </w:r>
                      <w:r>
                        <w:rPr>
                          <w:color w:val="6F41C1"/>
                        </w:rPr>
                        <w:t>Validators</w:t>
                      </w:r>
                      <w:r>
                        <w:rPr>
                          <w:color w:val="24292E"/>
                        </w:rPr>
                        <w:t>.</w:t>
                      </w:r>
                      <w:r>
                        <w:rPr>
                          <w:color w:val="6F41C1"/>
                        </w:rPr>
                        <w:t>minLength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005CC4"/>
                        </w:rPr>
                        <w:t>6</w:t>
                      </w:r>
                      <w:r>
                        <w:rPr>
                          <w:color w:val="24292E"/>
                        </w:rPr>
                        <w:t xml:space="preserve">)]] </w:t>
                      </w:r>
                      <w:r>
                        <w:rPr>
                          <w:color w:val="6A737D"/>
                        </w:rPr>
                        <w:t xml:space="preserve">// Campo password requerido y mínimo 6 </w:t>
                      </w:r>
                      <w:r>
                        <w:rPr>
                          <w:color w:val="6A737D"/>
                          <w:spacing w:val="-2"/>
                        </w:rPr>
                        <w:t>caracteres</w:t>
                      </w:r>
                    </w:p>
                    <w:p w14:paraId="0B38D2E5">
                      <w:pPr>
                        <w:spacing w:before="0"/>
                        <w:ind w:left="33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5"/>
                          <w:sz w:val="16"/>
                        </w:rPr>
                        <w:t>});</w:t>
                      </w:r>
                    </w:p>
                    <w:p w14:paraId="6927020F">
                      <w:pPr>
                        <w:pStyle w:val="7"/>
                        <w:spacing w:before="136"/>
                      </w:pPr>
                    </w:p>
                    <w:p w14:paraId="5C0BDC63">
                      <w:pPr>
                        <w:pStyle w:val="7"/>
                        <w:spacing w:line="345" w:lineRule="auto"/>
                        <w:ind w:left="332" w:right="4143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Método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que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se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ejecuta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al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enviar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el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formulario </w:t>
                      </w:r>
                      <w:r>
                        <w:rPr>
                          <w:color w:val="6F41C1"/>
                        </w:rPr>
                        <w:t>onSubmit</w:t>
                      </w:r>
                      <w:r>
                        <w:rPr>
                          <w:color w:val="24292E"/>
                        </w:rPr>
                        <w:t xml:space="preserve">(): </w:t>
                      </w:r>
                      <w:r>
                        <w:rPr>
                          <w:color w:val="E36109"/>
                        </w:rPr>
                        <w:t xml:space="preserve">void </w:t>
                      </w:r>
                      <w:r>
                        <w:rPr>
                          <w:color w:val="24292E"/>
                        </w:rPr>
                        <w:t>{</w:t>
                      </w:r>
                    </w:p>
                    <w:p w14:paraId="738CB6C1">
                      <w:pPr>
                        <w:pStyle w:val="7"/>
                        <w:spacing w:line="173" w:lineRule="exact"/>
                        <w:ind w:left="509"/>
                      </w:pPr>
                      <w:r>
                        <w:rPr>
                          <w:color w:val="D63A49"/>
                        </w:rPr>
                        <w:t xml:space="preserve">if 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D63A49"/>
                        </w:rPr>
                        <w:t>this</w:t>
                      </w:r>
                      <w:r>
                        <w:rPr>
                          <w:color w:val="24292E"/>
                        </w:rPr>
                        <w:t xml:space="preserve">.loginForm.valid) { </w:t>
                      </w:r>
                      <w:r>
                        <w:rPr>
                          <w:color w:val="6A737D"/>
                        </w:rPr>
                        <w:t xml:space="preserve">// Verifica si el formulario es </w:t>
                      </w:r>
                      <w:r>
                        <w:rPr>
                          <w:color w:val="6A737D"/>
                          <w:spacing w:val="-2"/>
                        </w:rPr>
                        <w:t>válido</w:t>
                      </w:r>
                    </w:p>
                    <w:p w14:paraId="74440A27">
                      <w:pPr>
                        <w:pStyle w:val="7"/>
                        <w:spacing w:before="67" w:line="326" w:lineRule="auto"/>
                        <w:ind w:left="863" w:right="1141" w:hanging="177"/>
                      </w:pPr>
                      <w:r>
                        <w:rPr>
                          <w:color w:val="D63A49"/>
                        </w:rPr>
                        <w:t>this</w:t>
                      </w:r>
                      <w:r>
                        <w:rPr>
                          <w:color w:val="24292E"/>
                        </w:rPr>
                        <w:t>.authService.</w:t>
                      </w:r>
                      <w:r>
                        <w:rPr>
                          <w:color w:val="6F41C1"/>
                        </w:rPr>
                        <w:t>login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D63A49"/>
                        </w:rPr>
                        <w:t>this</w:t>
                      </w:r>
                      <w:r>
                        <w:rPr>
                          <w:color w:val="24292E"/>
                        </w:rPr>
                        <w:t>.loginForm.value).</w:t>
                      </w:r>
                      <w:r>
                        <w:rPr>
                          <w:color w:val="6F41C1"/>
                        </w:rPr>
                        <w:t>subscribe</w:t>
                      </w:r>
                      <w:r>
                        <w:rPr>
                          <w:color w:val="24292E"/>
                        </w:rPr>
                        <w:t xml:space="preserve">({ </w:t>
                      </w:r>
                      <w:r>
                        <w:rPr>
                          <w:color w:val="6A737D"/>
                        </w:rPr>
                        <w:t xml:space="preserve">// Llama al servicio de login </w:t>
                      </w:r>
                      <w:r>
                        <w:rPr>
                          <w:color w:val="005CC4"/>
                        </w:rPr>
                        <w:t>next</w:t>
                      </w:r>
                      <w:r>
                        <w:rPr>
                          <w:color w:val="24292E"/>
                        </w:rPr>
                        <w:t>: (response) =&gt; {</w:t>
                      </w:r>
                    </w:p>
                    <w:p w14:paraId="008D37A5">
                      <w:pPr>
                        <w:pStyle w:val="7"/>
                        <w:spacing w:before="1" w:line="326" w:lineRule="auto"/>
                        <w:ind w:left="1040" w:right="1060"/>
                      </w:pPr>
                      <w:r>
                        <w:rPr>
                          <w:color w:val="D63A49"/>
                        </w:rPr>
                        <w:t>localStorage</w:t>
                      </w:r>
                      <w:r>
                        <w:rPr>
                          <w:color w:val="24292E"/>
                        </w:rPr>
                        <w:t>.</w:t>
                      </w:r>
                      <w:r>
                        <w:rPr>
                          <w:color w:val="6F41C1"/>
                        </w:rPr>
                        <w:t>setItem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032E61"/>
                        </w:rPr>
                        <w:t>'token'</w:t>
                      </w:r>
                      <w:r>
                        <w:rPr>
                          <w:color w:val="24292E"/>
                        </w:rPr>
                        <w:t>,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response.token);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Guarda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el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token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en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localStorage </w:t>
                      </w:r>
                      <w:r>
                        <w:rPr>
                          <w:color w:val="D63A49"/>
                        </w:rPr>
                        <w:t>this</w:t>
                      </w:r>
                      <w:r>
                        <w:rPr>
                          <w:color w:val="24292E"/>
                        </w:rPr>
                        <w:t>.router.</w:t>
                      </w:r>
                      <w:r>
                        <w:rPr>
                          <w:color w:val="6F41C1"/>
                        </w:rPr>
                        <w:t>navigate</w:t>
                      </w:r>
                      <w:r>
                        <w:rPr>
                          <w:color w:val="24292E"/>
                        </w:rPr>
                        <w:t>([</w:t>
                      </w:r>
                      <w:r>
                        <w:rPr>
                          <w:color w:val="032E61"/>
                        </w:rPr>
                        <w:t>'/dashboard'</w:t>
                      </w:r>
                      <w:r>
                        <w:rPr>
                          <w:color w:val="24292E"/>
                        </w:rPr>
                        <w:t xml:space="preserve">]); </w:t>
                      </w:r>
                      <w:r>
                        <w:rPr>
                          <w:color w:val="6A737D"/>
                        </w:rPr>
                        <w:t>// Redirige al dashboard</w:t>
                      </w:r>
                    </w:p>
                    <w:p w14:paraId="5E7B2269">
                      <w:pPr>
                        <w:spacing w:before="0"/>
                        <w:ind w:left="863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5"/>
                          <w:sz w:val="16"/>
                        </w:rPr>
                        <w:t>},</w:t>
                      </w:r>
                    </w:p>
                    <w:p w14:paraId="56500A33">
                      <w:pPr>
                        <w:pStyle w:val="7"/>
                        <w:spacing w:before="83"/>
                        <w:ind w:left="863"/>
                      </w:pPr>
                      <w:r>
                        <w:rPr>
                          <w:color w:val="005CC4"/>
                        </w:rPr>
                        <w:t>error</w:t>
                      </w:r>
                      <w:r>
                        <w:rPr>
                          <w:color w:val="24292E"/>
                        </w:rPr>
                        <w:t xml:space="preserve">: (error) =&gt; </w:t>
                      </w:r>
                      <w:r>
                        <w:rPr>
                          <w:color w:val="24292E"/>
                          <w:spacing w:val="-10"/>
                        </w:rPr>
                        <w:t>{</w:t>
                      </w:r>
                    </w:p>
                    <w:p w14:paraId="5C7ECF17">
                      <w:pPr>
                        <w:pStyle w:val="7"/>
                        <w:spacing w:before="68"/>
                        <w:ind w:left="1040"/>
                      </w:pPr>
                      <w:r>
                        <w:rPr>
                          <w:color w:val="D63A49"/>
                        </w:rPr>
                        <w:t>console</w:t>
                      </w:r>
                      <w:r>
                        <w:rPr>
                          <w:color w:val="24292E"/>
                        </w:rPr>
                        <w:t>.</w:t>
                      </w:r>
                      <w:r>
                        <w:rPr>
                          <w:color w:val="6F41C1"/>
                        </w:rPr>
                        <w:t>error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032E61"/>
                        </w:rPr>
                        <w:t>'Login failed:'</w:t>
                      </w:r>
                      <w:r>
                        <w:rPr>
                          <w:color w:val="24292E"/>
                        </w:rPr>
                        <w:t xml:space="preserve">, error); </w:t>
                      </w:r>
                      <w:r>
                        <w:rPr>
                          <w:color w:val="6A737D"/>
                        </w:rPr>
                        <w:t xml:space="preserve">// Muestra error en consola si falla el </w:t>
                      </w:r>
                      <w:r>
                        <w:rPr>
                          <w:color w:val="6A737D"/>
                          <w:spacing w:val="-2"/>
                        </w:rPr>
                        <w:t>login</w:t>
                      </w:r>
                    </w:p>
                    <w:p w14:paraId="0BB50A6C">
                      <w:pPr>
                        <w:spacing w:before="67"/>
                        <w:ind w:left="0" w:right="8676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048099AC">
                      <w:pPr>
                        <w:spacing w:before="68"/>
                        <w:ind w:left="0" w:right="8676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5"/>
                          <w:sz w:val="16"/>
                        </w:rPr>
                        <w:t>});</w:t>
                      </w:r>
                    </w:p>
                    <w:p w14:paraId="3FF66CCA">
                      <w:pPr>
                        <w:spacing w:before="68"/>
                        <w:ind w:left="509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2EDD3937">
                      <w:pPr>
                        <w:spacing w:before="67"/>
                        <w:ind w:left="33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2FC832F5">
                      <w:pPr>
                        <w:spacing w:before="68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62AF7A3">
      <w:pPr>
        <w:pStyle w:val="7"/>
        <w:spacing w:before="26"/>
        <w:rPr>
          <w:rFonts w:ascii="Segoe UI"/>
          <w:b/>
          <w:sz w:val="19"/>
        </w:rPr>
      </w:pPr>
    </w:p>
    <w:p w14:paraId="12BCD4F9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Módulo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Multas</w:t>
      </w:r>
    </w:p>
    <w:p w14:paraId="2FDD4194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Componentes</w:t>
      </w:r>
      <w:r>
        <w:rPr>
          <w:rFonts w:ascii="Segoe UI"/>
          <w:b/>
          <w:color w:val="111111"/>
          <w:spacing w:val="31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Principales</w:t>
      </w:r>
    </w:p>
    <w:p w14:paraId="25F5FD76">
      <w:pPr>
        <w:spacing w:after="0"/>
        <w:jc w:val="left"/>
        <w:rPr>
          <w:rFonts w:ascii="Segoe UI"/>
          <w:b/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0C32116E">
      <w:pPr>
        <w:pStyle w:val="9"/>
        <w:numPr>
          <w:ilvl w:val="2"/>
          <w:numId w:val="2"/>
        </w:numPr>
        <w:tabs>
          <w:tab w:val="left" w:pos="551"/>
        </w:tabs>
        <w:spacing w:before="89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sz w:val="16"/>
        </w:rPr>
        <w:t>Consultar</w:t>
      </w:r>
      <w:r>
        <w:rPr>
          <w:b/>
          <w:color w:val="111111"/>
          <w:spacing w:val="22"/>
          <w:sz w:val="16"/>
        </w:rPr>
        <w:t xml:space="preserve"> </w:t>
      </w:r>
      <w:r>
        <w:rPr>
          <w:b/>
          <w:color w:val="111111"/>
          <w:spacing w:val="-2"/>
          <w:sz w:val="16"/>
        </w:rPr>
        <w:t>Multas</w:t>
      </w:r>
    </w:p>
    <w:p w14:paraId="70BBEECC">
      <w:pPr>
        <w:pStyle w:val="7"/>
        <w:spacing w:before="12"/>
        <w:rPr>
          <w:rFonts w:ascii="Segoe UI"/>
          <w:b/>
          <w:sz w:val="10"/>
        </w:rPr>
      </w:pPr>
      <w:r>
        <w:rPr>
          <w:rFonts w:ascii="Segoe UI"/>
          <w:b/>
          <w:sz w:val="10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107315</wp:posOffset>
                </wp:positionV>
                <wp:extent cx="6153150" cy="5772150"/>
                <wp:effectExtent l="0" t="0" r="0" b="0"/>
                <wp:wrapTopAndBottom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5772150"/>
                          <a:chOff x="0" y="0"/>
                          <a:chExt cx="6153150" cy="57721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6143625" cy="576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5762625">
                                <a:moveTo>
                                  <a:pt x="0" y="5741844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1"/>
                                </a:lnTo>
                                <a:lnTo>
                                  <a:pt x="6130798" y="1571"/>
                                </a:lnTo>
                                <a:lnTo>
                                  <a:pt x="6133343" y="2623"/>
                                </a:lnTo>
                                <a:lnTo>
                                  <a:pt x="6135590" y="4130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7"/>
                                </a:lnTo>
                                <a:lnTo>
                                  <a:pt x="6140988" y="10268"/>
                                </a:lnTo>
                                <a:lnTo>
                                  <a:pt x="6142042" y="12827"/>
                                </a:lnTo>
                                <a:lnTo>
                                  <a:pt x="6143096" y="15366"/>
                                </a:lnTo>
                                <a:lnTo>
                                  <a:pt x="6143623" y="18017"/>
                                </a:lnTo>
                                <a:lnTo>
                                  <a:pt x="6143624" y="20779"/>
                                </a:lnTo>
                                <a:lnTo>
                                  <a:pt x="6143624" y="5741844"/>
                                </a:lnTo>
                                <a:lnTo>
                                  <a:pt x="6122847" y="5762624"/>
                                </a:lnTo>
                                <a:lnTo>
                                  <a:pt x="20776" y="5762624"/>
                                </a:lnTo>
                                <a:lnTo>
                                  <a:pt x="0" y="5744588"/>
                                </a:lnTo>
                                <a:lnTo>
                                  <a:pt x="0" y="574184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2567" y="12278"/>
                            <a:ext cx="6115050" cy="574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0DDA1">
                              <w:pPr>
                                <w:spacing w:before="178" w:line="326" w:lineRule="auto"/>
                                <w:ind w:left="155" w:right="184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consultar-ingresar.component.ts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Componente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consultar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ingresar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multas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@Component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5320C037">
                              <w:pPr>
                                <w:spacing w:before="16" w:line="326" w:lineRule="auto"/>
                                <w:ind w:left="332" w:right="184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'app-consultar-ingresar'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Selector del componente para usar en HTML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templateUrl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'./consultar-ingresar.component.html'</w:t>
                              </w:r>
                              <w:r>
                                <w:rPr>
                                  <w:color w:val="032E61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Plantilla HTML del componente</w:t>
                              </w:r>
                            </w:p>
                            <w:p w14:paraId="0C247CBB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318CF0E2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ConsultarIngresarComponent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implements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OnInit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767729AB">
                              <w:pPr>
                                <w:spacing w:before="67" w:line="326" w:lineRule="auto"/>
                                <w:ind w:left="332" w:right="47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contendrá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stream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multas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multas$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[]&gt;;</w:t>
                              </w:r>
                            </w:p>
                            <w:p w14:paraId="66806434">
                              <w:pPr>
                                <w:spacing w:before="1" w:line="345" w:lineRule="auto"/>
                                <w:ind w:left="332" w:right="47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buscar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multas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documentNumber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string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19E892E8">
                              <w:pPr>
                                <w:spacing w:before="5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8CFEE94">
                              <w:pPr>
                                <w:spacing w:before="0" w:line="326" w:lineRule="auto"/>
                                <w:ind w:left="332" w:right="47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inyección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dependencias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</w:p>
                            <w:p w14:paraId="0CDE2305">
                              <w:pPr>
                                <w:spacing w:before="0" w:line="326" w:lineRule="auto"/>
                                <w:ind w:left="509" w:right="26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color w:val="D63A4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multasService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MultasService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gestionar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multas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route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ActivatedRoute</w:t>
                              </w:r>
                              <w:r>
                                <w:rPr>
                                  <w:color w:val="6F41C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Servicio para acceder a la ruta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activa</w:t>
                              </w:r>
                            </w:p>
                            <w:p w14:paraId="631BACCD"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{}</w:t>
                              </w:r>
                            </w:p>
                            <w:p w14:paraId="53A1D11A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E2759B8">
                              <w:pPr>
                                <w:spacing w:before="0" w:line="326" w:lineRule="auto"/>
                                <w:ind w:left="332" w:right="26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ciclo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vida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ejecuta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inicializar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componente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ngOnInit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47B731B8"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loadMultas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();</w:t>
                              </w:r>
                              <w:r>
                                <w:rPr>
                                  <w:color w:val="24292E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Carga las multas al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iniciar</w:t>
                              </w:r>
                            </w:p>
                            <w:p w14:paraId="3B4A00D2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30A20CE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5A1AA8B">
                              <w:pPr>
                                <w:spacing w:before="0" w:line="326" w:lineRule="auto"/>
                                <w:ind w:left="332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documento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loadMultas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6DA8FCFC">
                              <w:pPr>
                                <w:spacing w:before="16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Obtiene las multas del servicio y las asigna al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observable</w:t>
                              </w:r>
                            </w:p>
                            <w:p w14:paraId="00662F5D">
                              <w:pPr>
                                <w:spacing w:before="68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.multas$ =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.multasService.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getMultasByDocument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.documentNumber);</w:t>
                              </w:r>
                            </w:p>
                            <w:p w14:paraId="5C2B394C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4804C14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D484EC5">
                              <w:pPr>
                                <w:spacing w:before="0" w:line="326" w:lineRule="auto"/>
                                <w:ind w:left="332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filtrar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estado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filterMultas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37755859">
                              <w:pPr>
                                <w:spacing w:before="1" w:line="345" w:lineRule="auto"/>
                                <w:ind w:left="509" w:right="368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Filtra las multas según el estado proporcionado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.multas$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.multasService.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getMultasByStatus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(status);</w:t>
                              </w:r>
                            </w:p>
                            <w:p w14:paraId="03502DF5">
                              <w:pPr>
                                <w:spacing w:before="0" w:line="173" w:lineRule="exact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DFA4EF7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5" o:spid="_x0000_s1026" o:spt="203" style="position:absolute;left:0pt;margin-left:56.2pt;margin-top:8.45pt;height:454.5pt;width:484.5pt;mso-position-horizontal-relative:page;mso-wrap-distance-bottom:0pt;mso-wrap-distance-top:0pt;z-index:-251596800;mso-width-relative:page;mso-height-relative:page;" coordsize="6153150,5772150" o:gfxdata="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WbkyK9oAAAALAQAADwAAAAAAAAABACAAAAAiAAAA&#10;ZHJzL2Rvd25yZXYueG1sUEsBAhQAFAAAAAgAh07iQMA3EIEGBAAAlwwAAA4AAAAAAAAAAQAgAAAA&#10;KQEAAGRycy9lMm9Eb2MueG1sUEsFBgAAAAAGAAYAWQEAAKEHAAAAAA==&#10;">
                <o:lock v:ext="edit" aspectratio="f"/>
                <v:shape id="Graphic 186" o:spid="_x0000_s1026" o:spt="100" style="position:absolute;left:4762;top:4762;height:5762625;width:6143625;" filled="f" stroked="t" coordsize="6143625,5762625" o:gfxdata="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0jaxvQAA&#10;ANwAAAAPAAAAAAAAAAEAIAAAACIAAABkcnMvZG93bnJldi54bWxQSwECFAAUAAAACACHTuJAMy8F&#10;njsAAAA5AAAAEAAAAAAAAAABACAAAAAMAQAAZHJzL3NoYXBleG1sLnhtbFBLBQYAAAAABgAGAFsB&#10;AAC2AwAAAAA=&#10;" path="m0,5741844l0,20779,0,18017,527,15366,1581,12827,2635,10268,4137,8027,6085,6083,8033,4130,10280,2623,12825,1571,15371,521,18021,0,20776,0,6122847,0,6125602,0,6128252,521,6130798,1571,6133343,2623,6135590,4130,6137538,6083,6139486,8027,6140988,10268,6142042,12827,6143096,15366,6143623,18017,6143624,20779,6143624,5741844,6122847,5762624,20776,5762624,0,5744588,0,5741844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87" o:spid="_x0000_s1026" o:spt="202" type="#_x0000_t202" style="position:absolute;left:12567;top:12278;height:5748020;width:6115050;" filled="f" stroked="f" coordsize="21600,21600" o:gfxdata="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6zU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D0DDA1">
                        <w:pPr>
                          <w:spacing w:before="178" w:line="326" w:lineRule="auto"/>
                          <w:ind w:left="155" w:right="184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consultar-ingresar.component.ts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Componente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consultar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ingresar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multas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@Component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5320C037">
                        <w:pPr>
                          <w:spacing w:before="16" w:line="326" w:lineRule="auto"/>
                          <w:ind w:left="332" w:right="184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selector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'app-consultar-ingresar'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Selector del componente para usar en HTML </w:t>
                        </w:r>
                        <w:r>
                          <w:rPr>
                            <w:color w:val="005CC4"/>
                            <w:sz w:val="16"/>
                          </w:rPr>
                          <w:t>templateUrl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'./consultar-ingresar.component.html'</w:t>
                        </w:r>
                        <w:r>
                          <w:rPr>
                            <w:color w:val="032E61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 Plantilla HTML del componente</w:t>
                        </w:r>
                      </w:p>
                      <w:p w14:paraId="0C247CBB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318CF0E2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ConsultarIngresarComponent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implements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OnInit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767729AB">
                        <w:pPr>
                          <w:spacing w:before="67" w:line="326" w:lineRule="auto"/>
                          <w:ind w:left="332" w:right="47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Observable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contendrá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stream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multas </w:t>
                        </w:r>
                        <w:r>
                          <w:rPr>
                            <w:color w:val="005CC4"/>
                            <w:sz w:val="16"/>
                          </w:rPr>
                          <w:t>multas$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Multa</w:t>
                        </w:r>
                        <w:r>
                          <w:rPr>
                            <w:color w:val="24292E"/>
                            <w:sz w:val="16"/>
                          </w:rPr>
                          <w:t>[]&gt;;</w:t>
                        </w:r>
                      </w:p>
                      <w:p w14:paraId="66806434">
                        <w:pPr>
                          <w:spacing w:before="1" w:line="345" w:lineRule="auto"/>
                          <w:ind w:left="332" w:right="47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Número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documento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buscar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multas </w:t>
                        </w:r>
                        <w:r>
                          <w:rPr>
                            <w:color w:val="005CC4"/>
                            <w:sz w:val="16"/>
                          </w:rPr>
                          <w:t>documentNumber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string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032E61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19E892E8">
                        <w:pPr>
                          <w:spacing w:before="53" w:line="240" w:lineRule="auto"/>
                          <w:rPr>
                            <w:sz w:val="16"/>
                          </w:rPr>
                        </w:pPr>
                      </w:p>
                      <w:p w14:paraId="28CFEE94">
                        <w:pPr>
                          <w:spacing w:before="0" w:line="326" w:lineRule="auto"/>
                          <w:ind w:left="332" w:right="47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Constructor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inyección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dependencias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</w:p>
                      <w:p w14:paraId="0CDE2305">
                        <w:pPr>
                          <w:spacing w:before="0" w:line="326" w:lineRule="auto"/>
                          <w:ind w:left="509" w:right="26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private</w:t>
                        </w:r>
                        <w:r>
                          <w:rPr>
                            <w:color w:val="D63A4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multasService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MultasService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gestionar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multas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route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ActivatedRoute</w:t>
                        </w:r>
                        <w:r>
                          <w:rPr>
                            <w:color w:val="6F41C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Servicio para acceder a la ruta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activa</w:t>
                        </w:r>
                      </w:p>
                      <w:p w14:paraId="631BACCD">
                        <w:pPr>
                          <w:spacing w:before="1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{}</w:t>
                        </w:r>
                      </w:p>
                      <w:p w14:paraId="53A1D11A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3E2759B8">
                        <w:pPr>
                          <w:spacing w:before="0" w:line="326" w:lineRule="auto"/>
                          <w:ind w:left="332" w:right="26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ciclo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vida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ejecuta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inicializar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componente </w:t>
                        </w:r>
                        <w:r>
                          <w:rPr>
                            <w:color w:val="6F41C1"/>
                            <w:sz w:val="16"/>
                          </w:rPr>
                          <w:t>ngOnInit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47B731B8"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loadMultas</w:t>
                        </w:r>
                        <w:r>
                          <w:rPr>
                            <w:color w:val="24292E"/>
                            <w:sz w:val="16"/>
                          </w:rPr>
                          <w:t>();</w:t>
                        </w:r>
                        <w:r>
                          <w:rPr>
                            <w:color w:val="24292E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Carga las multas al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iniciar</w:t>
                        </w:r>
                      </w:p>
                      <w:p w14:paraId="3B4A00D2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30A20CE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05A1AA8B">
                        <w:pPr>
                          <w:spacing w:before="0" w:line="326" w:lineRule="auto"/>
                          <w:ind w:left="332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multas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por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número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documento </w:t>
                        </w:r>
                        <w:r>
                          <w:rPr>
                            <w:color w:val="6F41C1"/>
                            <w:sz w:val="16"/>
                          </w:rPr>
                          <w:t>loadMultas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6DA8FCFC">
                        <w:pPr>
                          <w:spacing w:before="16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Obtiene las multas del servicio y las asigna al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observable</w:t>
                        </w:r>
                      </w:p>
                      <w:p w14:paraId="00662F5D">
                        <w:pPr>
                          <w:spacing w:before="68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.multas$ =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.multasService.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getMultasByDocument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.documentNumber);</w:t>
                        </w:r>
                      </w:p>
                      <w:p w14:paraId="5C2B394C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4804C14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0D484EC5">
                        <w:pPr>
                          <w:spacing w:before="0" w:line="326" w:lineRule="auto"/>
                          <w:ind w:left="332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filtrar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multas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por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estado </w:t>
                        </w:r>
                        <w:r>
                          <w:rPr>
                            <w:color w:val="6F41C1"/>
                            <w:sz w:val="16"/>
                          </w:rPr>
                          <w:t>filterMultas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37755859">
                        <w:pPr>
                          <w:spacing w:before="1" w:line="345" w:lineRule="auto"/>
                          <w:ind w:left="509" w:right="368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Filtra las multas según el estado proporcionado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.multas$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.multasService.</w:t>
                        </w:r>
                        <w:r>
                          <w:rPr>
                            <w:color w:val="6F41C1"/>
                            <w:sz w:val="16"/>
                          </w:rPr>
                          <w:t>getMultasByStatus</w:t>
                        </w:r>
                        <w:r>
                          <w:rPr>
                            <w:color w:val="24292E"/>
                            <w:sz w:val="16"/>
                          </w:rPr>
                          <w:t>(status);</w:t>
                        </w:r>
                      </w:p>
                      <w:p w14:paraId="03502DF5">
                        <w:pPr>
                          <w:spacing w:before="0" w:line="173" w:lineRule="exact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DFA4EF7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F45D44D">
      <w:pPr>
        <w:pStyle w:val="9"/>
        <w:numPr>
          <w:ilvl w:val="2"/>
          <w:numId w:val="2"/>
        </w:numPr>
        <w:tabs>
          <w:tab w:val="left" w:pos="551"/>
        </w:tabs>
        <w:spacing w:before="157" w:after="0" w:line="240" w:lineRule="auto"/>
        <w:ind w:left="551" w:right="0" w:hanging="419"/>
        <w:jc w:val="left"/>
        <w:rPr>
          <w:b/>
          <w:sz w:val="16"/>
        </w:rPr>
      </w:pPr>
      <w:r>
        <w:rPr>
          <w:b/>
          <w:color w:val="111111"/>
          <w:w w:val="105"/>
          <w:sz w:val="16"/>
        </w:rPr>
        <w:t>Acuerdos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de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spacing w:val="-4"/>
          <w:w w:val="105"/>
          <w:sz w:val="16"/>
        </w:rPr>
        <w:t>Pago</w:t>
      </w:r>
    </w:p>
    <w:p w14:paraId="1F0CF5C7">
      <w:pPr>
        <w:pStyle w:val="7"/>
        <w:spacing w:before="11"/>
        <w:rPr>
          <w:rFonts w:ascii="Segoe UI"/>
          <w:b/>
          <w:sz w:val="9"/>
        </w:rPr>
      </w:pPr>
      <w:r>
        <w:rPr>
          <w:rFonts w:ascii="Segoe UI"/>
          <w:b/>
          <w:sz w:val="9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97790</wp:posOffset>
                </wp:positionV>
                <wp:extent cx="6147435" cy="2908935"/>
                <wp:effectExtent l="0" t="0" r="0" b="0"/>
                <wp:wrapTopAndBottom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908935"/>
                          <a:chOff x="0" y="0"/>
                          <a:chExt cx="6147435" cy="290893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11"/>
                            <a:ext cx="6147435" cy="290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908935">
                                <a:moveTo>
                                  <a:pt x="6147041" y="8851"/>
                                </a:moveTo>
                                <a:lnTo>
                                  <a:pt x="6145657" y="7467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7467" y="7467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908541"/>
                                </a:lnTo>
                                <a:lnTo>
                                  <a:pt x="9525" y="2908541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56" y="13741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07"/>
                                </a:lnTo>
                                <a:lnTo>
                                  <a:pt x="6143612" y="2908541"/>
                                </a:lnTo>
                                <a:lnTo>
                                  <a:pt x="6147041" y="2908541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6147435" cy="290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7C54E">
                              <w:pPr>
                                <w:spacing w:before="213" w:line="326" w:lineRule="auto"/>
                                <w:ind w:left="175" w:right="187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formulario-acuerdo-pago.component.ts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Componente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generar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acuerdos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pago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@Component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30A273CB">
                              <w:pPr>
                                <w:spacing w:before="0" w:line="326" w:lineRule="auto"/>
                                <w:ind w:left="352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'app-formulario-acuerdo-pago'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Selector del componente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templateUrl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'./formulario-acuerdo-pago.component.html'</w:t>
                              </w:r>
                              <w:r>
                                <w:rPr>
                                  <w:color w:val="032E6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Plantilla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HTML</w:t>
                              </w:r>
                            </w:p>
                            <w:p w14:paraId="593DF9B0">
                              <w:pPr>
                                <w:spacing w:before="15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1BC52CE2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FormularioAcuerdoPagoComponent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8D73047">
                              <w:pPr>
                                <w:spacing w:before="68" w:line="326" w:lineRule="auto"/>
                                <w:ind w:left="352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Formulario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reactivo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acuerdo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pago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acuerdoForm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FormGroup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FB29EED">
                              <w:pPr>
                                <w:spacing w:before="0" w:line="326" w:lineRule="auto"/>
                                <w:ind w:left="352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Array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seleccionadas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acuerdo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selectedMultas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 = [];</w:t>
                              </w:r>
                            </w:p>
                            <w:p w14:paraId="45A9F0D5">
                              <w:pPr>
                                <w:spacing w:before="1" w:line="326" w:lineRule="auto"/>
                                <w:ind w:left="352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Monto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acuerdo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totalAmount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number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=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C71EA4B">
                              <w:pPr>
                                <w:spacing w:before="82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4E4EB29">
                              <w:pPr>
                                <w:spacing w:before="1" w:line="326" w:lineRule="auto"/>
                                <w:ind w:left="352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inyección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dependencias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</w:p>
                            <w:p w14:paraId="5FACE935">
                              <w:pPr>
                                <w:spacing w:before="0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fb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FormBuilder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Constructor de formularios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reactivos</w:t>
                              </w:r>
                            </w:p>
                            <w:p w14:paraId="4A15A2FA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acuerdoService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AcuerdoPagoService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Servicio para gestionar acuerdos de 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8" o:spid="_x0000_s1026" o:spt="203" style="position:absolute;left:0pt;margin-left:56.25pt;margin-top:7.7pt;height:229.05pt;width:484.05pt;mso-position-horizontal-relative:page;mso-wrap-distance-bottom:0pt;mso-wrap-distance-top:0pt;z-index:-251596800;mso-width-relative:page;mso-height-relative:page;" coordsize="6147435,2908935" o:gfxdata="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BHPFad2gAAAAsBAAAPAAAAAAAAAAEAIAAAACIAAABkcnMv&#10;ZG93bnJldi54bWxQSwECFAAUAAAACACHTuJA7B2GLJADAACTCwAADgAAAAAAAAABACAAAAApAQAA&#10;ZHJzL2Uyb0RvYy54bWxQSwUGAAAAAAYABgBZAQAAKwcAAAAA&#10;">
                <o:lock v:ext="edit" aspectratio="f"/>
                <v:shape id="Graphic 189" o:spid="_x0000_s1026" o:spt="100" style="position:absolute;left:0;top:11;height:2908935;width:6147435;" fillcolor="#F7F7F7" filled="t" stroked="f" coordsize="6147435,2908935" o:gfxdata="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NZMr4A&#10;AADcAAAADwAAAAAAAAABACAAAAAiAAAAZHJzL2Rvd25yZXYueG1sUEsBAhQAFAAAAAgAh07iQDMv&#10;BZ47AAAAOQAAABAAAAAAAAAAAQAgAAAADQEAAGRycy9zaGFwZXhtbC54bWxQSwUGAAAAAAYABgBb&#10;AQAAtwMAAAAA&#10;" path="m6147041,8851l6145657,7467,6145187,6997,6140678,2489,6134659,0,18478,0,12458,2489,7950,6997,7467,7467,2489,12458,0,18478,0,2908541,9525,2908541,9512,21107,11087,17335,14198,14211,17335,11087,21107,9525,6132030,9525,6135802,11087,6138456,13741,6138926,14211,6142050,17335,6143612,21107,6143612,2908541,6147041,2908541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0" o:spid="_x0000_s1026" o:spt="202" type="#_x0000_t202" style="position:absolute;left:0;top:0;height:2908935;width:6147435;" filled="f" stroked="f" coordsize="21600,21600" o:gfxdata="UEsDBAoAAAAAAIdO4kAAAAAAAAAAAAAAAAAEAAAAZHJzL1BLAwQUAAAACACHTuJAT4rD5b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+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Kw+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A7C54E">
                        <w:pPr>
                          <w:spacing w:before="213" w:line="326" w:lineRule="auto"/>
                          <w:ind w:left="175" w:right="187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formulario-acuerdo-pago.component.ts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Componente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generar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acuerdos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pago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@Component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30A273CB">
                        <w:pPr>
                          <w:spacing w:before="0" w:line="326" w:lineRule="auto"/>
                          <w:ind w:left="352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selector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'app-formulario-acuerdo-pago'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Selector del componente </w:t>
                        </w:r>
                        <w:r>
                          <w:rPr>
                            <w:color w:val="005CC4"/>
                            <w:sz w:val="16"/>
                          </w:rPr>
                          <w:t>templateUrl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'./formulario-acuerdo-pago.component.html'</w:t>
                        </w:r>
                        <w:r>
                          <w:rPr>
                            <w:color w:val="032E6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Plantilla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HTML</w:t>
                        </w:r>
                      </w:p>
                      <w:p w14:paraId="593DF9B0">
                        <w:pPr>
                          <w:spacing w:before="15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1BC52CE2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FormularioAcuerdoPagoComponent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8D73047">
                        <w:pPr>
                          <w:spacing w:before="68" w:line="326" w:lineRule="auto"/>
                          <w:ind w:left="352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Formulario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reactivo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acuerdo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pago </w:t>
                        </w:r>
                        <w:r>
                          <w:rPr>
                            <w:color w:val="005CC4"/>
                            <w:sz w:val="16"/>
                          </w:rPr>
                          <w:t>acuerdoForm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FormGroup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FB29EED">
                        <w:pPr>
                          <w:spacing w:before="0" w:line="326" w:lineRule="auto"/>
                          <w:ind w:left="352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Array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multas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seleccionadas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acuerdo </w:t>
                        </w:r>
                        <w:r>
                          <w:rPr>
                            <w:color w:val="005CC4"/>
                            <w:sz w:val="16"/>
                          </w:rPr>
                          <w:t>selectedMultas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Multa</w:t>
                        </w:r>
                        <w:r>
                          <w:rPr>
                            <w:color w:val="24292E"/>
                            <w:sz w:val="16"/>
                          </w:rPr>
                          <w:t>[] = [];</w:t>
                        </w:r>
                      </w:p>
                      <w:p w14:paraId="45A9F0D5">
                        <w:pPr>
                          <w:spacing w:before="1" w:line="326" w:lineRule="auto"/>
                          <w:ind w:left="352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Monto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total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acuerdo </w:t>
                        </w:r>
                        <w:r>
                          <w:rPr>
                            <w:color w:val="005CC4"/>
                            <w:sz w:val="16"/>
                          </w:rPr>
                          <w:t>totalAmount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number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= </w:t>
                        </w:r>
                        <w:r>
                          <w:rPr>
                            <w:color w:val="005CC4"/>
                            <w:sz w:val="16"/>
                          </w:rPr>
                          <w:t>0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C71EA4B">
                        <w:pPr>
                          <w:spacing w:before="82" w:line="240" w:lineRule="auto"/>
                          <w:rPr>
                            <w:sz w:val="16"/>
                          </w:rPr>
                        </w:pPr>
                      </w:p>
                      <w:p w14:paraId="64E4EB29">
                        <w:pPr>
                          <w:spacing w:before="1" w:line="326" w:lineRule="auto"/>
                          <w:ind w:left="352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Constructor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inyección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dependencias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</w:p>
                      <w:p w14:paraId="5FACE935">
                        <w:pPr>
                          <w:spacing w:before="0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fb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FormBuilder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Constructor de formularios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reactivos</w:t>
                        </w:r>
                      </w:p>
                      <w:p w14:paraId="4A15A2FA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acuerdoService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AcuerdoPagoService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Servicio para gestionar acuerdos de 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pago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BA60A62">
      <w:pPr>
        <w:pStyle w:val="7"/>
        <w:spacing w:after="0"/>
        <w:rPr>
          <w:rFonts w:ascii="Segoe UI"/>
          <w:b/>
          <w:sz w:val="9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2B3BC2C3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6477635"/>
                <wp:effectExtent l="0" t="0" r="0" b="8889"/>
                <wp:docPr id="191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6477635"/>
                          <a:chOff x="0" y="0"/>
                          <a:chExt cx="6147435" cy="647763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4"/>
                            <a:ext cx="6147435" cy="647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6477635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6455892"/>
                                </a:lnTo>
                                <a:lnTo>
                                  <a:pt x="6142050" y="6459664"/>
                                </a:lnTo>
                                <a:lnTo>
                                  <a:pt x="6138926" y="6462789"/>
                                </a:lnTo>
                                <a:lnTo>
                                  <a:pt x="6135802" y="6465913"/>
                                </a:lnTo>
                                <a:lnTo>
                                  <a:pt x="6132030" y="6467488"/>
                                </a:lnTo>
                                <a:lnTo>
                                  <a:pt x="21107" y="6467488"/>
                                </a:lnTo>
                                <a:lnTo>
                                  <a:pt x="17335" y="6465913"/>
                                </a:lnTo>
                                <a:lnTo>
                                  <a:pt x="14681" y="6463258"/>
                                </a:lnTo>
                                <a:lnTo>
                                  <a:pt x="14211" y="6462789"/>
                                </a:lnTo>
                                <a:lnTo>
                                  <a:pt x="11087" y="6459664"/>
                                </a:lnTo>
                                <a:lnTo>
                                  <a:pt x="9512" y="64558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58521"/>
                                </a:lnTo>
                                <a:lnTo>
                                  <a:pt x="2489" y="6464541"/>
                                </a:lnTo>
                                <a:lnTo>
                                  <a:pt x="7480" y="6469532"/>
                                </a:lnTo>
                                <a:lnTo>
                                  <a:pt x="7950" y="6470002"/>
                                </a:lnTo>
                                <a:lnTo>
                                  <a:pt x="12458" y="6474511"/>
                                </a:lnTo>
                                <a:lnTo>
                                  <a:pt x="18478" y="6477013"/>
                                </a:lnTo>
                                <a:lnTo>
                                  <a:pt x="6134659" y="6477013"/>
                                </a:lnTo>
                                <a:lnTo>
                                  <a:pt x="6140678" y="6474511"/>
                                </a:lnTo>
                                <a:lnTo>
                                  <a:pt x="6145187" y="6470002"/>
                                </a:lnTo>
                                <a:lnTo>
                                  <a:pt x="6145657" y="6469532"/>
                                </a:lnTo>
                                <a:lnTo>
                                  <a:pt x="6147041" y="6468148"/>
                                </a:lnTo>
                                <a:lnTo>
                                  <a:pt x="6147041" y="6467488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23986" y="38472"/>
                            <a:ext cx="4897120" cy="614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F31F2">
                              <w:pPr>
                                <w:spacing w:before="0" w:line="160" w:lineRule="exact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6F41C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Servicio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navegación</w:t>
                              </w:r>
                            </w:p>
                            <w:p w14:paraId="2CCAE9CC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1CC29BC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initForm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();</w:t>
                              </w:r>
                              <w:r>
                                <w:rPr>
                                  <w:color w:val="24292E"/>
                                  <w:spacing w:val="4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Inicializa el formulario al crear 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componente</w:t>
                              </w:r>
                            </w:p>
                            <w:p w14:paraId="4F103C3E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B307461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8A182B6">
                              <w:pPr>
                                <w:spacing w:before="0" w:line="326" w:lineRule="auto"/>
                                <w:ind w:left="0" w:right="265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inicializar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formulario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validaciones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initForm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11876326"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.acuerdoForm =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.fb.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0A1F6A56">
                              <w:pPr>
                                <w:spacing w:before="68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Campo cuota inicial: requerido y mínimo 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 w14:paraId="70A80F3E">
                              <w:pPr>
                                <w:spacing w:before="68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cuotaInicial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 [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Validators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.required,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Validators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min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)]],</w:t>
                              </w:r>
                            </w:p>
                            <w:p w14:paraId="38895351">
                              <w:pPr>
                                <w:spacing w:before="67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Campo número de cuotas: requerido y mínimo 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1AB86852">
                              <w:pPr>
                                <w:spacing w:before="83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numeroCuotas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 [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Validators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.required,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Validators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min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)]],</w:t>
                              </w:r>
                            </w:p>
                            <w:p w14:paraId="61FAE261">
                              <w:pPr>
                                <w:spacing w:before="68" w:line="326" w:lineRule="auto"/>
                                <w:ind w:left="353" w:right="271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Campo frecuencia de pago: requerido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frecuenciaPago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Validators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.required],</w:t>
                              </w:r>
                            </w:p>
                            <w:p w14:paraId="71512B24">
                              <w:pPr>
                                <w:spacing w:before="0" w:line="326" w:lineRule="auto"/>
                                <w:ind w:left="353" w:right="265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Campo fecha del primer pago: requerido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fechaPrimerPago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Validators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.required]</w:t>
                              </w:r>
                            </w:p>
                            <w:p w14:paraId="6225177B">
                              <w:pPr>
                                <w:spacing w:before="1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1D0045D1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6236B94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85FC468">
                              <w:pPr>
                                <w:spacing w:before="1" w:line="326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calcular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plan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pagos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basado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valores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formulario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calcularPlanPagos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5ECC798F"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valores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.acuerdoForm.value;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Obtiene los valores del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formulario</w:t>
                              </w:r>
                            </w:p>
                            <w:p w14:paraId="48ABF24C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Lógica de cálculo del plan de pagos (implementar según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necesidad)</w:t>
                              </w:r>
                            </w:p>
                            <w:p w14:paraId="4D9EC526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72E40A5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06E88C6">
                              <w:pPr>
                                <w:spacing w:before="1" w:line="326" w:lineRule="auto"/>
                                <w:ind w:left="0" w:right="265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generar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acuerdo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pago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generarAcuerdo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5641E8D2">
                              <w:pPr>
                                <w:spacing w:before="0" w:line="326" w:lineRule="auto"/>
                                <w:ind w:left="176" w:right="247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Verifica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formulario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válido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enviar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if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.acuerdoForm.valid) {</w:t>
                              </w:r>
                            </w:p>
                            <w:p w14:paraId="7F38ABF0">
                              <w:pPr>
                                <w:spacing w:before="0" w:line="326" w:lineRule="auto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Llama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crear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acuerdo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valores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formulario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.acuerdoService.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createAcuerdo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.acuerdoForm.value).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subscribe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3F0C78AB">
                              <w:pPr>
                                <w:spacing w:before="1"/>
                                <w:ind w:left="53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(response) =&gt;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879A5A4">
                              <w:pPr>
                                <w:spacing w:before="82" w:line="326" w:lineRule="auto"/>
                                <w:ind w:left="70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creación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exitosa,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navega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página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éxito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acuerdo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.router.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'/acuerdos/success'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 response.id]);</w:t>
                              </w:r>
                            </w:p>
                            <w:p w14:paraId="2EF912D4">
                              <w:pPr>
                                <w:spacing w:before="1"/>
                                <w:ind w:left="0" w:right="7090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CACAE6A">
                              <w:pPr>
                                <w:spacing w:before="68"/>
                                <w:ind w:left="0" w:right="7090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3DBA6565">
                              <w:pPr>
                                <w:spacing w:before="67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6D696B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11621" y="6239247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C599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1" o:spid="_x0000_s1026" o:spt="203" style="height:510.05pt;width:484.05pt;" coordsize="6147435,6477635" o:gfxdata="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JFmUj/WAAAABgEAAA8AAAAAAAAAAQAgAAAAIgAAAGRycy9kb3ducmV2LnhtbFBLAQIUABQAAAAI&#10;AIdO4kCrMkrJ8AMAAJENAAAOAAAAAAAAAAEAIAAAACUBAABkcnMvZTJvRG9jLnhtbFBLBQYAAAAA&#10;BgAGAFkBAACHBwAAAAA=&#10;">
                <o:lock v:ext="edit" aspectratio="f"/>
                <v:shape id="Graphic 192" o:spid="_x0000_s1026" o:spt="100" style="position:absolute;left:0;top:4;height:6477635;width:6147435;" fillcolor="#F7F7F7" filled="t" stroked="f" coordsize="6147435,6477635" o:gfxdata="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8+hWrsAAADc&#10;AAAADwAAAAAAAAABACAAAAAiAAAAZHJzL2Rvd25yZXYueG1sUEsBAhQAFAAAAAgAh07iQDMvBZ47&#10;AAAAOQAAABAAAAAAAAAAAQAgAAAACgEAAGRycy9zaGFwZXhtbC54bWxQSwUGAAAAAAYABgBbAQAA&#10;tAMAAAAA&#10;" path="m6147041,12l6143612,12,6143612,6455892,6142050,6459664,6138926,6462789,6135802,6465913,6132030,6467488,21107,6467488,17335,6465913,14681,6463258,14211,6462789,11087,6459664,9512,6455892,9525,0,0,0,0,6458521,2489,6464541,7480,6469532,7950,6470002,12458,6474511,18478,6477013,6134659,6477013,6140678,6474511,6145187,6470002,6145657,6469532,6147041,6468148,6147041,6467488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3" o:spid="_x0000_s1026" o:spt="202" type="#_x0000_t202" style="position:absolute;left:223986;top:38472;height:6141085;width:4897120;" filled="f" stroked="f" coordsize="21600,21600" o:gfxdata="UEsDBAoAAAAAAIdO4kAAAAAAAAAAAAAAAAAEAAAAZHJzL1BLAwQUAAAACACHTuJAv1hdk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YXZ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4F31F2">
                        <w:pPr>
                          <w:spacing w:before="0" w:line="160" w:lineRule="exact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Router</w:t>
                        </w:r>
                        <w:r>
                          <w:rPr>
                            <w:color w:val="6F41C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Servicio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navegación</w:t>
                        </w:r>
                      </w:p>
                      <w:p w14:paraId="2CCAE9CC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1CC29BC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initForm</w:t>
                        </w:r>
                        <w:r>
                          <w:rPr>
                            <w:color w:val="24292E"/>
                            <w:sz w:val="16"/>
                          </w:rPr>
                          <w:t>();</w:t>
                        </w:r>
                        <w:r>
                          <w:rPr>
                            <w:color w:val="24292E"/>
                            <w:spacing w:val="4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Inicializa el formulario al crear 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componente</w:t>
                        </w:r>
                      </w:p>
                      <w:p w14:paraId="4F103C3E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B307461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28A182B6">
                        <w:pPr>
                          <w:spacing w:before="0" w:line="326" w:lineRule="auto"/>
                          <w:ind w:left="0" w:right="265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inicializar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formulario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validaciones </w:t>
                        </w:r>
                        <w:r>
                          <w:rPr>
                            <w:color w:val="6F41C1"/>
                            <w:sz w:val="16"/>
                          </w:rPr>
                          <w:t>initForm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11876326"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.acuerdoForm =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.fb.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group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0A1F6A56">
                        <w:pPr>
                          <w:spacing w:before="68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Campo cuota inicial: requerido y mínimo 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>0</w:t>
                        </w:r>
                      </w:p>
                      <w:p w14:paraId="70A80F3E">
                        <w:pPr>
                          <w:spacing w:before="68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cuotaInicial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  <w:r>
                          <w:rPr>
                            <w:color w:val="032E61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z w:val="16"/>
                          </w:rPr>
                          <w:t>, [</w:t>
                        </w:r>
                        <w:r>
                          <w:rPr>
                            <w:color w:val="6F41C1"/>
                            <w:sz w:val="16"/>
                          </w:rPr>
                          <w:t>Validators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.required,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Validators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min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0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)]],</w:t>
                        </w:r>
                      </w:p>
                      <w:p w14:paraId="38895351">
                        <w:pPr>
                          <w:spacing w:before="67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Campo número de cuotas: requerido y mínimo 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>1</w:t>
                        </w:r>
                      </w:p>
                      <w:p w14:paraId="1AB86852">
                        <w:pPr>
                          <w:spacing w:before="83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numeroCuotas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  <w:r>
                          <w:rPr>
                            <w:color w:val="032E61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z w:val="16"/>
                          </w:rPr>
                          <w:t>, [</w:t>
                        </w:r>
                        <w:r>
                          <w:rPr>
                            <w:color w:val="6F41C1"/>
                            <w:sz w:val="16"/>
                          </w:rPr>
                          <w:t>Validators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.required,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Validators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min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)]],</w:t>
                        </w:r>
                      </w:p>
                      <w:p w14:paraId="61FAE261">
                        <w:pPr>
                          <w:spacing w:before="68" w:line="326" w:lineRule="auto"/>
                          <w:ind w:left="353" w:right="271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Campo frecuencia de pago: requerido </w:t>
                        </w:r>
                        <w:r>
                          <w:rPr>
                            <w:color w:val="005CC4"/>
                            <w:sz w:val="16"/>
                          </w:rPr>
                          <w:t>frecuenciaPago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Validators</w:t>
                        </w:r>
                        <w:r>
                          <w:rPr>
                            <w:color w:val="24292E"/>
                            <w:sz w:val="16"/>
                          </w:rPr>
                          <w:t>.required],</w:t>
                        </w:r>
                      </w:p>
                      <w:p w14:paraId="71512B24">
                        <w:pPr>
                          <w:spacing w:before="0" w:line="326" w:lineRule="auto"/>
                          <w:ind w:left="353" w:right="265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Campo fecha del primer pago: requerido </w:t>
                        </w:r>
                        <w:r>
                          <w:rPr>
                            <w:color w:val="005CC4"/>
                            <w:sz w:val="16"/>
                          </w:rPr>
                          <w:t>fechaPrimerPago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Validators</w:t>
                        </w:r>
                        <w:r>
                          <w:rPr>
                            <w:color w:val="24292E"/>
                            <w:sz w:val="16"/>
                          </w:rPr>
                          <w:t>.required]</w:t>
                        </w:r>
                      </w:p>
                      <w:p w14:paraId="6225177B">
                        <w:pPr>
                          <w:spacing w:before="1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1D0045D1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6236B94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485FC468">
                        <w:pPr>
                          <w:spacing w:before="1" w:line="326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calcular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plan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pagos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basado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valores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formulario </w:t>
                        </w:r>
                        <w:r>
                          <w:rPr>
                            <w:color w:val="6F41C1"/>
                            <w:sz w:val="16"/>
                          </w:rPr>
                          <w:t>calcularPlanPagos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5ECC798F"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valores =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.acuerdoForm.value;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Obtiene los valores del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formulario</w:t>
                        </w:r>
                      </w:p>
                      <w:p w14:paraId="48ABF24C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Lógica de cálculo del plan de pagos (implementar según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necesidad)</w:t>
                        </w:r>
                      </w:p>
                      <w:p w14:paraId="4D9EC526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72E40A5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506E88C6">
                        <w:pPr>
                          <w:spacing w:before="1" w:line="326" w:lineRule="auto"/>
                          <w:ind w:left="0" w:right="265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generar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acuerdo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pago </w:t>
                        </w:r>
                        <w:r>
                          <w:rPr>
                            <w:color w:val="6F41C1"/>
                            <w:sz w:val="16"/>
                          </w:rPr>
                          <w:t>generarAcuerdo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5641E8D2">
                        <w:pPr>
                          <w:spacing w:before="0" w:line="326" w:lineRule="auto"/>
                          <w:ind w:left="176" w:right="247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Verifica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formulario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válido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antes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enviar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if 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.acuerdoForm.valid) {</w:t>
                        </w:r>
                      </w:p>
                      <w:p w14:paraId="7F38ABF0">
                        <w:pPr>
                          <w:spacing w:before="0" w:line="326" w:lineRule="auto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Llama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crear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acuerdo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valores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formulario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.acuerdoService.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createAcuerdo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.acuerdoForm.value).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subscribe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3F0C78AB">
                        <w:pPr>
                          <w:spacing w:before="1"/>
                          <w:ind w:left="53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next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(response) =&gt;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1879A5A4">
                        <w:pPr>
                          <w:spacing w:before="82" w:line="326" w:lineRule="auto"/>
                          <w:ind w:left="70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Si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creación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exitosa,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navega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página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éxito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ID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acuerdo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.router.</w:t>
                        </w:r>
                        <w:r>
                          <w:rPr>
                            <w:color w:val="6F41C1"/>
                            <w:sz w:val="16"/>
                          </w:rPr>
                          <w:t>navigate</w:t>
                        </w:r>
                        <w:r>
                          <w:rPr>
                            <w:color w:val="24292E"/>
                            <w:sz w:val="16"/>
                          </w:rPr>
                          <w:t>([</w:t>
                        </w:r>
                        <w:r>
                          <w:rPr>
                            <w:color w:val="032E61"/>
                            <w:sz w:val="16"/>
                          </w:rPr>
                          <w:t>'/acuerdos/success'</w:t>
                        </w:r>
                        <w:r>
                          <w:rPr>
                            <w:color w:val="24292E"/>
                            <w:sz w:val="16"/>
                          </w:rPr>
                          <w:t>, response.id]);</w:t>
                        </w:r>
                      </w:p>
                      <w:p w14:paraId="2EF912D4">
                        <w:pPr>
                          <w:spacing w:before="1"/>
                          <w:ind w:left="0" w:right="7090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CACAE6A">
                        <w:pPr>
                          <w:spacing w:before="68"/>
                          <w:ind w:left="0" w:right="7090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3DBA6565">
                        <w:pPr>
                          <w:spacing w:before="67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6D696B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194" o:spid="_x0000_s1026" o:spt="202" type="#_x0000_t202" style="position:absolute;left:111621;top:6239247;height:102235;width:69215;" filled="f" stroked="f" coordsize="21600,21600" o:gfxdata="UEsDBAoAAAAAAIdO4kAAAAAAAAAAAAAAAAAEAAAAZHJzL1BLAwQUAAAACACHTuJAMLHF5r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xxe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7C599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8EBEEC8">
      <w:pPr>
        <w:pStyle w:val="4"/>
        <w:numPr>
          <w:ilvl w:val="1"/>
          <w:numId w:val="2"/>
        </w:numPr>
        <w:tabs>
          <w:tab w:val="left" w:pos="458"/>
        </w:tabs>
        <w:spacing w:before="226" w:after="0" w:line="240" w:lineRule="auto"/>
        <w:ind w:left="458" w:right="0" w:hanging="326"/>
        <w:jc w:val="left"/>
      </w:pPr>
      <w:r>
        <w:rPr>
          <w:color w:val="111111"/>
        </w:rPr>
        <w:t>Módulo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Administración</w:t>
      </w:r>
    </w:p>
    <w:p w14:paraId="0D6E868B">
      <w:pPr>
        <w:spacing w:before="185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Gestión</w:t>
      </w:r>
      <w:r>
        <w:rPr>
          <w:rFonts w:ascii="Segoe UI" w:hAnsi="Segoe UI"/>
          <w:b/>
          <w:color w:val="111111"/>
          <w:spacing w:val="-9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9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Usuarios</w:t>
      </w:r>
    </w:p>
    <w:p w14:paraId="4F4A98EE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127000</wp:posOffset>
                </wp:positionV>
                <wp:extent cx="6147435" cy="2089785"/>
                <wp:effectExtent l="0" t="0" r="0" b="0"/>
                <wp:wrapTopAndBottom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089785"/>
                          <a:chOff x="0" y="0"/>
                          <a:chExt cx="6147435" cy="208978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10"/>
                            <a:ext cx="6147435" cy="208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089785">
                                <a:moveTo>
                                  <a:pt x="6147041" y="8851"/>
                                </a:moveTo>
                                <a:lnTo>
                                  <a:pt x="6145669" y="7480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089391"/>
                                </a:lnTo>
                                <a:lnTo>
                                  <a:pt x="9525" y="2089391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56" y="13741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07"/>
                                </a:lnTo>
                                <a:lnTo>
                                  <a:pt x="6143612" y="2089391"/>
                                </a:lnTo>
                                <a:lnTo>
                                  <a:pt x="6147041" y="2089391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147435" cy="208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3D06B">
                              <w:pPr>
                                <w:spacing w:before="213" w:line="326" w:lineRule="auto"/>
                                <w:ind w:left="175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usuarios-page.component.ts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Componente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gestión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usuarios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@Component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4FD1CA12">
                              <w:pPr>
                                <w:spacing w:before="0" w:line="326" w:lineRule="auto"/>
                                <w:ind w:left="352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'app-usuarios-page'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componente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</w:p>
                            <w:p w14:paraId="7CCB8EDB">
                              <w:pPr>
                                <w:spacing w:before="0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>&lt;!-- Tabla de PrimeNG para mostrar usuarios con paginación --</w:t>
                              </w:r>
                              <w:r>
                                <w:rPr>
                                  <w:color w:val="032E61"/>
                                  <w:spacing w:val="-10"/>
                                  <w:sz w:val="16"/>
                                </w:rPr>
                                <w:t>&gt;</w:t>
                              </w:r>
                            </w:p>
                            <w:p w14:paraId="75820A31">
                              <w:pPr>
                                <w:spacing w:before="83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&lt;p-table [value]="users" [paginator]="true"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[rows]="10"&gt;</w:t>
                              </w:r>
                            </w:p>
                            <w:p w14:paraId="37EBF557">
                              <w:pPr>
                                <w:spacing w:before="68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>&lt;!-- Plantilla para el encabezado de la tabla --</w:t>
                              </w:r>
                              <w:r>
                                <w:rPr>
                                  <w:color w:val="032E61"/>
                                  <w:spacing w:val="-10"/>
                                  <w:sz w:val="16"/>
                                </w:rPr>
                                <w:t>&gt;</w:t>
                              </w:r>
                            </w:p>
                            <w:p w14:paraId="74C27591">
                              <w:pPr>
                                <w:spacing w:before="67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&lt;ng-template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pTemplate="header"&gt;</w:t>
                              </w:r>
                            </w:p>
                            <w:p w14:paraId="1BBD528F">
                              <w:pPr>
                                <w:spacing w:before="68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4"/>
                                  <w:sz w:val="16"/>
                                </w:rPr>
                                <w:t>&lt;tr&gt;</w:t>
                              </w:r>
                            </w:p>
                            <w:p w14:paraId="73140BAB">
                              <w:pPr>
                                <w:spacing w:before="68"/>
                                <w:ind w:left="10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&lt;th&gt;Nombre&lt;/th&gt;</w:t>
                              </w:r>
                            </w:p>
                            <w:p w14:paraId="3C27A124">
                              <w:pPr>
                                <w:spacing w:before="67"/>
                                <w:ind w:left="10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&lt;th&gt;Email&lt;/th&gt;</w:t>
                              </w:r>
                            </w:p>
                            <w:p w14:paraId="6DE676B4">
                              <w:pPr>
                                <w:spacing w:before="68"/>
                                <w:ind w:left="10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&lt;th&gt;Roles&lt;/th&gt;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" o:spid="_x0000_s1026" o:spt="203" style="position:absolute;left:0pt;margin-left:56.25pt;margin-top:10pt;height:164.55pt;width:484.05pt;mso-position-horizontal-relative:page;mso-wrap-distance-bottom:0pt;mso-wrap-distance-top:0pt;z-index:-251595776;mso-width-relative:page;mso-height-relative:page;" coordsize="6147435,2089785" o:gfxdata="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C3Qzzj2QAAAAsBAAAPAAAAAAAAAAEAIAAAACIA&#10;AABkcnMvZG93bnJldi54bWxQSwECFAAUAAAACACHTuJAM5kV5pcDAACTCwAADgAAAAAAAAABACAA&#10;AAAoAQAAZHJzL2Uyb0RvYy54bWxQSwUGAAAAAAYABgBZAQAAMQcAAAAA&#10;">
                <o:lock v:ext="edit" aspectratio="f"/>
                <v:shape id="Graphic 196" o:spid="_x0000_s1026" o:spt="100" style="position:absolute;left:0;top:10;height:2089785;width:6147435;" fillcolor="#F7F7F7" filled="t" stroked="f" coordsize="6147435,2089785" o:gfxdata="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5l028AAAA&#10;3AAAAA8AAAAAAAAAAQAgAAAAIgAAAGRycy9kb3ducmV2LnhtbFBLAQIUABQAAAAIAIdO4kAzLwWe&#10;OwAAADkAAAAQAAAAAAAAAAEAIAAAAAsBAABkcnMvc2hhcGV4bWwueG1sUEsFBgAAAAAGAAYAWwEA&#10;ALUDAAAAAA==&#10;" path="m6147041,8851l6145669,7480,6145187,6997,6140678,2489,6134659,0,18478,0,12458,2489,7950,6997,7467,7480,2489,12458,0,18478,0,2089391,9525,2089391,9512,21107,11087,17335,14198,14211,17335,11087,21107,9525,6132030,9525,6135802,11087,6138456,13741,6138926,14211,6142050,17335,6143612,21107,6143612,2089391,6147041,2089391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7" o:spid="_x0000_s1026" o:spt="202" type="#_x0000_t202" style="position:absolute;left:0;top:0;height:2089785;width:6147435;" filled="f" stroked="f" coordsize="21600,21600" o:gfxdata="UEsDBAoAAAAAAIdO4kAAAAAAAAAAAAAAAAAEAAAAZHJzL1BLAwQUAAAACACHTuJAwGNbkb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Z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jW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63D06B">
                        <w:pPr>
                          <w:spacing w:before="213" w:line="326" w:lineRule="auto"/>
                          <w:ind w:left="175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usuarios-page.component.ts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Componente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gestión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usuarios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@Component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4FD1CA12">
                        <w:pPr>
                          <w:spacing w:before="0" w:line="326" w:lineRule="auto"/>
                          <w:ind w:left="352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selector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'app-usuarios-page'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Selector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componente </w:t>
                        </w:r>
                        <w:r>
                          <w:rPr>
                            <w:color w:val="005CC4"/>
                            <w:sz w:val="16"/>
                          </w:rPr>
                          <w:t>template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</w:p>
                      <w:p w14:paraId="7CCB8EDB">
                        <w:pPr>
                          <w:spacing w:before="0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>&lt;!-- Tabla de PrimeNG para mostrar usuarios con paginación --</w:t>
                        </w:r>
                        <w:r>
                          <w:rPr>
                            <w:color w:val="032E61"/>
                            <w:spacing w:val="-10"/>
                            <w:sz w:val="16"/>
                          </w:rPr>
                          <w:t>&gt;</w:t>
                        </w:r>
                      </w:p>
                      <w:p w14:paraId="75820A31">
                        <w:pPr>
                          <w:spacing w:before="83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 xml:space="preserve">&lt;p-table [value]="users" [paginator]="true"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[rows]="10"&gt;</w:t>
                        </w:r>
                      </w:p>
                      <w:p w14:paraId="37EBF557">
                        <w:pPr>
                          <w:spacing w:before="68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>&lt;!-- Plantilla para el encabezado de la tabla --</w:t>
                        </w:r>
                        <w:r>
                          <w:rPr>
                            <w:color w:val="032E61"/>
                            <w:spacing w:val="-10"/>
                            <w:sz w:val="16"/>
                          </w:rPr>
                          <w:t>&gt;</w:t>
                        </w:r>
                      </w:p>
                      <w:p w14:paraId="74C27591">
                        <w:pPr>
                          <w:spacing w:before="67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 xml:space="preserve">&lt;ng-template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pTemplate="header"&gt;</w:t>
                        </w:r>
                      </w:p>
                      <w:p w14:paraId="1BBD528F">
                        <w:pPr>
                          <w:spacing w:before="68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4"/>
                            <w:sz w:val="16"/>
                          </w:rPr>
                          <w:t>&lt;tr&gt;</w:t>
                        </w:r>
                      </w:p>
                      <w:p w14:paraId="73140BAB">
                        <w:pPr>
                          <w:spacing w:before="68"/>
                          <w:ind w:left="10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&lt;th&gt;Nombre&lt;/th&gt;</w:t>
                        </w:r>
                      </w:p>
                      <w:p w14:paraId="3C27A124">
                        <w:pPr>
                          <w:spacing w:before="67"/>
                          <w:ind w:left="10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&lt;th&gt;Email&lt;/th&gt;</w:t>
                        </w:r>
                      </w:p>
                      <w:p w14:paraId="6DE676B4">
                        <w:pPr>
                          <w:spacing w:before="68"/>
                          <w:ind w:left="10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&lt;th&gt;Roles&lt;/th&gt;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66E5AB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9A99CA4">
      <w:pPr>
        <w:pStyle w:val="7"/>
        <w:spacing w:before="59"/>
        <w:ind w:left="1193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6857365</wp:posOffset>
                </wp:positionH>
                <wp:positionV relativeFrom="page">
                  <wp:posOffset>713740</wp:posOffset>
                </wp:positionV>
                <wp:extent cx="3810" cy="9271635"/>
                <wp:effectExtent l="0" t="0" r="0" b="0"/>
                <wp:wrapNone/>
                <wp:docPr id="198" name="Graphic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9271635">
                              <a:moveTo>
                                <a:pt x="0" y="9271251"/>
                              </a:moveTo>
                              <a:lnTo>
                                <a:pt x="0" y="0"/>
                              </a:lnTo>
                              <a:lnTo>
                                <a:pt x="3423" y="0"/>
                              </a:lnTo>
                              <a:lnTo>
                                <a:pt x="3423" y="9271251"/>
                              </a:lnTo>
                              <a:lnTo>
                                <a:pt x="0" y="9271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8" o:spid="_x0000_s1026" o:spt="100" style="position:absolute;left:0pt;margin-left:539.95pt;margin-top:56.2pt;height:730.05pt;width:0.3pt;mso-position-horizontal-relative:page;mso-position-vertical-relative:page;z-index:251662336;mso-width-relative:page;mso-height-relative:page;" fillcolor="#F7F7F7" filled="t" stroked="f" coordsize="3810,9271635" o:gfxdata="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dmwtS2gAAAA4BAAAPAAAAAAAAAAEAIAAAACIAAABkcnMvZG93bnJldi54bWxQSwECFAAUAAAA&#10;CACHTuJAlrJIdSUCAADgBAAADgAAAAAAAAABACAAAAApAQAAZHJzL2Uyb0RvYy54bWxQSwUGAAAA&#10;AAYABgBZAQAAwAUAAAAA&#10;" path="m0,9271251l0,0,3423,0,3423,9271251,0,927125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714375</wp:posOffset>
                </wp:positionH>
                <wp:positionV relativeFrom="page">
                  <wp:posOffset>714375</wp:posOffset>
                </wp:positionV>
                <wp:extent cx="9525" cy="9271635"/>
                <wp:effectExtent l="0" t="0" r="0" b="0"/>
                <wp:wrapNone/>
                <wp:docPr id="199" name="Graphic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71635">
                              <a:moveTo>
                                <a:pt x="9524" y="0"/>
                              </a:moveTo>
                              <a:lnTo>
                                <a:pt x="9524" y="9271247"/>
                              </a:lnTo>
                              <a:lnTo>
                                <a:pt x="0" y="927124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9" o:spid="_x0000_s1026" o:spt="100" style="position:absolute;left:0pt;margin-left:56.25pt;margin-top:56.25pt;height:730.05pt;width:0.75pt;mso-position-horizontal-relative:page;mso-position-vertical-relative:page;z-index:251663360;mso-width-relative:page;mso-height-relative:page;" fillcolor="#F7F7F7" filled="t" stroked="f" coordsize="9525,9271635" o:gfxdata="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O6men&#10;1QAAAAwBAAAPAAAAAAAAAAEAIAAAACIAAABkcnMvZG93bnJldi54bWxQSwECFAAUAAAACACHTuJA&#10;Tu7JniQCAADdBAAADgAAAAAAAAABACAAAAAkAQAAZHJzL2Uyb0RvYy54bWxQSwUGAAAAAAYABgBZ&#10;AQAAugUAAAAA&#10;" path="m9524,0l9524,9271247,0,9271247,0,0,952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032E61"/>
          <w:spacing w:val="-2"/>
        </w:rPr>
        <w:t>&lt;th&gt;Estado&lt;/th&gt;</w:t>
      </w:r>
    </w:p>
    <w:p w14:paraId="5CE026CB">
      <w:pPr>
        <w:pStyle w:val="7"/>
        <w:spacing w:before="68"/>
        <w:ind w:left="1193"/>
      </w:pPr>
      <w:r>
        <w:rPr>
          <w:color w:val="032E61"/>
          <w:spacing w:val="-2"/>
        </w:rPr>
        <w:t>&lt;th&gt;Acciones&lt;/th&gt;</w:t>
      </w:r>
    </w:p>
    <w:p w14:paraId="7FAB8FEF">
      <w:pPr>
        <w:pStyle w:val="7"/>
        <w:spacing w:before="67"/>
        <w:ind w:left="1016"/>
      </w:pPr>
      <w:r>
        <w:rPr>
          <w:color w:val="032E61"/>
          <w:spacing w:val="-2"/>
        </w:rPr>
        <w:t>&lt;/tr&gt;</w:t>
      </w:r>
    </w:p>
    <w:p w14:paraId="4D2F93AC">
      <w:pPr>
        <w:pStyle w:val="7"/>
        <w:spacing w:before="68"/>
        <w:ind w:left="839"/>
      </w:pPr>
      <w:r>
        <w:rPr>
          <w:color w:val="032E61"/>
        </w:rPr>
        <w:t>&lt;/ng-</w:t>
      </w:r>
      <w:r>
        <w:rPr>
          <w:color w:val="032E61"/>
          <w:spacing w:val="-2"/>
        </w:rPr>
        <w:t>template&gt;</w:t>
      </w:r>
    </w:p>
    <w:p w14:paraId="53623304">
      <w:pPr>
        <w:pStyle w:val="7"/>
        <w:spacing w:before="83"/>
        <w:ind w:left="839"/>
      </w:pPr>
      <w:r>
        <w:rPr>
          <w:color w:val="032E61"/>
        </w:rPr>
        <w:t>&lt;!-- Plantilla para cada fila de datos (let-user crea variable local) --</w:t>
      </w:r>
      <w:r>
        <w:rPr>
          <w:color w:val="032E61"/>
          <w:spacing w:val="-10"/>
        </w:rPr>
        <w:t>&gt;</w:t>
      </w:r>
    </w:p>
    <w:p w14:paraId="606483B1">
      <w:pPr>
        <w:pStyle w:val="7"/>
        <w:spacing w:before="67"/>
        <w:ind w:left="839"/>
      </w:pPr>
      <w:r>
        <w:rPr>
          <w:color w:val="032E61"/>
        </w:rPr>
        <w:t>&lt;ng-template pTemplate="body" let-</w:t>
      </w:r>
      <w:r>
        <w:rPr>
          <w:color w:val="032E61"/>
          <w:spacing w:val="-2"/>
        </w:rPr>
        <w:t>user&gt;</w:t>
      </w:r>
    </w:p>
    <w:p w14:paraId="56ED360E">
      <w:pPr>
        <w:pStyle w:val="7"/>
        <w:spacing w:before="68"/>
        <w:ind w:left="1016"/>
      </w:pPr>
      <w:r>
        <w:rPr>
          <w:color w:val="032E61"/>
          <w:spacing w:val="-4"/>
        </w:rPr>
        <w:t>&lt;tr&gt;</w:t>
      </w:r>
    </w:p>
    <w:p w14:paraId="32228516">
      <w:pPr>
        <w:pStyle w:val="7"/>
        <w:spacing w:before="68"/>
        <w:ind w:left="1193"/>
      </w:pPr>
      <w:r>
        <w:rPr>
          <w:color w:val="032E61"/>
        </w:rPr>
        <w:t>&lt;!-- Muestra el nombre del usuario --</w:t>
      </w:r>
      <w:r>
        <w:rPr>
          <w:color w:val="032E61"/>
          <w:spacing w:val="-10"/>
        </w:rPr>
        <w:t>&gt;</w:t>
      </w:r>
    </w:p>
    <w:p w14:paraId="06B2AD3F">
      <w:pPr>
        <w:pStyle w:val="7"/>
        <w:spacing w:before="67"/>
        <w:ind w:left="1193"/>
      </w:pPr>
      <w:r>
        <w:rPr>
          <w:color w:val="032E61"/>
          <w:spacing w:val="-2"/>
        </w:rPr>
        <w:t>&lt;td&gt;{{user.name}}&lt;/td&gt;</w:t>
      </w:r>
    </w:p>
    <w:p w14:paraId="4C90CF39">
      <w:pPr>
        <w:pStyle w:val="7"/>
        <w:spacing w:before="68"/>
        <w:ind w:left="1193"/>
      </w:pPr>
      <w:r>
        <w:rPr>
          <w:color w:val="032E61"/>
        </w:rPr>
        <w:t>&lt;!-- Muestra el email del usuario --</w:t>
      </w:r>
      <w:r>
        <w:rPr>
          <w:color w:val="032E61"/>
          <w:spacing w:val="-10"/>
        </w:rPr>
        <w:t>&gt;</w:t>
      </w:r>
    </w:p>
    <w:p w14:paraId="73103B89">
      <w:pPr>
        <w:pStyle w:val="7"/>
        <w:spacing w:before="68"/>
        <w:ind w:left="1193"/>
      </w:pPr>
      <w:r>
        <w:rPr>
          <w:color w:val="032E61"/>
          <w:spacing w:val="-2"/>
        </w:rPr>
        <w:t>&lt;td&gt;{{user.email}}&lt;/td&gt;</w:t>
      </w:r>
    </w:p>
    <w:p w14:paraId="2B833698">
      <w:pPr>
        <w:pStyle w:val="7"/>
        <w:spacing w:before="82"/>
        <w:ind w:left="1193"/>
      </w:pPr>
      <w:r>
        <w:rPr>
          <w:color w:val="032E61"/>
        </w:rPr>
        <w:t>&lt;!-- Une los roles con coma y espacio --</w:t>
      </w:r>
      <w:r>
        <w:rPr>
          <w:color w:val="032E61"/>
          <w:spacing w:val="-10"/>
        </w:rPr>
        <w:t>&gt;</w:t>
      </w:r>
    </w:p>
    <w:p w14:paraId="733A4C52">
      <w:pPr>
        <w:pStyle w:val="7"/>
        <w:spacing w:before="68"/>
        <w:ind w:left="1193"/>
      </w:pPr>
      <w:r>
        <w:rPr>
          <w:color w:val="032E61"/>
        </w:rPr>
        <w:t xml:space="preserve">&lt;td&gt;{{user.roles.join(', </w:t>
      </w:r>
      <w:r>
        <w:rPr>
          <w:color w:val="032E61"/>
          <w:spacing w:val="-2"/>
        </w:rPr>
        <w:t>')}}&lt;/td&gt;</w:t>
      </w:r>
    </w:p>
    <w:p w14:paraId="357511ED">
      <w:pPr>
        <w:pStyle w:val="7"/>
        <w:spacing w:before="68"/>
        <w:ind w:left="1193"/>
      </w:pPr>
      <w:r>
        <w:rPr>
          <w:color w:val="032E61"/>
          <w:spacing w:val="-4"/>
        </w:rPr>
        <w:t>&lt;td&gt;</w:t>
      </w:r>
    </w:p>
    <w:p w14:paraId="243A58EC">
      <w:pPr>
        <w:pStyle w:val="7"/>
        <w:spacing w:before="67"/>
        <w:ind w:left="1369"/>
      </w:pPr>
      <w:r>
        <w:rPr>
          <w:color w:val="032E61"/>
        </w:rPr>
        <w:t>&lt;!-- Tag de PrimeNG con color según el estado del usuario --</w:t>
      </w:r>
      <w:r>
        <w:rPr>
          <w:color w:val="032E61"/>
          <w:spacing w:val="-10"/>
        </w:rPr>
        <w:t>&gt;</w:t>
      </w:r>
    </w:p>
    <w:p w14:paraId="333F7E78">
      <w:pPr>
        <w:pStyle w:val="7"/>
        <w:spacing w:before="68" w:line="326" w:lineRule="auto"/>
        <w:ind w:left="1988" w:right="3590" w:hanging="619"/>
      </w:pPr>
      <w:r>
        <w:rPr>
          <w:color w:val="032E61"/>
        </w:rPr>
        <w:t xml:space="preserve">&lt;p-tag [value]="user.status" </w:t>
      </w:r>
      <w:r>
        <w:rPr>
          <w:color w:val="032E61"/>
          <w:spacing w:val="-2"/>
        </w:rPr>
        <w:t>[severity]="getSeverity(user.status)"&gt;</w:t>
      </w:r>
    </w:p>
    <w:p w14:paraId="24BFA387">
      <w:pPr>
        <w:pStyle w:val="7"/>
        <w:ind w:left="1369"/>
      </w:pPr>
      <w:r>
        <w:rPr>
          <w:color w:val="032E61"/>
        </w:rPr>
        <w:t>&lt;/p-</w:t>
      </w:r>
      <w:r>
        <w:rPr>
          <w:color w:val="032E61"/>
          <w:spacing w:val="-4"/>
        </w:rPr>
        <w:t>tag&gt;</w:t>
      </w:r>
    </w:p>
    <w:p w14:paraId="70C58896">
      <w:pPr>
        <w:pStyle w:val="7"/>
        <w:spacing w:before="83"/>
        <w:ind w:left="1193"/>
      </w:pPr>
      <w:r>
        <w:rPr>
          <w:color w:val="032E61"/>
          <w:spacing w:val="-2"/>
        </w:rPr>
        <w:t>&lt;/td&gt;</w:t>
      </w:r>
    </w:p>
    <w:p w14:paraId="19587501">
      <w:pPr>
        <w:pStyle w:val="7"/>
        <w:spacing w:before="68"/>
        <w:ind w:left="1193"/>
      </w:pPr>
      <w:r>
        <w:rPr>
          <w:color w:val="032E61"/>
          <w:spacing w:val="-4"/>
        </w:rPr>
        <w:t>&lt;td&gt;</w:t>
      </w:r>
    </w:p>
    <w:p w14:paraId="13CF4F74">
      <w:pPr>
        <w:pStyle w:val="7"/>
        <w:spacing w:before="67"/>
        <w:ind w:left="1369"/>
      </w:pPr>
      <w:r>
        <w:rPr>
          <w:color w:val="032E61"/>
        </w:rPr>
        <w:t>&lt;!-- Botón para editar usuario --</w:t>
      </w:r>
      <w:r>
        <w:rPr>
          <w:color w:val="032E61"/>
          <w:spacing w:val="-10"/>
        </w:rPr>
        <w:t>&gt;</w:t>
      </w:r>
    </w:p>
    <w:p w14:paraId="1DF507A5">
      <w:pPr>
        <w:pStyle w:val="7"/>
        <w:spacing w:before="68"/>
        <w:ind w:left="1369"/>
      </w:pPr>
      <w:r>
        <w:rPr>
          <w:color w:val="032E61"/>
        </w:rPr>
        <w:t xml:space="preserve">&lt;button pButton icon="pi pi-pencil" </w:t>
      </w:r>
      <w:r>
        <w:rPr>
          <w:color w:val="032E61"/>
          <w:spacing w:val="-2"/>
        </w:rPr>
        <w:t>(click)="editUser(user)"&gt;&lt;/button&gt;</w:t>
      </w:r>
    </w:p>
    <w:p w14:paraId="7169F052">
      <w:pPr>
        <w:pStyle w:val="7"/>
        <w:spacing w:before="68"/>
        <w:ind w:left="1369"/>
      </w:pPr>
      <w:r>
        <w:rPr>
          <w:color w:val="032E61"/>
        </w:rPr>
        <w:t>&lt;!-- Botón para eliminar usuario --</w:t>
      </w:r>
      <w:r>
        <w:rPr>
          <w:color w:val="032E61"/>
          <w:spacing w:val="-10"/>
        </w:rPr>
        <w:t>&gt;</w:t>
      </w:r>
    </w:p>
    <w:p w14:paraId="31870795">
      <w:pPr>
        <w:pStyle w:val="7"/>
        <w:spacing w:before="67"/>
        <w:ind w:left="1369"/>
      </w:pPr>
      <w:r>
        <w:rPr>
          <w:color w:val="032E61"/>
        </w:rPr>
        <w:t xml:space="preserve">&lt;button pButton icon="pi pi-trash" </w:t>
      </w:r>
      <w:r>
        <w:rPr>
          <w:color w:val="032E61"/>
          <w:spacing w:val="-2"/>
        </w:rPr>
        <w:t>(click)="deleteUser(user)"&gt;&lt;/button&gt;</w:t>
      </w:r>
    </w:p>
    <w:p w14:paraId="23B64ADE">
      <w:pPr>
        <w:pStyle w:val="7"/>
        <w:spacing w:before="68"/>
        <w:ind w:left="1193"/>
      </w:pPr>
      <w:r>
        <w:rPr>
          <w:color w:val="032E61"/>
          <w:spacing w:val="-2"/>
        </w:rPr>
        <w:t>&lt;/td&gt;</w:t>
      </w:r>
    </w:p>
    <w:p w14:paraId="5B0BC7C2">
      <w:pPr>
        <w:pStyle w:val="7"/>
        <w:spacing w:before="83"/>
        <w:ind w:left="1016"/>
      </w:pPr>
      <w:r>
        <w:rPr>
          <w:color w:val="032E61"/>
          <w:spacing w:val="-2"/>
        </w:rPr>
        <w:t>&lt;/tr&gt;</w:t>
      </w:r>
    </w:p>
    <w:p w14:paraId="4C14ED77">
      <w:pPr>
        <w:pStyle w:val="7"/>
        <w:spacing w:before="67"/>
        <w:ind w:left="839"/>
      </w:pPr>
      <w:r>
        <w:rPr>
          <w:color w:val="032E61"/>
        </w:rPr>
        <w:t>&lt;/ng-</w:t>
      </w:r>
      <w:r>
        <w:rPr>
          <w:color w:val="032E61"/>
          <w:spacing w:val="-2"/>
        </w:rPr>
        <w:t>template&gt;</w:t>
      </w:r>
    </w:p>
    <w:p w14:paraId="471210D7">
      <w:pPr>
        <w:pStyle w:val="7"/>
        <w:spacing w:before="68"/>
        <w:ind w:left="662"/>
      </w:pPr>
      <w:r>
        <w:rPr>
          <w:color w:val="032E61"/>
        </w:rPr>
        <w:t>&lt;/p-</w:t>
      </w:r>
      <w:r>
        <w:rPr>
          <w:color w:val="032E61"/>
          <w:spacing w:val="-2"/>
        </w:rPr>
        <w:t>table&gt;</w:t>
      </w:r>
    </w:p>
    <w:p w14:paraId="5833CE81">
      <w:pPr>
        <w:spacing w:before="68"/>
        <w:ind w:left="0" w:right="9358" w:firstLine="0"/>
        <w:jc w:val="right"/>
        <w:rPr>
          <w:sz w:val="16"/>
        </w:rPr>
      </w:pPr>
      <w:r>
        <w:rPr>
          <w:color w:val="032E61"/>
          <w:spacing w:val="-10"/>
          <w:sz w:val="16"/>
        </w:rPr>
        <w:t>`</w:t>
      </w:r>
    </w:p>
    <w:p w14:paraId="5EAEB681">
      <w:pPr>
        <w:spacing w:before="67"/>
        <w:ind w:left="0" w:right="9446" w:firstLine="0"/>
        <w:jc w:val="righ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4178D21F">
      <w:pPr>
        <w:pStyle w:val="7"/>
        <w:spacing w:before="68"/>
        <w:ind w:left="308"/>
      </w:pPr>
      <w:r>
        <w:rPr>
          <w:color w:val="D63A49"/>
        </w:rPr>
        <w:t xml:space="preserve">export class </w:t>
      </w:r>
      <w:r>
        <w:rPr>
          <w:color w:val="6F41C1"/>
        </w:rPr>
        <w:t xml:space="preserve">UsuariosPageComponent </w:t>
      </w:r>
      <w:r>
        <w:rPr>
          <w:color w:val="D63A49"/>
        </w:rPr>
        <w:t xml:space="preserve">implements </w:t>
      </w:r>
      <w:r>
        <w:rPr>
          <w:color w:val="6F41C1"/>
        </w:rPr>
        <w:t xml:space="preserve">OnInit </w:t>
      </w:r>
      <w:r>
        <w:rPr>
          <w:color w:val="24292E"/>
          <w:spacing w:val="-10"/>
        </w:rPr>
        <w:t>{</w:t>
      </w:r>
    </w:p>
    <w:p w14:paraId="3B4A4E63">
      <w:pPr>
        <w:pStyle w:val="7"/>
        <w:spacing w:before="68" w:line="345" w:lineRule="auto"/>
        <w:ind w:left="485" w:right="5181"/>
      </w:pPr>
      <w:r>
        <w:rPr>
          <w:color w:val="6A737D"/>
        </w:rPr>
        <w:t>//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Array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que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contendrá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lista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 xml:space="preserve">usuarios </w:t>
      </w:r>
      <w:r>
        <w:rPr>
          <w:color w:val="005CC4"/>
        </w:rPr>
        <w:t>users</w:t>
      </w:r>
      <w:r>
        <w:rPr>
          <w:color w:val="24292E"/>
        </w:rPr>
        <w:t xml:space="preserve">: </w:t>
      </w:r>
      <w:r>
        <w:rPr>
          <w:color w:val="6F41C1"/>
        </w:rPr>
        <w:t>User</w:t>
      </w:r>
      <w:r>
        <w:rPr>
          <w:color w:val="24292E"/>
        </w:rPr>
        <w:t>[] = [];</w:t>
      </w:r>
    </w:p>
    <w:p w14:paraId="75D6A0C6">
      <w:pPr>
        <w:pStyle w:val="7"/>
        <w:spacing w:before="52"/>
      </w:pPr>
    </w:p>
    <w:p w14:paraId="0A2B1ED6">
      <w:pPr>
        <w:pStyle w:val="7"/>
        <w:spacing w:before="1" w:line="326" w:lineRule="auto"/>
        <w:ind w:left="485" w:right="3590"/>
      </w:pPr>
      <w:r>
        <w:rPr>
          <w:color w:val="6A737D"/>
        </w:rPr>
        <w:t xml:space="preserve">// Constructor con inyección del servicio de usuarios </w:t>
      </w:r>
      <w:r>
        <w:rPr>
          <w:color w:val="6F41C1"/>
        </w:rPr>
        <w:t>constructor</w:t>
      </w:r>
      <w:r>
        <w:rPr>
          <w:color w:val="24292E"/>
        </w:rPr>
        <w:t>(</w:t>
      </w:r>
      <w:r>
        <w:rPr>
          <w:color w:val="D63A49"/>
        </w:rPr>
        <w:t>private</w:t>
      </w:r>
      <w:r>
        <w:rPr>
          <w:color w:val="D63A49"/>
          <w:spacing w:val="-4"/>
        </w:rPr>
        <w:t xml:space="preserve"> </w:t>
      </w:r>
      <w:r>
        <w:rPr>
          <w:color w:val="005CC4"/>
        </w:rPr>
        <w:t>usuariosService</w:t>
      </w:r>
      <w:r>
        <w:rPr>
          <w:color w:val="24292E"/>
        </w:rPr>
        <w:t>:</w:t>
      </w:r>
      <w:r>
        <w:rPr>
          <w:color w:val="24292E"/>
          <w:spacing w:val="-4"/>
        </w:rPr>
        <w:t xml:space="preserve"> </w:t>
      </w:r>
      <w:r>
        <w:rPr>
          <w:color w:val="6F41C1"/>
        </w:rPr>
        <w:t>UsuariosService</w:t>
      </w:r>
      <w:r>
        <w:rPr>
          <w:color w:val="24292E"/>
        </w:rPr>
        <w:t>)</w:t>
      </w:r>
      <w:r>
        <w:rPr>
          <w:color w:val="24292E"/>
          <w:spacing w:val="-4"/>
        </w:rPr>
        <w:t xml:space="preserve"> </w:t>
      </w:r>
      <w:r>
        <w:rPr>
          <w:color w:val="24292E"/>
        </w:rPr>
        <w:t>{}</w:t>
      </w:r>
    </w:p>
    <w:p w14:paraId="16E4C900">
      <w:pPr>
        <w:pStyle w:val="7"/>
        <w:spacing w:before="68"/>
      </w:pPr>
    </w:p>
    <w:p w14:paraId="74168544">
      <w:pPr>
        <w:pStyle w:val="7"/>
        <w:spacing w:line="326" w:lineRule="auto"/>
        <w:ind w:left="485" w:right="4115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Método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ciclo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vida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que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se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ejecuta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al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inicializar </w:t>
      </w:r>
      <w:r>
        <w:rPr>
          <w:color w:val="6F41C1"/>
        </w:rPr>
        <w:t>ngOnInit</w:t>
      </w:r>
      <w:r>
        <w:rPr>
          <w:color w:val="24292E"/>
        </w:rPr>
        <w:t xml:space="preserve">(): </w:t>
      </w:r>
      <w:r>
        <w:rPr>
          <w:color w:val="E36109"/>
        </w:rPr>
        <w:t xml:space="preserve">void </w:t>
      </w:r>
      <w:r>
        <w:rPr>
          <w:color w:val="24292E"/>
        </w:rPr>
        <w:t>{</w:t>
      </w:r>
    </w:p>
    <w:p w14:paraId="300FF451">
      <w:pPr>
        <w:pStyle w:val="7"/>
        <w:ind w:left="662"/>
      </w:pP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loadUsers</w:t>
      </w:r>
      <w:r>
        <w:rPr>
          <w:color w:val="24292E"/>
        </w:rPr>
        <w:t>();</w:t>
      </w:r>
      <w:r>
        <w:rPr>
          <w:color w:val="24292E"/>
          <w:spacing w:val="44"/>
          <w:w w:val="150"/>
        </w:rPr>
        <w:t xml:space="preserve"> </w:t>
      </w:r>
      <w:r>
        <w:rPr>
          <w:color w:val="6A737D"/>
        </w:rPr>
        <w:t xml:space="preserve">// Carga los usuarios al iniciar el </w:t>
      </w:r>
      <w:r>
        <w:rPr>
          <w:color w:val="6A737D"/>
          <w:spacing w:val="-2"/>
        </w:rPr>
        <w:t>componente</w:t>
      </w:r>
    </w:p>
    <w:p w14:paraId="6F6AE2DC">
      <w:pPr>
        <w:spacing w:before="83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A2B0CE0">
      <w:pPr>
        <w:pStyle w:val="7"/>
        <w:spacing w:before="135"/>
      </w:pPr>
    </w:p>
    <w:p w14:paraId="3A6F9768">
      <w:pPr>
        <w:pStyle w:val="7"/>
        <w:spacing w:line="326" w:lineRule="auto"/>
        <w:ind w:left="485" w:right="4115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Método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cargar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todos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los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usuarios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desde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servicio </w:t>
      </w:r>
      <w:r>
        <w:rPr>
          <w:color w:val="6F41C1"/>
        </w:rPr>
        <w:t>loadUsers</w:t>
      </w:r>
      <w:r>
        <w:rPr>
          <w:color w:val="24292E"/>
        </w:rPr>
        <w:t xml:space="preserve">(): </w:t>
      </w:r>
      <w:r>
        <w:rPr>
          <w:color w:val="E36109"/>
        </w:rPr>
        <w:t xml:space="preserve">void </w:t>
      </w:r>
      <w:r>
        <w:rPr>
          <w:color w:val="24292E"/>
        </w:rPr>
        <w:t>{</w:t>
      </w:r>
    </w:p>
    <w:p w14:paraId="3AB300A3">
      <w:pPr>
        <w:pStyle w:val="7"/>
        <w:spacing w:before="1"/>
        <w:ind w:left="662"/>
      </w:pPr>
      <w:r>
        <w:rPr>
          <w:color w:val="D63A49"/>
        </w:rPr>
        <w:t>this</w:t>
      </w:r>
      <w:r>
        <w:rPr>
          <w:color w:val="24292E"/>
        </w:rPr>
        <w:t>.usuariosService.</w:t>
      </w:r>
      <w:r>
        <w:rPr>
          <w:color w:val="6F41C1"/>
        </w:rPr>
        <w:t>getAll</w:t>
      </w:r>
      <w:r>
        <w:rPr>
          <w:color w:val="24292E"/>
        </w:rPr>
        <w:t>().</w:t>
      </w:r>
      <w:r>
        <w:rPr>
          <w:color w:val="6F41C1"/>
        </w:rPr>
        <w:t>subscribe</w:t>
      </w:r>
      <w:r>
        <w:rPr>
          <w:color w:val="24292E"/>
        </w:rPr>
        <w:t xml:space="preserve">(users =&gt; </w:t>
      </w:r>
      <w:r>
        <w:rPr>
          <w:color w:val="24292E"/>
          <w:spacing w:val="-10"/>
        </w:rPr>
        <w:t>{</w:t>
      </w:r>
    </w:p>
    <w:p w14:paraId="3930CFCA">
      <w:pPr>
        <w:pStyle w:val="7"/>
        <w:spacing w:before="67"/>
        <w:ind w:left="839"/>
      </w:pPr>
      <w:r>
        <w:rPr>
          <w:color w:val="D63A49"/>
        </w:rPr>
        <w:t>this</w:t>
      </w:r>
      <w:r>
        <w:rPr>
          <w:color w:val="24292E"/>
        </w:rPr>
        <w:t>.users = users;</w:t>
      </w:r>
      <w:r>
        <w:rPr>
          <w:color w:val="24292E"/>
          <w:spacing w:val="44"/>
          <w:w w:val="150"/>
        </w:rPr>
        <w:t xml:space="preserve"> </w:t>
      </w:r>
      <w:r>
        <w:rPr>
          <w:color w:val="6A737D"/>
        </w:rPr>
        <w:t xml:space="preserve">// Asigna los usuarios obtenidos al array </w:t>
      </w:r>
      <w:r>
        <w:rPr>
          <w:color w:val="6A737D"/>
          <w:spacing w:val="-2"/>
        </w:rPr>
        <w:t>local</w:t>
      </w:r>
    </w:p>
    <w:p w14:paraId="59C0D757">
      <w:pPr>
        <w:spacing w:before="68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7571DEF5">
      <w:pPr>
        <w:spacing w:before="83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FB2B1BE">
      <w:pPr>
        <w:pStyle w:val="7"/>
        <w:spacing w:before="135"/>
      </w:pPr>
    </w:p>
    <w:p w14:paraId="76E60ECB">
      <w:pPr>
        <w:pStyle w:val="7"/>
        <w:spacing w:line="326" w:lineRule="auto"/>
        <w:ind w:left="485" w:right="6390"/>
      </w:pPr>
      <w:r>
        <w:rPr>
          <w:color w:val="6A737D"/>
        </w:rPr>
        <w:t>//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Método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editar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un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 xml:space="preserve">usuario </w:t>
      </w:r>
      <w:r>
        <w:rPr>
          <w:color w:val="6F41C1"/>
        </w:rPr>
        <w:t>editUser</w:t>
      </w:r>
      <w:r>
        <w:rPr>
          <w:color w:val="24292E"/>
        </w:rPr>
        <w:t>(</w:t>
      </w:r>
      <w:r>
        <w:rPr>
          <w:color w:val="005CC4"/>
        </w:rPr>
        <w:t>user</w:t>
      </w:r>
      <w:r>
        <w:rPr>
          <w:color w:val="24292E"/>
        </w:rPr>
        <w:t xml:space="preserve">: </w:t>
      </w:r>
      <w:r>
        <w:rPr>
          <w:color w:val="6F41C1"/>
        </w:rPr>
        <w:t>User</w:t>
      </w:r>
      <w:r>
        <w:rPr>
          <w:color w:val="24292E"/>
        </w:rPr>
        <w:t xml:space="preserve">): </w:t>
      </w:r>
      <w:r>
        <w:rPr>
          <w:color w:val="E36109"/>
        </w:rPr>
        <w:t xml:space="preserve">void </w:t>
      </w:r>
      <w:r>
        <w:rPr>
          <w:color w:val="24292E"/>
        </w:rPr>
        <w:t>{</w:t>
      </w:r>
    </w:p>
    <w:p w14:paraId="095635C3">
      <w:pPr>
        <w:pStyle w:val="7"/>
        <w:ind w:left="662"/>
      </w:pPr>
      <w:r>
        <w:rPr>
          <w:color w:val="6A737D"/>
        </w:rPr>
        <w:t xml:space="preserve">// Lógica de edición (implementar según </w:t>
      </w:r>
      <w:r>
        <w:rPr>
          <w:color w:val="6A737D"/>
          <w:spacing w:val="-2"/>
        </w:rPr>
        <w:t>necesidad)</w:t>
      </w:r>
    </w:p>
    <w:p w14:paraId="5FB622A1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00E3175B">
      <w:pPr>
        <w:pStyle w:val="7"/>
        <w:spacing w:before="150"/>
      </w:pPr>
    </w:p>
    <w:p w14:paraId="6A461C82">
      <w:pPr>
        <w:pStyle w:val="7"/>
        <w:spacing w:line="326" w:lineRule="auto"/>
        <w:ind w:left="485" w:right="6390"/>
      </w:pPr>
      <w:r>
        <w:rPr>
          <w:color w:val="6A737D"/>
        </w:rPr>
        <w:t>//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Método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eliminar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un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 xml:space="preserve">usuario </w:t>
      </w:r>
      <w:r>
        <w:rPr>
          <w:color w:val="6F41C1"/>
        </w:rPr>
        <w:t>deleteUser</w:t>
      </w:r>
      <w:r>
        <w:rPr>
          <w:color w:val="24292E"/>
        </w:rPr>
        <w:t>(</w:t>
      </w:r>
      <w:r>
        <w:rPr>
          <w:color w:val="005CC4"/>
        </w:rPr>
        <w:t>user</w:t>
      </w:r>
      <w:r>
        <w:rPr>
          <w:color w:val="24292E"/>
        </w:rPr>
        <w:t xml:space="preserve">: </w:t>
      </w:r>
      <w:r>
        <w:rPr>
          <w:color w:val="6F41C1"/>
        </w:rPr>
        <w:t>User</w:t>
      </w:r>
      <w:r>
        <w:rPr>
          <w:color w:val="24292E"/>
        </w:rPr>
        <w:t xml:space="preserve">): </w:t>
      </w:r>
      <w:r>
        <w:rPr>
          <w:color w:val="E36109"/>
        </w:rPr>
        <w:t xml:space="preserve">void </w:t>
      </w:r>
      <w:r>
        <w:rPr>
          <w:color w:val="24292E"/>
        </w:rPr>
        <w:t>{</w:t>
      </w:r>
    </w:p>
    <w:p w14:paraId="7593DF00">
      <w:pPr>
        <w:pStyle w:val="7"/>
        <w:spacing w:after="0" w:line="326" w:lineRule="auto"/>
        <w:sectPr>
          <w:pgSz w:w="11920" w:h="16840"/>
          <w:pgMar w:top="1080" w:right="992" w:bottom="280" w:left="992" w:header="720" w:footer="720" w:gutter="0"/>
          <w:cols w:space="720" w:num="1"/>
        </w:sectPr>
      </w:pPr>
    </w:p>
    <w:p w14:paraId="305832DF">
      <w:pPr>
        <w:pStyle w:val="7"/>
        <w:ind w:left="13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47435" cy="1419860"/>
                <wp:effectExtent l="0" t="0" r="0" b="8890"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419860"/>
                          <a:chOff x="0" y="0"/>
                          <a:chExt cx="6147435" cy="141986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4"/>
                            <a:ext cx="6147435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41986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1398117"/>
                                </a:lnTo>
                                <a:lnTo>
                                  <a:pt x="6142050" y="1401889"/>
                                </a:lnTo>
                                <a:lnTo>
                                  <a:pt x="6138926" y="1405013"/>
                                </a:lnTo>
                                <a:lnTo>
                                  <a:pt x="6138456" y="1405496"/>
                                </a:lnTo>
                                <a:lnTo>
                                  <a:pt x="6135802" y="1408150"/>
                                </a:lnTo>
                                <a:lnTo>
                                  <a:pt x="6132030" y="1409712"/>
                                </a:lnTo>
                                <a:lnTo>
                                  <a:pt x="21107" y="1409712"/>
                                </a:lnTo>
                                <a:lnTo>
                                  <a:pt x="17335" y="1408150"/>
                                </a:lnTo>
                                <a:lnTo>
                                  <a:pt x="14668" y="1405496"/>
                                </a:lnTo>
                                <a:lnTo>
                                  <a:pt x="14211" y="1405013"/>
                                </a:lnTo>
                                <a:lnTo>
                                  <a:pt x="11087" y="1401889"/>
                                </a:lnTo>
                                <a:lnTo>
                                  <a:pt x="9512" y="13981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0746"/>
                                </a:lnTo>
                                <a:lnTo>
                                  <a:pt x="2489" y="1406766"/>
                                </a:lnTo>
                                <a:lnTo>
                                  <a:pt x="7467" y="1411757"/>
                                </a:lnTo>
                                <a:lnTo>
                                  <a:pt x="12458" y="1416735"/>
                                </a:lnTo>
                                <a:lnTo>
                                  <a:pt x="18478" y="1419237"/>
                                </a:lnTo>
                                <a:lnTo>
                                  <a:pt x="6134659" y="1419237"/>
                                </a:lnTo>
                                <a:lnTo>
                                  <a:pt x="6140678" y="1416735"/>
                                </a:lnTo>
                                <a:lnTo>
                                  <a:pt x="6145187" y="1412227"/>
                                </a:lnTo>
                                <a:lnTo>
                                  <a:pt x="6145669" y="1411757"/>
                                </a:lnTo>
                                <a:lnTo>
                                  <a:pt x="6147041" y="1410373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23986" y="38471"/>
                            <a:ext cx="5066030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C2C3D">
                              <w:pPr>
                                <w:spacing w:before="0" w:line="160" w:lineRule="exact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Lógica de eliminación (implementar según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necesidad)</w:t>
                              </w:r>
                            </w:p>
                            <w:p w14:paraId="572E11FC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DDD5220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990BB32">
                              <w:pPr>
                                <w:spacing w:before="1" w:line="345" w:lineRule="auto"/>
                                <w:ind w:left="0" w:right="35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determina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color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tag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según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estado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usuario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getSeverity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string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635A00A7">
                              <w:pPr>
                                <w:spacing w:before="0" w:line="173" w:lineRule="exact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status ===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'active'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'success'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'danger'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Verde si activo, rojo si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inactivo</w:t>
                              </w:r>
                            </w:p>
                            <w:p w14:paraId="2431FE13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11621" y="1181471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D4B9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0" o:spid="_x0000_s1026" o:spt="203" style="height:111.8pt;width:484.05pt;" coordsize="6147435,1419860" o:gfxdata="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D4k4DF1gAAAAUBAAAPAAAAAAAA&#10;AAEAIAAAACIAAABkcnMvZG93bnJldi54bWxQSwECFAAUAAAACACHTuJAhtz5pNwDAABkDQAADgAA&#10;AAAAAAABACAAAAAlAQAAZHJzL2Uyb0RvYy54bWxQSwUGAAAAAAYABgBZAQAAcwcAAAAA&#10;">
                <o:lock v:ext="edit" aspectratio="f"/>
                <v:shape id="Graphic 201" o:spid="_x0000_s1026" o:spt="100" style="position:absolute;left:0;top:4;height:1419860;width:6147435;" fillcolor="#F7F7F7" filled="t" stroked="f" coordsize="6147435,1419860" o:gfxdata="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+Td7vQAA&#10;ANwAAAAPAAAAAAAAAAEAIAAAACIAAABkcnMvZG93bnJldi54bWxQSwECFAAUAAAACACHTuJAMy8F&#10;njsAAAA5AAAAEAAAAAAAAAABACAAAAAMAQAAZHJzL3NoYXBleG1sLnhtbFBLBQYAAAAABgAGAFsB&#10;AAC2AwAAAAA=&#10;" path="m6147041,12l6143612,12,6143612,1398117,6142050,1401889,6138926,1405013,6138456,1405496,6135802,1408150,6132030,1409712,21107,1409712,17335,1408150,14668,1405496,14211,1405013,11087,1401889,9512,1398117,9525,0,0,0,0,1400746,2489,1406766,7467,1411757,12458,1416735,18478,1419237,6134659,1419237,6140678,1416735,6145187,1412227,6145669,1411757,6147041,1410373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2" o:spid="_x0000_s1026" o:spt="202" type="#_x0000_t202" style="position:absolute;left:223986;top:38471;height:1083310;width:5066030;" filled="f" stroked="f" coordsize="21600,21600" o:gfxdata="UEsDBAoAAAAAAIdO4kAAAAAAAAAAAAAAAAAEAAAAZHJzL1BLAwQUAAAACACHTuJA4zsM8r4AAADc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hUBo8z6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sM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C2C3D">
                        <w:pPr>
                          <w:spacing w:before="0" w:line="160" w:lineRule="exact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Lógica de eliminación (implementar según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necesidad)</w:t>
                        </w:r>
                      </w:p>
                      <w:p w14:paraId="572E11FC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DDD5220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1990BB32">
                        <w:pPr>
                          <w:spacing w:before="1" w:line="345" w:lineRule="auto"/>
                          <w:ind w:left="0" w:right="35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determina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color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tag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según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estado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usuario </w:t>
                        </w:r>
                        <w:r>
                          <w:rPr>
                            <w:color w:val="6F41C1"/>
                            <w:sz w:val="16"/>
                          </w:rPr>
                          <w:t>getSeverity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string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635A00A7">
                        <w:pPr>
                          <w:spacing w:before="0" w:line="173" w:lineRule="exact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status ===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'active'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'success'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'danger'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Verde si activo, rojo si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inactivo</w:t>
                        </w:r>
                      </w:p>
                      <w:p w14:paraId="2431FE13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03" o:spid="_x0000_s1026" o:spt="202" type="#_x0000_t202" style="position:absolute;left:111621;top:1181471;height:102235;width:69215;" filled="f" stroked="f" coordsize="21600,21600" o:gfxdata="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ep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FD4B9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403FD2A">
      <w:pPr>
        <w:pStyle w:val="7"/>
        <w:spacing w:before="7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64135</wp:posOffset>
                </wp:positionV>
                <wp:extent cx="6147435" cy="19050"/>
                <wp:effectExtent l="0" t="0" r="0" b="0"/>
                <wp:wrapTopAndBottom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0"/>
                          <a:chOff x="0" y="0"/>
                          <a:chExt cx="6147435" cy="190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6113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4" o:spid="_x0000_s1026" o:spt="203" style="position:absolute;left:0pt;margin-left:56.2pt;margin-top:5.05pt;height:1.5pt;width:484.05pt;mso-position-horizontal-relative:page;mso-wrap-distance-bottom:0pt;mso-wrap-distance-top:0pt;z-index:-251594752;mso-width-relative:page;mso-height-relative:page;" coordsize="6147435,19050" o:gfxdata="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vlLn&#10;F9gAAAAKAQAADwAAAAAAAAABACAAAAAiAAAAZHJzL2Rvd25yZXYueG1sUEsBAhQAFAAAAAgAh07i&#10;QKjZu1Q/AwAAngwAAA4AAAAAAAAAAQAgAAAAJwEAAGRycy9lMm9Eb2MueG1sUEsFBgAAAAAGAAYA&#10;WQEAANgGAAAAAA==&#10;">
                <o:lock v:ext="edit" aspectratio="f"/>
                <v:shape id="Graphic 205" o:spid="_x0000_s1026" o:spt="100" style="position:absolute;left:0;top:0;height:9525;width:6147435;" fillcolor="#999999" filled="t" stroked="f" coordsize="6147435,9525" o:gfxdata="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ag9K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0;top:6113;height:13335;width:6147435;" fillcolor="#EDEDED" filled="t" stroked="f" coordsize="6147435,13335" o:gfxdata="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Q73m8AAAA&#10;3AAAAA8AAAAAAAAAAQAgAAAAIgAAAGRycy9kb3ducmV2LnhtbFBLAQIUABQAAAAIAIdO4kAzLwWe&#10;OwAAADkAAAAQAAAAAAAAAAEAIAAAAAsBAABkcnMvc2hhcGV4bWwueG1sUEsFBgAAAAAGAAYAWwEA&#10;ALU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0;top:0;height:19050;width:9525;" fillcolor="#999999" filled="t" stroked="f" coordsize="9525,19050" o:gfxdata="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0A8y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BE336C5">
      <w:pPr>
        <w:pStyle w:val="3"/>
        <w:numPr>
          <w:ilvl w:val="0"/>
          <w:numId w:val="2"/>
        </w:numPr>
        <w:tabs>
          <w:tab w:val="left" w:pos="409"/>
        </w:tabs>
        <w:spacing w:before="251" w:after="0" w:line="240" w:lineRule="auto"/>
        <w:ind w:left="409" w:right="0" w:hanging="277"/>
        <w:jc w:val="left"/>
      </w:pPr>
      <w:r>
        <w:rPr>
          <w:color w:val="111111"/>
          <w:w w:val="105"/>
        </w:rPr>
        <w:t>Servicios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5"/>
          <w:w w:val="105"/>
        </w:rPr>
        <w:t>API</w:t>
      </w:r>
    </w:p>
    <w:p w14:paraId="32007D2D">
      <w:pPr>
        <w:pStyle w:val="4"/>
        <w:numPr>
          <w:ilvl w:val="1"/>
          <w:numId w:val="2"/>
        </w:numPr>
        <w:tabs>
          <w:tab w:val="left" w:pos="458"/>
        </w:tabs>
        <w:spacing w:before="199" w:after="0" w:line="240" w:lineRule="auto"/>
        <w:ind w:left="458" w:right="0" w:hanging="326"/>
        <w:jc w:val="left"/>
      </w:pPr>
      <w:r>
        <w:rPr>
          <w:color w:val="111111"/>
        </w:rPr>
        <w:t>Arquitectura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Servicios</w:t>
      </w:r>
    </w:p>
    <w:p w14:paraId="0CC9685B">
      <w:pPr>
        <w:spacing w:before="20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Jerarquía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Servicios</w:t>
      </w:r>
    </w:p>
    <w:p w14:paraId="223E42C4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752600"/>
                <wp:effectExtent l="0" t="0" r="0" b="0"/>
                <wp:wrapTopAndBottom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752600"/>
                          <a:chOff x="0" y="0"/>
                          <a:chExt cx="6153150" cy="175260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614362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743075">
                                <a:moveTo>
                                  <a:pt x="6125602" y="1743065"/>
                                </a:moveTo>
                                <a:lnTo>
                                  <a:pt x="18021" y="1743065"/>
                                </a:lnTo>
                                <a:lnTo>
                                  <a:pt x="15371" y="1742535"/>
                                </a:lnTo>
                                <a:lnTo>
                                  <a:pt x="0" y="1725038"/>
                                </a:lnTo>
                                <a:lnTo>
                                  <a:pt x="0" y="1722295"/>
                                </a:lnTo>
                                <a:lnTo>
                                  <a:pt x="0" y="18017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8017"/>
                                </a:lnTo>
                                <a:lnTo>
                                  <a:pt x="6143623" y="1725038"/>
                                </a:lnTo>
                                <a:lnTo>
                                  <a:pt x="6128252" y="1742535"/>
                                </a:lnTo>
                                <a:lnTo>
                                  <a:pt x="6125602" y="174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614362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743075">
                                <a:moveTo>
                                  <a:pt x="0" y="1722295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08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9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1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1"/>
                                </a:lnTo>
                                <a:lnTo>
                                  <a:pt x="6130798" y="1571"/>
                                </a:lnTo>
                                <a:lnTo>
                                  <a:pt x="6133343" y="2632"/>
                                </a:lnTo>
                                <a:lnTo>
                                  <a:pt x="6135590" y="4139"/>
                                </a:lnTo>
                                <a:lnTo>
                                  <a:pt x="6137538" y="6083"/>
                                </a:lnTo>
                                <a:lnTo>
                                  <a:pt x="6139486" y="8027"/>
                                </a:lnTo>
                                <a:lnTo>
                                  <a:pt x="6143624" y="20779"/>
                                </a:lnTo>
                                <a:lnTo>
                                  <a:pt x="6143624" y="1722295"/>
                                </a:lnTo>
                                <a:lnTo>
                                  <a:pt x="6143623" y="1725038"/>
                                </a:lnTo>
                                <a:lnTo>
                                  <a:pt x="6143096" y="1727690"/>
                                </a:lnTo>
                                <a:lnTo>
                                  <a:pt x="6142042" y="1730229"/>
                                </a:lnTo>
                                <a:lnTo>
                                  <a:pt x="6140987" y="1732777"/>
                                </a:lnTo>
                                <a:lnTo>
                                  <a:pt x="6130798" y="1741474"/>
                                </a:lnTo>
                                <a:lnTo>
                                  <a:pt x="6128252" y="1742535"/>
                                </a:lnTo>
                                <a:lnTo>
                                  <a:pt x="6125602" y="1743065"/>
                                </a:lnTo>
                                <a:lnTo>
                                  <a:pt x="6122847" y="1743074"/>
                                </a:lnTo>
                                <a:lnTo>
                                  <a:pt x="20776" y="1743074"/>
                                </a:lnTo>
                                <a:lnTo>
                                  <a:pt x="18021" y="1743065"/>
                                </a:lnTo>
                                <a:lnTo>
                                  <a:pt x="15371" y="1742535"/>
                                </a:lnTo>
                                <a:lnTo>
                                  <a:pt x="12825" y="1741474"/>
                                </a:lnTo>
                                <a:lnTo>
                                  <a:pt x="10280" y="1740424"/>
                                </a:lnTo>
                                <a:lnTo>
                                  <a:pt x="0" y="1725038"/>
                                </a:lnTo>
                                <a:lnTo>
                                  <a:pt x="0" y="17222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60573" y="95621"/>
                            <a:ext cx="518159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65224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services/</w:t>
                              </w:r>
                            </w:p>
                            <w:p w14:paraId="26279F7F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api/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632477" y="267071"/>
                            <a:ext cx="15849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477A8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Servicios que consumen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60573" y="428996"/>
                            <a:ext cx="2875915" cy="124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ED528">
                              <w:pPr>
                                <w:tabs>
                                  <w:tab w:val="left" w:pos="353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customer.service.ts</w:t>
                              </w:r>
                            </w:p>
                            <w:p w14:paraId="0D85AD5B">
                              <w:pPr>
                                <w:tabs>
                                  <w:tab w:val="left" w:pos="353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roles.service.ts</w:t>
                              </w:r>
                            </w:p>
                            <w:p w14:paraId="13461AB6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persona.service.ts</w:t>
                              </w:r>
                            </w:p>
                            <w:p w14:paraId="720ECE48">
                              <w:pPr>
                                <w:tabs>
                                  <w:tab w:val="left" w:pos="2475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utils/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Servicios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utilitarios</w:t>
                              </w:r>
                            </w:p>
                            <w:p w14:paraId="41015244">
                              <w:pPr>
                                <w:tabs>
                                  <w:tab w:val="left" w:pos="353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icon.service.ts</w:t>
                              </w:r>
                            </w:p>
                            <w:p w14:paraId="3DDCF32B">
                              <w:pPr>
                                <w:tabs>
                                  <w:tab w:val="left" w:pos="35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photo.service.ts</w:t>
                              </w:r>
                            </w:p>
                            <w:p w14:paraId="4D31C560">
                              <w:pPr>
                                <w:tabs>
                                  <w:tab w:val="left" w:pos="2386"/>
                                </w:tabs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generic/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Servicio genérico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base</w:t>
                              </w:r>
                            </w:p>
                            <w:p w14:paraId="13BC16A6">
                              <w:pPr>
                                <w:spacing w:before="67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└── service-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generic.service.ts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8" o:spid="_x0000_s1026" o:spt="203" style="position:absolute;left:0pt;margin-left:56.2pt;margin-top:10pt;height:138pt;width:484.5pt;mso-position-horizontal-relative:page;mso-wrap-distance-bottom:0pt;mso-wrap-distance-top:0pt;z-index:-251593728;mso-width-relative:page;mso-height-relative:page;" coordsize="6153150,1752600" o:gfxdata="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">
                <o:lock v:ext="edit" aspectratio="f"/>
                <v:shape id="Graphic 209" o:spid="_x0000_s1026" o:spt="100" style="position:absolute;left:4762;top:4762;height:1743075;width:6143625;" fillcolor="#F7F7F7" filled="t" stroked="f" coordsize="6143625,1743075" o:gfxdata="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4JkC8AAAA&#10;3AAAAA8AAAAAAAAAAQAgAAAAIgAAAGRycy9kb3ducmV2LnhtbFBLAQIUABQAAAAIAIdO4kAzLwWe&#10;OwAAADkAAAAQAAAAAAAAAAEAIAAAAAsBAABkcnMvc2hhcGV4bWwueG1sUEsFBgAAAAAGAAYAWwEA&#10;ALUDAAAAAA==&#10;" path="m6125602,1743065l18021,1743065,15371,1742535,0,1725038,0,1722295,0,18017,18021,0,6125602,0,6143623,18017,6143623,1725038,6128252,1742535,6125602,174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4762;top:4762;height:1743075;width:6143625;" filled="f" stroked="t" coordsize="6143625,1743075" o:gfxdata="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6Z037sAAADc&#10;AAAADwAAAAAAAAABACAAAAAiAAAAZHJzL2Rvd25yZXYueG1sUEsBAhQAFAAAAAgAh07iQDMvBZ47&#10;AAAAOQAAABAAAAAAAAAAAQAgAAAACgEAAGRycy9zaGFwZXhtbC54bWxQSwUGAAAAAAYABgBbAQAA&#10;tAMAAAAA&#10;" path="m0,1722295l0,20779,0,18017,527,15357,1581,12808,2635,10268,4137,8027,6085,6083,8033,4139,10280,2632,12825,1571,15371,521,18021,0,20776,0,6122847,0,6125602,0,6128252,521,6130798,1571,6133343,2632,6135590,4139,6137538,6083,6139486,8027,6143624,20779,6143624,1722295,6143623,1725038,6143096,1727690,6142042,1730229,6140987,1732777,6130798,1741474,6128252,1742535,6125602,1743065,6122847,1743074,20776,1743074,18021,1743065,15371,1742535,12825,1741474,10280,1740424,0,1725038,0,172229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211" o:spid="_x0000_s1026" o:spt="202" type="#_x0000_t202" style="position:absolute;left:60573;top:95621;height:273685;width:518159;" filled="f" stroked="f" coordsize="21600,21600" o:gfxdata="UEsDBAoAAAAAAIdO4kAAAAAAAAAAAAAAAAAEAAAAZHJzL1BLAwQUAAAACACHTuJAljAEWL8AAADc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wB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65224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services/</w:t>
                        </w:r>
                      </w:p>
                      <w:p w14:paraId="26279F7F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api/</w:t>
                        </w:r>
                      </w:p>
                    </w:txbxContent>
                  </v:textbox>
                </v:shape>
                <v:shape id="Textbox 212" o:spid="_x0000_s1026" o:spt="202" type="#_x0000_t202" style="position:absolute;left:1632477;top:267071;height:102235;width:1584960;" filled="f" stroked="f" coordsize="21600,21600" o:gfxdata="UEsDBAoAAAAAAIdO4kAAAAAAAAAAAAAAAAAEAAAAZHJzL1BLAwQUAAAACACHTuJAZuKaL7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DkB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imi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477A8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Servicios que consumen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API</w:t>
                        </w:r>
                      </w:p>
                    </w:txbxContent>
                  </v:textbox>
                </v:shape>
                <v:shape id="Textbox 213" o:spid="_x0000_s1026" o:spt="202" type="#_x0000_t202" style="position:absolute;left:60573;top:428996;height:1245235;width:2875915;" filled="f" stroked="f" coordsize="21600,21600" o:gfxdata="UEsDBAoAAAAAAIdO4kAAAAAAAAAAAAAAAAAEAAAAZHJzL1BLAwQUAAAACACHTuJACa4/t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4/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9ED528">
                        <w:pPr>
                          <w:tabs>
                            <w:tab w:val="left" w:pos="353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├──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customer.service.ts</w:t>
                        </w:r>
                      </w:p>
                      <w:p w14:paraId="0D85AD5B">
                        <w:pPr>
                          <w:tabs>
                            <w:tab w:val="left" w:pos="353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├──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roles.service.ts</w:t>
                        </w:r>
                      </w:p>
                      <w:p w14:paraId="13461AB6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└──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persona.service.ts</w:t>
                        </w:r>
                      </w:p>
                      <w:p w14:paraId="720ECE48">
                        <w:pPr>
                          <w:tabs>
                            <w:tab w:val="left" w:pos="2475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utils/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Servicios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utilitarios</w:t>
                        </w:r>
                      </w:p>
                      <w:p w14:paraId="41015244">
                        <w:pPr>
                          <w:tabs>
                            <w:tab w:val="left" w:pos="353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├──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icon.service.ts</w:t>
                        </w:r>
                      </w:p>
                      <w:p w14:paraId="3DDCF32B">
                        <w:pPr>
                          <w:tabs>
                            <w:tab w:val="left" w:pos="35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└──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photo.service.ts</w:t>
                        </w:r>
                      </w:p>
                      <w:p w14:paraId="4D31C560">
                        <w:pPr>
                          <w:tabs>
                            <w:tab w:val="left" w:pos="2386"/>
                          </w:tabs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generic/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Servicio genérico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base</w:t>
                        </w:r>
                      </w:p>
                      <w:p w14:paraId="13BC16A6">
                        <w:pPr>
                          <w:spacing w:before="67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└── service-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generic.service.ts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9B3C385">
      <w:pPr>
        <w:pStyle w:val="7"/>
        <w:spacing w:before="7"/>
        <w:rPr>
          <w:rFonts w:ascii="Segoe UI"/>
          <w:b/>
          <w:sz w:val="19"/>
        </w:rPr>
      </w:pPr>
    </w:p>
    <w:p w14:paraId="6F80931F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Servicio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Genérico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4"/>
        </w:rPr>
        <w:t>Base</w:t>
      </w:r>
    </w:p>
    <w:p w14:paraId="59F2FA41">
      <w:pPr>
        <w:pStyle w:val="7"/>
        <w:spacing w:before="10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130810</wp:posOffset>
                </wp:positionV>
                <wp:extent cx="6147435" cy="4499610"/>
                <wp:effectExtent l="0" t="0" r="0" b="0"/>
                <wp:wrapTopAndBottom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499610"/>
                          <a:chOff x="0" y="0"/>
                          <a:chExt cx="6147435" cy="449961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147435" cy="449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499610">
                                <a:moveTo>
                                  <a:pt x="6147041" y="8864"/>
                                </a:moveTo>
                                <a:lnTo>
                                  <a:pt x="6145669" y="7493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93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4499229"/>
                                </a:lnTo>
                                <a:lnTo>
                                  <a:pt x="9525" y="4499229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37"/>
                                </a:lnTo>
                                <a:lnTo>
                                  <a:pt x="6132030" y="9537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456" y="13754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32"/>
                                </a:lnTo>
                                <a:lnTo>
                                  <a:pt x="6143612" y="4499229"/>
                                </a:lnTo>
                                <a:lnTo>
                                  <a:pt x="6147041" y="449922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6147435" cy="449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73886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1854051D">
                              <w:pPr>
                                <w:spacing w:before="0" w:line="326" w:lineRule="auto"/>
                                <w:ind w:left="175" w:right="232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service-generic.service.ts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genérico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operaciones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CRUD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Injectable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inject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4CC227A7">
                              <w:pPr>
                                <w:spacing w:before="0" w:line="326" w:lineRule="auto"/>
                                <w:ind w:left="175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HttpClient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HttpParams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'@angular/common/http'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Observable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'rxjs'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2FE52014">
                              <w:pPr>
                                <w:spacing w:before="16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environment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'@env/environment'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4E20D3C7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FE79DAF">
                              <w:pPr>
                                <w:spacing w:before="0" w:line="326" w:lineRule="auto"/>
                                <w:ind w:left="175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genérico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puede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heredado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específicos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2C61C52D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'root'</w:t>
                              </w:r>
                              <w:r>
                                <w:rPr>
                                  <w:color w:val="032E6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Singleton a nivel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aplicación</w:t>
                              </w:r>
                            </w:p>
                            <w:p w14:paraId="6A44E812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38A3030A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ServiceGenericService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&lt;T&gt; {</w:t>
                              </w:r>
                              <w:r>
                                <w:rPr>
                                  <w:color w:val="24292E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&lt;T&gt; indica que es un servicio genérico de tipo 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  <w:p w14:paraId="40C52A67">
                              <w:pPr>
                                <w:spacing w:before="82" w:line="326" w:lineRule="auto"/>
                                <w:ind w:left="352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Inyección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cliente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HTTP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usando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función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inject()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protected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http =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HttpClient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</w:t>
                              </w:r>
                            </w:p>
                            <w:p w14:paraId="2AA2D990">
                              <w:pPr>
                                <w:spacing w:before="1" w:line="326" w:lineRule="auto"/>
                                <w:ind w:left="352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URL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desde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entorno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protected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apiUrl = environment.apiUrl;</w:t>
                              </w:r>
                            </w:p>
                            <w:p w14:paraId="1C24E4BF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808C4B0">
                              <w:pPr>
                                <w:spacing w:before="0" w:line="326" w:lineRule="auto"/>
                                <w:ind w:left="352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recibe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endpoint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específico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cada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servicio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protected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endpoint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 {}</w:t>
                              </w:r>
                            </w:p>
                            <w:p w14:paraId="377F4520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167CB5C">
                              <w:pPr>
                                <w:spacing w:before="0" w:line="326" w:lineRule="auto"/>
                                <w:ind w:left="352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/api/{endpoint}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Obtiene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todos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registros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getAll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&lt;T[]&gt; {</w:t>
                              </w:r>
                            </w:p>
                            <w:p w14:paraId="0EB65B0C">
                              <w:pPr>
                                <w:spacing w:before="0" w:line="326" w:lineRule="auto"/>
                                <w:ind w:left="529" w:right="3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Retorna un Observable que emitirá un array de tipo T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.http.get&lt;T[]&gt;(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</w:t>
                              </w:r>
                            </w:p>
                            <w:p w14:paraId="51106CDD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B916359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97E243C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GET /api/{endpoint}/{id} - Obtiene un registro por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4" o:spid="_x0000_s1026" o:spt="203" style="position:absolute;left:0pt;margin-left:56.25pt;margin-top:10.3pt;height:354.3pt;width:484.05pt;mso-position-horizontal-relative:page;mso-wrap-distance-bottom:0pt;mso-wrap-distance-top:0pt;z-index:-251593728;mso-width-relative:page;mso-height-relative:page;" coordsize="6147435,4499610" o:gfxdata="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BZTJnHZAAAACwEAAA8AAAAAAAAAAQAgAAAAIgAAAGRycy9k&#10;b3ducmV2LnhtbFBLAQIUABQAAAAIAIdO4kDqA+clkAMAAJILAAAOAAAAAAAAAAEAIAAAACgBAABk&#10;cnMvZTJvRG9jLnhtbFBLBQYAAAAABgAGAFkBAAAqBwAAAAA=&#10;">
                <o:lock v:ext="edit" aspectratio="f"/>
                <v:shape id="Graphic 215" o:spid="_x0000_s1026" o:spt="100" style="position:absolute;left:0;top:0;height:4499610;width:6147435;" fillcolor="#F7F7F7" filled="t" stroked="f" coordsize="6147435,4499610" o:gfxdata="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KbiivQAA&#10;ANwAAAAPAAAAAAAAAAEAIAAAACIAAABkcnMvZG93bnJldi54bWxQSwECFAAUAAAACACHTuJAMy8F&#10;njsAAAA5AAAAEAAAAAAAAAABACAAAAAMAQAAZHJzL3NoYXBleG1sLnhtbFBLBQYAAAAABgAGAFsB&#10;AAC2AwAAAAA=&#10;" path="m6147041,8864l6145669,7493,6145187,7010,6140678,2501,6134659,0,18478,0,12458,2501,7950,7010,7467,7493,2489,12471,0,18491,0,4499229,9525,4499229,9512,21120,11087,17348,14198,14224,17335,11099,21107,9537,6132030,9537,6135802,11099,6138456,13754,6138926,14224,6142050,17348,6143612,21132,6143612,4499229,6147041,449922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6" o:spid="_x0000_s1026" o:spt="202" type="#_x0000_t202" style="position:absolute;left:0;top:0;height:4499610;width:6147435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B73886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1854051D">
                        <w:pPr>
                          <w:spacing w:before="0" w:line="326" w:lineRule="auto"/>
                          <w:ind w:left="175" w:right="232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service-generic.service.ts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genérico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base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operaciones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CRUD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Injectable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inject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4CC227A7">
                        <w:pPr>
                          <w:spacing w:before="0" w:line="326" w:lineRule="auto"/>
                          <w:ind w:left="175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HttpClient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HttpParams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'@angular/common/http'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Observable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'rxjs'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2FE52014">
                        <w:pPr>
                          <w:spacing w:before="16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environment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'@env/environment'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4E20D3C7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4FE79DAF">
                        <w:pPr>
                          <w:spacing w:before="0" w:line="326" w:lineRule="auto"/>
                          <w:ind w:left="175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genérico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puede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heredado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por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específicos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2C61C52D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'root'</w:t>
                        </w:r>
                        <w:r>
                          <w:rPr>
                            <w:color w:val="032E6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Singleton a nivel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aplicación</w:t>
                        </w:r>
                      </w:p>
                      <w:p w14:paraId="6A44E812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38A3030A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>ServiceGenericService</w:t>
                        </w:r>
                        <w:r>
                          <w:rPr>
                            <w:color w:val="24292E"/>
                            <w:sz w:val="16"/>
                          </w:rPr>
                          <w:t>&lt;T&gt; {</w:t>
                        </w:r>
                        <w:r>
                          <w:rPr>
                            <w:color w:val="24292E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&lt;T&gt; indica que es un servicio genérico de tipo 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>T</w:t>
                        </w:r>
                      </w:p>
                      <w:p w14:paraId="40C52A67">
                        <w:pPr>
                          <w:spacing w:before="82" w:line="326" w:lineRule="auto"/>
                          <w:ind w:left="352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Inyección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cliente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HTTP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usando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función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inject()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protected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http = </w:t>
                        </w:r>
                        <w:r>
                          <w:rPr>
                            <w:color w:val="6F41C1"/>
                            <w:sz w:val="16"/>
                          </w:rPr>
                          <w:t>inject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HttpClient</w:t>
                        </w:r>
                        <w:r>
                          <w:rPr>
                            <w:color w:val="24292E"/>
                            <w:sz w:val="16"/>
                          </w:rPr>
                          <w:t>);</w:t>
                        </w:r>
                      </w:p>
                      <w:p w14:paraId="2AA2D990">
                        <w:pPr>
                          <w:spacing w:before="1" w:line="326" w:lineRule="auto"/>
                          <w:ind w:left="352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URL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base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API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desde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configuración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entorno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protected </w:t>
                        </w:r>
                        <w:r>
                          <w:rPr>
                            <w:color w:val="24292E"/>
                            <w:sz w:val="16"/>
                          </w:rPr>
                          <w:t>apiUrl = environment.apiUrl;</w:t>
                        </w:r>
                      </w:p>
                      <w:p w14:paraId="1C24E4BF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5808C4B0">
                        <w:pPr>
                          <w:spacing w:before="0" w:line="326" w:lineRule="auto"/>
                          <w:ind w:left="352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Constructor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recibe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endpoint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específico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cada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servicio </w:t>
                        </w:r>
                        <w:r>
                          <w:rPr>
                            <w:color w:val="6F41C1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protected </w:t>
                        </w:r>
                        <w:r>
                          <w:rPr>
                            <w:color w:val="005CC4"/>
                            <w:sz w:val="16"/>
                          </w:rPr>
                          <w:t>endpoint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) {}</w:t>
                        </w:r>
                      </w:p>
                      <w:p w14:paraId="377F4520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7167CB5C">
                        <w:pPr>
                          <w:spacing w:before="0" w:line="326" w:lineRule="auto"/>
                          <w:ind w:left="352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GET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/api/{endpoint}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Obtiene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todos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registros </w:t>
                        </w:r>
                        <w:r>
                          <w:rPr>
                            <w:color w:val="6F41C1"/>
                            <w:sz w:val="16"/>
                          </w:rPr>
                          <w:t>getAll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&lt;T[]&gt; {</w:t>
                        </w:r>
                      </w:p>
                      <w:p w14:paraId="0EB65B0C">
                        <w:pPr>
                          <w:spacing w:before="0" w:line="326" w:lineRule="auto"/>
                          <w:ind w:left="529" w:right="3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Retorna un Observable que emitirá un array de tipo T </w:t>
                        </w:r>
                        <w:r>
                          <w:rPr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.http.get&lt;T[]&gt;(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);</w:t>
                        </w:r>
                      </w:p>
                      <w:p w14:paraId="51106CDD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B916359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397E243C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GET /api/{endpoint}/{id} - Obtiene un registro por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ID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D5053E3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67531FF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4848225"/>
                <wp:effectExtent l="0" t="0" r="0" b="9525"/>
                <wp:docPr id="217" name="Group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848225"/>
                          <a:chOff x="0" y="0"/>
                          <a:chExt cx="6147435" cy="48482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3"/>
                            <a:ext cx="6147435" cy="484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848225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4827117"/>
                                </a:lnTo>
                                <a:lnTo>
                                  <a:pt x="6142050" y="4830889"/>
                                </a:lnTo>
                                <a:lnTo>
                                  <a:pt x="6138926" y="4834013"/>
                                </a:lnTo>
                                <a:lnTo>
                                  <a:pt x="6138456" y="4834496"/>
                                </a:lnTo>
                                <a:lnTo>
                                  <a:pt x="6135802" y="4837150"/>
                                </a:lnTo>
                                <a:lnTo>
                                  <a:pt x="6132030" y="4838712"/>
                                </a:lnTo>
                                <a:lnTo>
                                  <a:pt x="21107" y="4838712"/>
                                </a:lnTo>
                                <a:lnTo>
                                  <a:pt x="17335" y="4837150"/>
                                </a:lnTo>
                                <a:lnTo>
                                  <a:pt x="14668" y="4834496"/>
                                </a:lnTo>
                                <a:lnTo>
                                  <a:pt x="14211" y="4834013"/>
                                </a:lnTo>
                                <a:lnTo>
                                  <a:pt x="11087" y="4830889"/>
                                </a:lnTo>
                                <a:lnTo>
                                  <a:pt x="9512" y="48271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9746"/>
                                </a:lnTo>
                                <a:lnTo>
                                  <a:pt x="2489" y="4835766"/>
                                </a:lnTo>
                                <a:lnTo>
                                  <a:pt x="7467" y="4840757"/>
                                </a:lnTo>
                                <a:lnTo>
                                  <a:pt x="12458" y="4845736"/>
                                </a:lnTo>
                                <a:lnTo>
                                  <a:pt x="18478" y="4848225"/>
                                </a:lnTo>
                                <a:lnTo>
                                  <a:pt x="6134659" y="4848225"/>
                                </a:lnTo>
                                <a:lnTo>
                                  <a:pt x="6140678" y="4845736"/>
                                </a:lnTo>
                                <a:lnTo>
                                  <a:pt x="6145187" y="4841227"/>
                                </a:lnTo>
                                <a:lnTo>
                                  <a:pt x="6145669" y="4840757"/>
                                </a:lnTo>
                                <a:lnTo>
                                  <a:pt x="6147041" y="4839373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23986" y="38471"/>
                            <a:ext cx="4279265" cy="451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009D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getById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number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&lt;T&gt;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2F4D05DF">
                              <w:pPr>
                                <w:spacing w:before="67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Retorna un Observable que emitirá un objeto de tipo 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  <w:p w14:paraId="02D4BC34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D63A4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.http.get&lt;T&gt;(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${id}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4F88B11B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48B2C6C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75E87C6">
                              <w:pPr>
                                <w:spacing w:before="0" w:line="326" w:lineRule="auto"/>
                                <w:ind w:left="0" w:right="132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/api/{endpoint}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Crea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nuevo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registro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entity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T):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&lt;T&gt; {</w:t>
                              </w:r>
                            </w:p>
                            <w:p w14:paraId="12E7FC64">
                              <w:pPr>
                                <w:spacing w:before="0" w:line="326" w:lineRule="auto"/>
                                <w:ind w:left="176" w:right="42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Envía el objeto entity al servidor y retorna el objeto creado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.http.post&lt;T&gt;(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entity);</w:t>
                              </w:r>
                            </w:p>
                            <w:p w14:paraId="13996DB8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646AF28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41AC86A">
                              <w:pPr>
                                <w:spacing w:before="0" w:line="326" w:lineRule="auto"/>
                                <w:ind w:left="0" w:right="132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PUT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/api/{endpoint}/{id}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Actualiza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registro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existente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number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entity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T):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&lt;T&gt; {</w:t>
                              </w:r>
                            </w:p>
                            <w:p w14:paraId="40FD8352">
                              <w:pPr>
                                <w:spacing w:before="1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Envía el objeto entity actualizado al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servidor</w:t>
                              </w:r>
                            </w:p>
                            <w:p w14:paraId="2F57C883">
                              <w:pPr>
                                <w:spacing w:before="67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.http.put&lt;T&gt;(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${id}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entity);</w:t>
                              </w:r>
                            </w:p>
                            <w:p w14:paraId="6DAA4C0B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7C5291A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9988F3B">
                              <w:pPr>
                                <w:spacing w:before="0" w:line="345" w:lineRule="auto"/>
                                <w:ind w:left="0" w:right="132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/api/{endpoint}/{id}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Elimina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registro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number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 {</w:t>
                              </w:r>
                            </w:p>
                            <w:p w14:paraId="01A867EF">
                              <w:pPr>
                                <w:spacing w:before="0" w:line="173" w:lineRule="exact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Elimina el registro y no retorna datos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(void)</w:t>
                              </w:r>
                            </w:p>
                            <w:p w14:paraId="521D17AE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.http.delete&lt;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&gt;(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${id}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16825AD7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E71B2E9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59843D9">
                              <w:pPr>
                                <w:spacing w:before="0" w:line="326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parámetros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Obtiene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registros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parámetros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consulta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getWithParams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params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HttpParams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&lt;T[]&gt; {</w:t>
                              </w:r>
                            </w:p>
                            <w:p w14:paraId="7F22D820">
                              <w:pPr>
                                <w:spacing w:before="15" w:line="326" w:lineRule="auto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Retorna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resultados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filtrados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según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parámetros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.http.get&lt;T[]&gt;(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 { params });</w:t>
                              </w:r>
                            </w:p>
                            <w:p w14:paraId="40C0F018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11621" y="4610471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8DA4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7" o:spid="_x0000_s1026" o:spt="203" style="height:381.75pt;width:484.05pt;" coordsize="6147435,4848225" o:gfxdata="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KuamP9cAAAAFAQAADwAAAAAAAAABACAAAAAiAAAAZHJzL2Rvd25yZXYueG1sUEsB&#10;AhQAFAAAAAgAh07iQLNV/uj3AwAAZA0AAA4AAAAAAAAAAQAgAAAAJgEAAGRycy9lMm9Eb2MueG1s&#10;UEsFBgAAAAAGAAYAWQEAAI8HAAAAAA==&#10;">
                <o:lock v:ext="edit" aspectratio="f"/>
                <v:shape id="Graphic 218" o:spid="_x0000_s1026" o:spt="100" style="position:absolute;left:0;top:3;height:4848225;width:6147435;" fillcolor="#F7F7F7" filled="t" stroked="f" coordsize="6147435,4848225" o:gfxdata="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UxQbsAAADc&#10;AAAADwAAAAAAAAABACAAAAAiAAAAZHJzL2Rvd25yZXYueG1sUEsBAhQAFAAAAAgAh07iQDMvBZ47&#10;AAAAOQAAABAAAAAAAAAAAQAgAAAACgEAAGRycy9zaGFwZXhtbC54bWxQSwUGAAAAAAYABgBbAQAA&#10;tAMAAAAA&#10;" path="m6147041,12l6143612,12,6143612,4827117,6142050,4830889,6138926,4834013,6138456,4834496,6135802,4837150,6132030,4838712,21107,4838712,17335,4837150,14668,4834496,14211,4834013,11087,4830889,9512,4827117,9525,0,0,0,0,4829746,2489,4835766,7467,4840757,12458,4845736,18478,4848225,6134659,4848225,6140678,4845736,6145187,4841227,6145669,4840757,6147041,4839373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9" o:spid="_x0000_s1026" o:spt="202" type="#_x0000_t202" style="position:absolute;left:223986;top:38471;height:4512310;width:4279265;" filled="f" stroked="f" coordsize="21600,21600" o:gfxdata="UEsDBAoAAAAAAIdO4kAAAAAAAAAAAAAAAAAEAAAAZHJzL1BLAwQUAAAACACHTuJAaEYIX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yyO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YI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D009D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getById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number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&lt;T&gt;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2F4D05DF">
                        <w:pPr>
                          <w:spacing w:before="67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Retorna un Observable que emitirá un objeto de tipo 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>T</w:t>
                        </w:r>
                      </w:p>
                      <w:p w14:paraId="02D4BC34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color w:val="D63A4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.http.get&lt;T&gt;(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${id}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4F88B11B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048B2C6C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175E87C6">
                        <w:pPr>
                          <w:spacing w:before="0" w:line="326" w:lineRule="auto"/>
                          <w:ind w:left="0" w:right="132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POST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/api/{endpoint}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Crea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nuevo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registro </w:t>
                        </w:r>
                        <w:r>
                          <w:rPr>
                            <w:color w:val="6F41C1"/>
                            <w:sz w:val="16"/>
                          </w:rPr>
                          <w:t>create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entity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T):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&lt;T&gt; {</w:t>
                        </w:r>
                      </w:p>
                      <w:p w14:paraId="12E7FC64">
                        <w:pPr>
                          <w:spacing w:before="0" w:line="326" w:lineRule="auto"/>
                          <w:ind w:left="176" w:right="42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Envía el objeto entity al servidor y retorna el objeto creado </w:t>
                        </w:r>
                        <w:r>
                          <w:rPr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.http.post&lt;T&gt;(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entity);</w:t>
                        </w:r>
                      </w:p>
                      <w:p w14:paraId="13996DB8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646AF28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141AC86A">
                        <w:pPr>
                          <w:spacing w:before="0" w:line="326" w:lineRule="auto"/>
                          <w:ind w:left="0" w:right="132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PUT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/api/{endpoint}/{id}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Actualiza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registro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existente </w:t>
                        </w:r>
                        <w:r>
                          <w:rPr>
                            <w:color w:val="6F41C1"/>
                            <w:sz w:val="16"/>
                          </w:rPr>
                          <w:t>update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number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entity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T):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&lt;T&gt; {</w:t>
                        </w:r>
                      </w:p>
                      <w:p w14:paraId="40FD8352">
                        <w:pPr>
                          <w:spacing w:before="1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Envía el objeto entity actualizado al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servidor</w:t>
                        </w:r>
                      </w:p>
                      <w:p w14:paraId="2F57C883">
                        <w:pPr>
                          <w:spacing w:before="67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.http.put&lt;T&gt;(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z w:val="16"/>
                          </w:rPr>
                          <w:t>${id}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entity);</w:t>
                        </w:r>
                      </w:p>
                      <w:p w14:paraId="6DAA4C0B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7C5291A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9988F3B">
                        <w:pPr>
                          <w:spacing w:before="0" w:line="345" w:lineRule="auto"/>
                          <w:ind w:left="0" w:right="132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DELETE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/api/{endpoint}/{id}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Elimina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registro </w:t>
                        </w:r>
                        <w:r>
                          <w:rPr>
                            <w:color w:val="6F41C1"/>
                            <w:sz w:val="16"/>
                          </w:rPr>
                          <w:t>delete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number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24292E"/>
                            <w:sz w:val="16"/>
                          </w:rPr>
                          <w:t>&gt; {</w:t>
                        </w:r>
                      </w:p>
                      <w:p w14:paraId="01A867EF">
                        <w:pPr>
                          <w:spacing w:before="0" w:line="173" w:lineRule="exact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Elimina el registro y no retorna datos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(void)</w:t>
                        </w:r>
                      </w:p>
                      <w:p w14:paraId="521D17AE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.http.delete&lt;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void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&gt;(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${id}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16825AD7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E71B2E9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559843D9">
                        <w:pPr>
                          <w:spacing w:before="0" w:line="326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GET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parámetros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Obtiene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registros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parámetros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consulta </w:t>
                        </w:r>
                        <w:r>
                          <w:rPr>
                            <w:color w:val="6F41C1"/>
                            <w:sz w:val="16"/>
                          </w:rPr>
                          <w:t>getWithParams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params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HttpParams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&lt;T[]&gt; {</w:t>
                        </w:r>
                      </w:p>
                      <w:p w14:paraId="7F22D820">
                        <w:pPr>
                          <w:spacing w:before="15" w:line="326" w:lineRule="auto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Retorna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Observable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resultados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filtrados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según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parámetros </w:t>
                        </w: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.http.get&lt;T[]&gt;(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, { params });</w:t>
                        </w:r>
                      </w:p>
                      <w:p w14:paraId="40C0F018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20" o:spid="_x0000_s1026" o:spt="202" type="#_x0000_t202" style="position:absolute;left:111621;top:4610471;height:102235;width:69215;" filled="f" stroked="f" coordsize="21600,21600" o:gfxdata="UEsDBAoAAAAAAIdO4kAAAAAAAAAAAAAAAAAEAAAAZHJzL1BLAwQUAAAACACHTuJANxBrfr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fj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Brf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8DA4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6B2A522">
      <w:pPr>
        <w:pStyle w:val="9"/>
        <w:numPr>
          <w:ilvl w:val="1"/>
          <w:numId w:val="2"/>
        </w:numPr>
        <w:tabs>
          <w:tab w:val="left" w:pos="458"/>
        </w:tabs>
        <w:spacing w:before="226" w:after="0" w:line="240" w:lineRule="auto"/>
        <w:ind w:left="458" w:right="0" w:hanging="326"/>
        <w:jc w:val="left"/>
        <w:rPr>
          <w:b/>
          <w:sz w:val="19"/>
        </w:rPr>
      </w:pPr>
      <w:r>
        <w:rPr>
          <w:b/>
          <w:color w:val="111111"/>
          <w:sz w:val="19"/>
        </w:rPr>
        <w:t>Servicios</w:t>
      </w:r>
      <w:r>
        <w:rPr>
          <w:b/>
          <w:color w:val="111111"/>
          <w:spacing w:val="14"/>
          <w:sz w:val="19"/>
        </w:rPr>
        <w:t xml:space="preserve"> </w:t>
      </w:r>
      <w:r>
        <w:rPr>
          <w:b/>
          <w:color w:val="111111"/>
          <w:spacing w:val="-2"/>
          <w:sz w:val="19"/>
        </w:rPr>
        <w:t>Específicos</w:t>
      </w:r>
    </w:p>
    <w:p w14:paraId="57719D1A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CustomerService</w:t>
      </w:r>
    </w:p>
    <w:p w14:paraId="1DDD3F49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135890</wp:posOffset>
                </wp:positionV>
                <wp:extent cx="6147435" cy="3718560"/>
                <wp:effectExtent l="0" t="0" r="0" b="0"/>
                <wp:wrapTopAndBottom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718560"/>
                          <a:chOff x="0" y="0"/>
                          <a:chExt cx="6147435" cy="371856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147435" cy="371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718560">
                                <a:moveTo>
                                  <a:pt x="6147041" y="8864"/>
                                </a:moveTo>
                                <a:lnTo>
                                  <a:pt x="6145669" y="7493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93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3718179"/>
                                </a:lnTo>
                                <a:lnTo>
                                  <a:pt x="9525" y="3718179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37"/>
                                </a:lnTo>
                                <a:lnTo>
                                  <a:pt x="6132030" y="9537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456" y="13754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32"/>
                                </a:lnTo>
                                <a:lnTo>
                                  <a:pt x="6143612" y="3718179"/>
                                </a:lnTo>
                                <a:lnTo>
                                  <a:pt x="6147041" y="371817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6147435" cy="371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AFB48">
                              <w:pPr>
                                <w:spacing w:before="198" w:line="345" w:lineRule="auto"/>
                                <w:ind w:left="175" w:right="41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customer.service.ts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gestionar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clientes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Injectable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1CB242A">
                              <w:pPr>
                                <w:spacing w:before="0" w:line="173" w:lineRule="exact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Observable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'rxjs'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60F2AD51">
                              <w:pPr>
                                <w:spacing w:before="67" w:line="326" w:lineRule="auto"/>
                                <w:ind w:left="175" w:right="196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ServiceGenericService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'../utils/generic/service-generic.service'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'@shared/models/customer.model'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D46FAC2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2ADDFF8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40AF711D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'root'</w:t>
                              </w:r>
                              <w:r>
                                <w:rPr>
                                  <w:color w:val="032E6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Singleton a nivel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aplicación</w:t>
                              </w:r>
                            </w:p>
                            <w:p w14:paraId="79586635">
                              <w:pPr>
                                <w:spacing w:before="83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1C4A2B6E">
                              <w:pPr>
                                <w:spacing w:before="67" w:line="326" w:lineRule="auto"/>
                                <w:ind w:left="175" w:right="328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Extiende el servicio genérico especificando Customer como tipo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color w:val="D63A4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CustomerService</w:t>
                              </w:r>
                              <w:r>
                                <w:rPr>
                                  <w:color w:val="6F41C1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extends</w:t>
                              </w:r>
                              <w:r>
                                <w:rPr>
                                  <w:color w:val="D63A4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ServiceGenericService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229EC79E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9DCFBDE">
                              <w:pPr>
                                <w:spacing w:before="67" w:line="326" w:lineRule="auto"/>
                                <w:ind w:left="529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Llama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padre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endpoint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'customers'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super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'customers'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260770F1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8F01780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334B3A0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Métodos adicionales específicos del servicio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clientes</w:t>
                              </w:r>
                            </w:p>
                            <w:p w14:paraId="0C4C6D81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DD5B1FC">
                              <w:pPr>
                                <w:spacing w:before="0" w:line="326" w:lineRule="auto"/>
                                <w:ind w:left="352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Obtiene un cliente por su número de documento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getByDocument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documentNumber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6CE637AD">
                              <w:pPr>
                                <w:spacing w:before="1" w:line="326" w:lineRule="auto"/>
                                <w:ind w:left="529" w:right="196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Realiza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petición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endpoint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específico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búsqueda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documento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.http.get&lt;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1026" o:spt="203" style="position:absolute;left:0pt;margin-left:56.25pt;margin-top:10.7pt;height:292.8pt;width:484.05pt;mso-position-horizontal-relative:page;mso-wrap-distance-bottom:0pt;mso-wrap-distance-top:0pt;z-index:-251592704;mso-width-relative:page;mso-height-relative:page;" coordsize="6147435,3718560" o:gfxdata="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EY1vYdkAAAALAQAADwAAAAAAAAABACAAAAAi&#10;AAAAZHJzL2Rvd25yZXYueG1sUEsBAhQAFAAAAAgAh07iQLQcAASYAwAAkgsAAA4AAAAAAAAAAQAg&#10;AAAAKAEAAGRycy9lMm9Eb2MueG1sUEsFBgAAAAAGAAYAWQEAADIHAAAAAA==&#10;">
                <o:lock v:ext="edit" aspectratio="f"/>
                <v:shape id="Graphic 222" o:spid="_x0000_s1026" o:spt="100" style="position:absolute;left:0;top:0;height:3718560;width:6147435;" fillcolor="#F7F7F7" filled="t" stroked="f" coordsize="6147435,3718560" o:gfxdata="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eDYL4A&#10;AADcAAAADwAAAAAAAAABACAAAAAiAAAAZHJzL2Rvd25yZXYueG1sUEsBAhQAFAAAAAgAh07iQDMv&#10;BZ47AAAAOQAAABAAAAAAAAAAAQAgAAAADQEAAGRycy9zaGFwZXhtbC54bWxQSwUGAAAAAAYABgBb&#10;AQAAtwMAAAAA&#10;" path="m6147041,8864l6145669,7493,6145187,7010,6140678,2501,6134659,0,18478,0,12458,2501,7950,7010,7467,7493,2489,12471,0,18491,0,3718179,9525,3718179,9512,21120,11087,17348,14198,14224,17335,11099,21107,9537,6132030,9537,6135802,11099,6138456,13754,6138926,14224,6142050,17348,6143612,21132,6143612,3718179,6147041,371817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3" o:spid="_x0000_s1026" o:spt="202" type="#_x0000_t202" style="position:absolute;left:0;top:0;height:3718560;width:6147435;" filled="f" stroked="f" coordsize="21600,21600" o:gfxdata="UEsDBAoAAAAAAIdO4kAAAAAAAAAAAAAAAAAEAAAAZHJzL1BLAwQUAAAACACHTuJAx8L1Cb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C9Q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CAFB48">
                        <w:pPr>
                          <w:spacing w:before="198" w:line="345" w:lineRule="auto"/>
                          <w:ind w:left="175" w:right="41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customer.service.ts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gestionar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clientes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Injectable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1CB242A">
                        <w:pPr>
                          <w:spacing w:before="0" w:line="173" w:lineRule="exact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Observable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'rxjs'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60F2AD51">
                        <w:pPr>
                          <w:spacing w:before="67" w:line="326" w:lineRule="auto"/>
                          <w:ind w:left="175" w:right="196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ServiceGenericService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'../utils/generic/service-generic.service'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Customer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'@shared/models/customer.model'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D46FAC2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62ADDFF8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40AF711D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'root'</w:t>
                        </w:r>
                        <w:r>
                          <w:rPr>
                            <w:color w:val="032E6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Singleton a nivel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aplicación</w:t>
                        </w:r>
                      </w:p>
                      <w:p w14:paraId="79586635">
                        <w:pPr>
                          <w:spacing w:before="83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1C4A2B6E">
                        <w:pPr>
                          <w:spacing w:before="67" w:line="326" w:lineRule="auto"/>
                          <w:ind w:left="175" w:right="328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Extiende el servicio genérico especificando Customer como tipo </w:t>
                        </w: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class</w:t>
                        </w:r>
                        <w:r>
                          <w:rPr>
                            <w:color w:val="D63A4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CustomerService</w:t>
                        </w:r>
                        <w:r>
                          <w:rPr>
                            <w:color w:val="6F41C1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extends</w:t>
                        </w:r>
                        <w:r>
                          <w:rPr>
                            <w:color w:val="D63A4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ServiceGenericService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>&gt;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229EC79E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9DCFBDE">
                        <w:pPr>
                          <w:spacing w:before="67" w:line="326" w:lineRule="auto"/>
                          <w:ind w:left="529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Llama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constructor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padre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endpoint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'customers'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super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'customers'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260770F1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8F01780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3334B3A0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Métodos adicionales específicos del servicio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clientes</w:t>
                        </w:r>
                      </w:p>
                      <w:p w14:paraId="0C4C6D81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DD5B1FC">
                        <w:pPr>
                          <w:spacing w:before="0" w:line="326" w:lineRule="auto"/>
                          <w:ind w:left="352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Obtiene un cliente por su número de documento </w:t>
                        </w:r>
                        <w:r>
                          <w:rPr>
                            <w:color w:val="6F41C1"/>
                            <w:sz w:val="16"/>
                          </w:rPr>
                          <w:t>getByDocument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documentNumber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):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>&gt;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6CE637AD">
                        <w:pPr>
                          <w:spacing w:before="1" w:line="326" w:lineRule="auto"/>
                          <w:ind w:left="529" w:right="196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Realiza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petición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GET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endpoint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específico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búsqueda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por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documento </w:t>
                        </w: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.http.get&lt;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>&gt;(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497287F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C4633E8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3543935"/>
                <wp:effectExtent l="0" t="0" r="0" b="8889"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543935"/>
                          <a:chOff x="0" y="0"/>
                          <a:chExt cx="6147435" cy="354393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3"/>
                            <a:ext cx="6147435" cy="354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543935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3522192"/>
                                </a:lnTo>
                                <a:lnTo>
                                  <a:pt x="6142050" y="3525964"/>
                                </a:lnTo>
                                <a:lnTo>
                                  <a:pt x="6138926" y="3529088"/>
                                </a:lnTo>
                                <a:lnTo>
                                  <a:pt x="6138456" y="3529571"/>
                                </a:lnTo>
                                <a:lnTo>
                                  <a:pt x="6135802" y="3532225"/>
                                </a:lnTo>
                                <a:lnTo>
                                  <a:pt x="6132030" y="3533787"/>
                                </a:lnTo>
                                <a:lnTo>
                                  <a:pt x="21107" y="3533787"/>
                                </a:lnTo>
                                <a:lnTo>
                                  <a:pt x="17335" y="3532225"/>
                                </a:lnTo>
                                <a:lnTo>
                                  <a:pt x="14681" y="3529571"/>
                                </a:lnTo>
                                <a:lnTo>
                                  <a:pt x="14211" y="3529088"/>
                                </a:lnTo>
                                <a:lnTo>
                                  <a:pt x="11087" y="3525964"/>
                                </a:lnTo>
                                <a:lnTo>
                                  <a:pt x="9512" y="35221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4821"/>
                                </a:lnTo>
                                <a:lnTo>
                                  <a:pt x="2489" y="3530841"/>
                                </a:lnTo>
                                <a:lnTo>
                                  <a:pt x="7467" y="3535832"/>
                                </a:lnTo>
                                <a:lnTo>
                                  <a:pt x="12458" y="3540823"/>
                                </a:lnTo>
                                <a:lnTo>
                                  <a:pt x="18478" y="3543312"/>
                                </a:lnTo>
                                <a:lnTo>
                                  <a:pt x="6134659" y="3543312"/>
                                </a:lnTo>
                                <a:lnTo>
                                  <a:pt x="6140678" y="3540823"/>
                                </a:lnTo>
                                <a:lnTo>
                                  <a:pt x="6145669" y="3535832"/>
                                </a:lnTo>
                                <a:lnTo>
                                  <a:pt x="6147041" y="3534448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23986" y="38471"/>
                            <a:ext cx="4785995" cy="320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D9415">
                              <w:pPr>
                                <w:spacing w:before="0" w:line="160" w:lineRule="exact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/document/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${documentNumber}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</w:p>
                            <w:p w14:paraId="1839AAF7">
                              <w:pPr>
                                <w:spacing w:before="67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767F50B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1C51F2F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9B2A3E8">
                              <w:pPr>
                                <w:spacing w:before="0" w:line="326" w:lineRule="auto"/>
                                <w:ind w:left="0" w:right="177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Obtiene todas las multas asociadas a un cliente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getMultasByCustomer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customerId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):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4A3AE098">
                              <w:pPr>
                                <w:spacing w:before="1" w:line="326" w:lineRule="auto"/>
                                <w:ind w:left="176" w:right="177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Realiza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petición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obtener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cliente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.http.get&lt;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[]&gt;(</w:t>
                              </w:r>
                            </w:p>
                            <w:p w14:paraId="2A94F087">
                              <w:pPr>
                                <w:spacing w:before="0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${customerId}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/multas`</w:t>
                              </w:r>
                            </w:p>
                            <w:p w14:paraId="664B2ECD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64AE834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E46E96F">
                              <w:pPr>
                                <w:spacing w:before="151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B47CE40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Actualiza parcialmente el perfil de un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  <w:p w14:paraId="1C995543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updateProfile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customerId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Partial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&gt;):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CA9ED02">
                              <w:pPr>
                                <w:spacing w:before="68" w:line="326" w:lineRule="auto"/>
                                <w:ind w:left="176" w:right="70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PATCH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permite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actualizar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campos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especificados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'profile'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.http.patch&lt;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&gt;(</w:t>
                              </w:r>
                            </w:p>
                            <w:p w14:paraId="2C971DF1">
                              <w:pPr>
                                <w:spacing w:before="1" w:line="326" w:lineRule="auto"/>
                                <w:ind w:left="353" w:right="177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${customerId}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/profile`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Objeto con los campos a actualizar</w:t>
                              </w:r>
                            </w:p>
                            <w:p w14:paraId="057F35B4">
                              <w:pPr>
                                <w:spacing w:before="15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3BAA737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11621" y="3305545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CE22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4" o:spid="_x0000_s1026" o:spt="203" style="height:279.05pt;width:484.05pt;" coordsize="6147435,3543935" o:gfxdata="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0zvy&#10;sdUAAAAFAQAADwAAAAAAAAABACAAAAAiAAAAZHJzL2Rvd25yZXYueG1sUEsBAhQAFAAAAAgAh07i&#10;QJkhOSLtAwAANA0AAA4AAAAAAAAAAQAgAAAAJAEAAGRycy9lMm9Eb2MueG1sUEsFBgAAAAAGAAYA&#10;WQEAAIMHAAAAAA==&#10;">
                <o:lock v:ext="edit" aspectratio="f"/>
                <v:shape id="Graphic 225" o:spid="_x0000_s1026" o:spt="100" style="position:absolute;left:0;top:3;height:3543935;width:6147435;" fillcolor="#F7F7F7" filled="t" stroked="f" coordsize="6147435,3543935" o:gfxdata="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3Lz74A&#10;AADcAAAADwAAAAAAAAABACAAAAAiAAAAZHJzL2Rvd25yZXYueG1sUEsBAhQAFAAAAAgAh07iQDMv&#10;BZ47AAAAOQAAABAAAAAAAAAAAQAgAAAADQEAAGRycy9zaGFwZXhtbC54bWxQSwUGAAAAAAYABgBb&#10;AQAAtwMAAAAA&#10;" path="m6147041,12l6143612,12,6143612,3522192,6142050,3525964,6138926,3529088,6138456,3529571,6135802,3532225,6132030,3533787,21107,3533787,17335,3532225,14681,3529571,14211,3529088,11087,3525964,9512,3522192,9525,0,0,0,0,3524821,2489,3530841,7467,3535832,12458,3540823,18478,3543312,6134659,3543312,6140678,3540823,6145669,3535832,6147041,3534448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6" o:spid="_x0000_s1026" o:spt="202" type="#_x0000_t202" style="position:absolute;left:223986;top:38471;height:3207385;width:4785995;" filled="f" stroked="f" coordsize="21600,21600" o:gfxdata="UEsDBAoAAAAAAIdO4kAAAAAAAAAAAAAAAAAEAAAAZHJzL1BLAwQUAAAACACHTuJA17VWkb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V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5D9415">
                        <w:pPr>
                          <w:spacing w:before="0" w:line="160" w:lineRule="exact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/document/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${documentNumber}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</w:p>
                      <w:p w14:paraId="1839AAF7">
                        <w:pPr>
                          <w:spacing w:before="67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  <w:p w14:paraId="767F50B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1C51F2F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69B2A3E8">
                        <w:pPr>
                          <w:spacing w:before="0" w:line="326" w:lineRule="auto"/>
                          <w:ind w:left="0" w:right="177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Obtiene todas las multas asociadas a un cliente </w:t>
                        </w:r>
                        <w:r>
                          <w:rPr>
                            <w:color w:val="6F41C1"/>
                            <w:sz w:val="16"/>
                          </w:rPr>
                          <w:t>getMultasByCustomer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customerId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):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color w:val="24292E"/>
                            <w:sz w:val="16"/>
                          </w:rPr>
                          <w:t>[]&gt;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4A3AE098">
                        <w:pPr>
                          <w:spacing w:before="1" w:line="326" w:lineRule="auto"/>
                          <w:ind w:left="176" w:right="177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Realiza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petición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GET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obtener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multas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cliente </w:t>
                        </w: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.http.get&lt;</w:t>
                        </w:r>
                        <w:r>
                          <w:rPr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color w:val="24292E"/>
                            <w:sz w:val="16"/>
                          </w:rPr>
                          <w:t>[]&gt;(</w:t>
                        </w:r>
                      </w:p>
                      <w:p w14:paraId="2A94F087">
                        <w:pPr>
                          <w:spacing w:before="0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${customerId}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/multas`</w:t>
                        </w:r>
                      </w:p>
                      <w:p w14:paraId="664B2ECD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  <w:p w14:paraId="64AE834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E46E96F">
                        <w:pPr>
                          <w:spacing w:before="151" w:line="240" w:lineRule="auto"/>
                          <w:rPr>
                            <w:sz w:val="16"/>
                          </w:rPr>
                        </w:pPr>
                      </w:p>
                      <w:p w14:paraId="6B47CE40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Actualiza parcialmente el perfil de un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cliente</w:t>
                        </w:r>
                      </w:p>
                      <w:p w14:paraId="1C995543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updateProfile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customerId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profile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Partial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&gt;):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CA9ED02">
                        <w:pPr>
                          <w:spacing w:before="68" w:line="326" w:lineRule="auto"/>
                          <w:ind w:left="176" w:right="70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PATCH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permite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actualizar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solo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campos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especificados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'profile' </w:t>
                        </w: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.http.patch&lt;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24292E"/>
                            <w:sz w:val="16"/>
                          </w:rPr>
                          <w:t>&gt;(</w:t>
                        </w:r>
                      </w:p>
                      <w:p w14:paraId="2C971DF1">
                        <w:pPr>
                          <w:spacing w:before="1" w:line="326" w:lineRule="auto"/>
                          <w:ind w:left="353" w:right="177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${customerId}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/profile`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24292E"/>
                            <w:sz w:val="16"/>
                          </w:rPr>
                          <w:t>profile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// Objeto con los campos a actualizar</w:t>
                        </w:r>
                      </w:p>
                      <w:p w14:paraId="057F35B4">
                        <w:pPr>
                          <w:spacing w:before="15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  <w:p w14:paraId="3BAA737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27" o:spid="_x0000_s1026" o:spt="202" type="#_x0000_t202" style="position:absolute;left:111621;top:3305545;height:102235;width:69215;" filled="f" stroked="f" coordsize="21600,21600" o:gfxdata="UEsDBAoAAAAAAIdO4kAAAAAAAAAAAAAAAAAEAAAAZHJzL1BLAwQUAAAACACHTuJAuPnzC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T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n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8CE22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20FC7FB">
      <w:pPr>
        <w:spacing w:before="19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RolesService</w:t>
      </w:r>
    </w:p>
    <w:p w14:paraId="226E8289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125730</wp:posOffset>
                </wp:positionV>
                <wp:extent cx="6147435" cy="5318760"/>
                <wp:effectExtent l="0" t="0" r="0" b="0"/>
                <wp:wrapTopAndBottom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5318760"/>
                          <a:chOff x="0" y="0"/>
                          <a:chExt cx="6147435" cy="531876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6"/>
                            <a:ext cx="6147435" cy="531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5318760">
                                <a:moveTo>
                                  <a:pt x="6147041" y="8851"/>
                                </a:moveTo>
                                <a:lnTo>
                                  <a:pt x="6145657" y="7493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5318366"/>
                                </a:lnTo>
                                <a:lnTo>
                                  <a:pt x="9525" y="531836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56" y="13741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5318366"/>
                                </a:lnTo>
                                <a:lnTo>
                                  <a:pt x="6147041" y="5318366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147435" cy="531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5EE8A">
                              <w:pPr>
                                <w:spacing w:before="213" w:line="326" w:lineRule="auto"/>
                                <w:ind w:left="175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roles.service.ts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gestionar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roles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usuario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Injectable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577B775B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Observable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'rxjs'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5D56BD1">
                              <w:pPr>
                                <w:spacing w:before="83" w:line="326" w:lineRule="auto"/>
                                <w:ind w:left="175" w:right="196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ServiceGenericService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'../utils/generic/service-generic.service'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Role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'@shared/models/role.model'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193D850">
                              <w:pPr>
                                <w:spacing w:before="67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EE81FD6"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24C963BE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'root'</w:t>
                              </w:r>
                              <w:r>
                                <w:rPr>
                                  <w:color w:val="032E6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Singleton a nivel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aplicación</w:t>
                              </w:r>
                            </w:p>
                            <w:p w14:paraId="624DAF0D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2C671E06">
                              <w:pPr>
                                <w:spacing w:before="68" w:line="345" w:lineRule="auto"/>
                                <w:ind w:left="175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Extiende el servicio genérico especificando Role como tipo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RolesService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extends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ServiceGenericService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67688215">
                              <w:pPr>
                                <w:spacing w:before="0" w:line="173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729F8125">
                              <w:pPr>
                                <w:spacing w:before="67" w:line="326" w:lineRule="auto"/>
                                <w:ind w:left="529" w:right="41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Llama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padre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endpoint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'roles'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super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'roles'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7145D940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18ABDF2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C975891">
                              <w:pPr>
                                <w:spacing w:before="0" w:line="345" w:lineRule="auto"/>
                                <w:ind w:left="352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Obtiene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todos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permisos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asociados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específico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getRolePermissions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roleId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 {</w:t>
                              </w:r>
                            </w:p>
                            <w:p w14:paraId="5814E27C">
                              <w:pPr>
                                <w:spacing w:before="0" w:line="173" w:lineRule="exact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Realiza una petición GET al endpoint de permisos del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78DF5EAA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.http.get&lt;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[]&gt;(</w:t>
                              </w:r>
                            </w:p>
                            <w:p w14:paraId="741BA09F">
                              <w:pPr>
                                <w:spacing w:before="67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${roleId}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/permissions`</w:t>
                              </w:r>
                            </w:p>
                            <w:p w14:paraId="241C0E83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74D12BC8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18013DC9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70CABFA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Asigna una lista de permisos a un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21F339F8">
                              <w:pPr>
                                <w:spacing w:before="83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assignPermissions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roleId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permissionIds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[]):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00ACC92">
                              <w:pPr>
                                <w:spacing w:before="67" w:line="326" w:lineRule="auto"/>
                                <w:ind w:left="529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Realiza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petición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enviando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IDs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permisos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asignar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.http.post&lt;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&gt;(</w:t>
                              </w:r>
                            </w:p>
                            <w:p w14:paraId="743E63C1"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${roleId}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/permissions`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7E54E72F">
                              <w:pPr>
                                <w:spacing w:before="67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{ permissionIds }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Objeto con el array de IDs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permisos</w:t>
                              </w:r>
                            </w:p>
                            <w:p w14:paraId="2E4E6A8C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8" o:spid="_x0000_s1026" o:spt="203" style="position:absolute;left:0pt;margin-left:56.25pt;margin-top:9.9pt;height:418.8pt;width:484.05pt;mso-position-horizontal-relative:page;mso-wrap-distance-bottom:0pt;mso-wrap-distance-top:0pt;z-index:-251591680;mso-width-relative:page;mso-height-relative:page;" coordsize="6147435,5318760" o:gfxdata="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iJsgEdkAAAALAQAADwAAAAAA&#10;AAABACAAAAAiAAAAZHJzL2Rvd25yZXYueG1sUEsBAhQAFAAAAAgAh07iQKID/3mhAwAAkgsAAA4A&#10;AAAAAAAAAQAgAAAAKAEAAGRycy9lMm9Eb2MueG1sUEsFBgAAAAAGAAYAWQEAADsHAAAAAA==&#10;">
                <o:lock v:ext="edit" aspectratio="f"/>
                <v:shape id="Graphic 229" o:spid="_x0000_s1026" o:spt="100" style="position:absolute;left:0;top:6;height:5318760;width:6147435;" fillcolor="#F7F7F7" filled="t" stroked="f" coordsize="6147435,5318760" o:gfxdata="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ENEi/&#10;AAAA3AAAAA8AAAAAAAAAAQAgAAAAIgAAAGRycy9kb3ducmV2LnhtbFBLAQIUABQAAAAIAIdO4kAz&#10;LwWeOwAAADkAAAAQAAAAAAAAAAEAIAAAAA4BAABkcnMvc2hhcGV4bWwueG1sUEsFBgAAAAAGAAYA&#10;WwEAALgDAAAAAA==&#10;" path="m6147041,8851l6145657,7493,6145187,7010,6140678,2489,6134659,0,18478,0,12458,2489,7950,6997,7467,7480,2489,12458,0,18478,0,5318366,9525,5318366,9512,21107,11087,17335,14198,14211,17335,11087,21107,9525,6132030,9525,6135802,11087,6138456,13741,6138926,14211,6142050,17335,6143612,21120,6143612,5318366,6147041,5318366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0" o:spid="_x0000_s1026" o:spt="202" type="#_x0000_t202" style="position:absolute;left:0;top:0;height:5318760;width:6147435;" filled="f" stroked="f" coordsize="21600,21600" o:gfxdata="UEsDBAoAAAAAAIdO4kAAAAAAAAAAAAAAAAAEAAAAZHJzL1BLAwQUAAAACACHTuJAssn9o7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J/a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A5EE8A">
                        <w:pPr>
                          <w:spacing w:before="213" w:line="326" w:lineRule="auto"/>
                          <w:ind w:left="175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roles.service.ts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gestionar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roles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usuario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Injectable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577B775B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Observable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'rxjs'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5D56BD1">
                        <w:pPr>
                          <w:spacing w:before="83" w:line="326" w:lineRule="auto"/>
                          <w:ind w:left="175" w:right="196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ServiceGenericService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'../utils/generic/service-generic.service'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Role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'@shared/models/role.model'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193D850">
                        <w:pPr>
                          <w:spacing w:before="67" w:line="240" w:lineRule="auto"/>
                          <w:rPr>
                            <w:sz w:val="16"/>
                          </w:rPr>
                        </w:pPr>
                      </w:p>
                      <w:p w14:paraId="7EE81FD6">
                        <w:pPr>
                          <w:spacing w:before="1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24C963BE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'root'</w:t>
                        </w:r>
                        <w:r>
                          <w:rPr>
                            <w:color w:val="032E6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Singleton a nivel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aplicación</w:t>
                        </w:r>
                      </w:p>
                      <w:p w14:paraId="624DAF0D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2C671E06">
                        <w:pPr>
                          <w:spacing w:before="68" w:line="345" w:lineRule="auto"/>
                          <w:ind w:left="175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Extiende el servicio genérico especificando Role como tipo </w:t>
                        </w: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class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RolesService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extends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ServiceGenericService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Role</w:t>
                        </w:r>
                        <w:r>
                          <w:rPr>
                            <w:color w:val="24292E"/>
                            <w:sz w:val="16"/>
                          </w:rPr>
                          <w:t>&gt;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67688215">
                        <w:pPr>
                          <w:spacing w:before="0" w:line="173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729F8125">
                        <w:pPr>
                          <w:spacing w:before="67" w:line="326" w:lineRule="auto"/>
                          <w:ind w:left="529" w:right="41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Llama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constructor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padre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endpoint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'roles'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super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'roles'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7145D940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018ABDF2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4C975891">
                        <w:pPr>
                          <w:spacing w:before="0" w:line="345" w:lineRule="auto"/>
                          <w:ind w:left="352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Obtiene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todos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permisos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asociados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específico </w:t>
                        </w:r>
                        <w:r>
                          <w:rPr>
                            <w:color w:val="6F41C1"/>
                            <w:sz w:val="16"/>
                          </w:rPr>
                          <w:t>getRolePermissions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roleId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color w:val="24292E"/>
                            <w:sz w:val="16"/>
                          </w:rPr>
                          <w:t>[]&gt; {</w:t>
                        </w:r>
                      </w:p>
                      <w:p w14:paraId="5814E27C">
                        <w:pPr>
                          <w:spacing w:before="0" w:line="173" w:lineRule="exact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Realiza una petición GET al endpoint de permisos del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rol</w:t>
                        </w:r>
                      </w:p>
                      <w:p w14:paraId="78DF5EAA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.http.get&lt;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any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[]&gt;(</w:t>
                        </w:r>
                      </w:p>
                      <w:p w14:paraId="741BA09F">
                        <w:pPr>
                          <w:spacing w:before="67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${roleId}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/permissions`</w:t>
                        </w:r>
                      </w:p>
                      <w:p w14:paraId="241C0E83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  <w:p w14:paraId="74D12BC8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18013DC9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770CABFA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Asigna una lista de permisos a un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rol</w:t>
                        </w:r>
                      </w:p>
                      <w:p w14:paraId="21F339F8">
                        <w:pPr>
                          <w:spacing w:before="83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assignPermissions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roleId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permissionIds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[]):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00ACC92">
                        <w:pPr>
                          <w:spacing w:before="67" w:line="326" w:lineRule="auto"/>
                          <w:ind w:left="529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Realiza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petición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POST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enviando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IDs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permisos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asignar </w:t>
                        </w: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.http.post&lt;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24292E"/>
                            <w:sz w:val="16"/>
                          </w:rPr>
                          <w:t>&gt;(</w:t>
                        </w:r>
                      </w:p>
                      <w:p w14:paraId="743E63C1"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${roleId}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/permissions`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7E54E72F">
                        <w:pPr>
                          <w:spacing w:before="67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{ permissionIds }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Objeto con el array de IDs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permisos</w:t>
                        </w:r>
                      </w:p>
                      <w:p w14:paraId="2E4E6A8C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5EA916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542B7CB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1743710"/>
                <wp:effectExtent l="0" t="0" r="0" b="8889"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743710"/>
                          <a:chOff x="0" y="0"/>
                          <a:chExt cx="6147435" cy="174371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3"/>
                            <a:ext cx="6147435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74371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1721967"/>
                                </a:lnTo>
                                <a:lnTo>
                                  <a:pt x="6142050" y="1725739"/>
                                </a:lnTo>
                                <a:lnTo>
                                  <a:pt x="6138926" y="1728876"/>
                                </a:lnTo>
                                <a:lnTo>
                                  <a:pt x="6138456" y="1729346"/>
                                </a:lnTo>
                                <a:lnTo>
                                  <a:pt x="6135802" y="1732000"/>
                                </a:lnTo>
                                <a:lnTo>
                                  <a:pt x="6132030" y="1733562"/>
                                </a:lnTo>
                                <a:lnTo>
                                  <a:pt x="21107" y="1733562"/>
                                </a:lnTo>
                                <a:lnTo>
                                  <a:pt x="17335" y="1732000"/>
                                </a:lnTo>
                                <a:lnTo>
                                  <a:pt x="14681" y="1729346"/>
                                </a:lnTo>
                                <a:lnTo>
                                  <a:pt x="14211" y="1728876"/>
                                </a:lnTo>
                                <a:lnTo>
                                  <a:pt x="11087" y="1725739"/>
                                </a:lnTo>
                                <a:lnTo>
                                  <a:pt x="9512" y="17219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4596"/>
                                </a:lnTo>
                                <a:lnTo>
                                  <a:pt x="2489" y="1730616"/>
                                </a:lnTo>
                                <a:lnTo>
                                  <a:pt x="7467" y="1735607"/>
                                </a:lnTo>
                                <a:lnTo>
                                  <a:pt x="12458" y="1740598"/>
                                </a:lnTo>
                                <a:lnTo>
                                  <a:pt x="18478" y="1743087"/>
                                </a:lnTo>
                                <a:lnTo>
                                  <a:pt x="6134659" y="1743087"/>
                                </a:lnTo>
                                <a:lnTo>
                                  <a:pt x="6140678" y="1740598"/>
                                </a:lnTo>
                                <a:lnTo>
                                  <a:pt x="6145669" y="1735607"/>
                                </a:lnTo>
                                <a:lnTo>
                                  <a:pt x="6147041" y="1734223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223986" y="38470"/>
                            <a:ext cx="332486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A5F9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B1726DC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8A4800C">
                              <w:pPr>
                                <w:spacing w:before="0" w:line="326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Obtiene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todos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usuarios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tienen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específico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getUsersByRole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roleId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 {</w:t>
                              </w:r>
                            </w:p>
                            <w:p w14:paraId="0B073615">
                              <w:pPr>
                                <w:spacing w:before="15" w:line="326" w:lineRule="auto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Realiza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petición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obtener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usuarios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rol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.http.get&lt;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[]&gt;(</w:t>
                              </w:r>
                            </w:p>
                            <w:p w14:paraId="432DA7D1">
                              <w:pPr>
                                <w:spacing w:before="1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.endpoint}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${roleId}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/users`</w:t>
                              </w:r>
                            </w:p>
                            <w:p w14:paraId="250CF671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0056AB01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11621" y="1505320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DB65F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1" o:spid="_x0000_s1026" o:spt="203" style="height:137.3pt;width:484.05pt;" coordsize="6147435,1743710" o:gfxdata="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">
                <o:lock v:ext="edit" aspectratio="f"/>
                <v:shape id="Graphic 232" o:spid="_x0000_s1026" o:spt="100" style="position:absolute;left:0;top:3;height:1743710;width:6147435;" fillcolor="#F7F7F7" filled="t" stroked="f" coordsize="6147435,1743710" o:gfxdata="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0LKu74A&#10;AADcAAAADwAAAAAAAAABACAAAAAiAAAAZHJzL2Rvd25yZXYueG1sUEsBAhQAFAAAAAgAh07iQDMv&#10;BZ47AAAAOQAAABAAAAAAAAAAAQAgAAAADQEAAGRycy9zaGFwZXhtbC54bWxQSwUGAAAAAAYABgBb&#10;AQAAtwMAAAAA&#10;" path="m6147041,12l6143612,12,6143612,1721967,6142050,1725739,6138926,1728876,6138456,1729346,6135802,1732000,6132030,1733562,21107,1733562,17335,1732000,14681,1729346,14211,1728876,11087,1725739,9512,1721967,9525,0,0,0,0,1724596,2489,1730616,7467,1735607,12458,1740598,18478,1743087,6134659,1743087,6140678,1740598,6145669,1735607,6147041,1734223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3" o:spid="_x0000_s1026" o:spt="202" type="#_x0000_t202" style="position:absolute;left:223986;top:38470;height:1407160;width:3324860;" filled="f" stroked="f" coordsize="21600,21600" o:gfxdata="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tj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9A5F9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B1726DC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58A4800C">
                        <w:pPr>
                          <w:spacing w:before="0" w:line="326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Obtiene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todos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usuarios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tienen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específico </w:t>
                        </w:r>
                        <w:r>
                          <w:rPr>
                            <w:color w:val="6F41C1"/>
                            <w:sz w:val="16"/>
                          </w:rPr>
                          <w:t>getUsersByRole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roleId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color w:val="24292E"/>
                            <w:sz w:val="16"/>
                          </w:rPr>
                          <w:t>[]&gt; {</w:t>
                        </w:r>
                      </w:p>
                      <w:p w14:paraId="0B073615">
                        <w:pPr>
                          <w:spacing w:before="15" w:line="326" w:lineRule="auto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Realiza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petición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GET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obtener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usuarios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rol </w:t>
                        </w: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.http.get&lt;</w:t>
                        </w:r>
                        <w:r>
                          <w:rPr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color w:val="24292E"/>
                            <w:sz w:val="16"/>
                          </w:rPr>
                          <w:t>[]&gt;(</w:t>
                        </w:r>
                      </w:p>
                      <w:p w14:paraId="432DA7D1">
                        <w:pPr>
                          <w:spacing w:before="1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.endpoint}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${roleId}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/users`</w:t>
                        </w:r>
                      </w:p>
                      <w:p w14:paraId="250CF671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  <w:p w14:paraId="0056AB01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34" o:spid="_x0000_s1026" o:spt="202" type="#_x0000_t202" style="position:absolute;left:111621;top:1505320;height:102235;width:69215;" filled="f" stroked="f" coordsize="21600,21600" o:gfxdata="UEsDBAoAAAAAAIdO4kAAAAAAAAAAAAAAAAAEAAAAZHJzL1BLAwQUAAAACACHTuJAzfL7o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y+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0DB65F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1BCD82B">
      <w:pPr>
        <w:pStyle w:val="7"/>
        <w:spacing w:before="1"/>
        <w:rPr>
          <w:rFonts w:ascii="Segoe UI"/>
          <w:b/>
        </w:rPr>
      </w:pPr>
    </w:p>
    <w:p w14:paraId="46460FF3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266700</wp:posOffset>
                </wp:positionV>
                <wp:extent cx="6143625" cy="6581775"/>
                <wp:effectExtent l="0" t="0" r="0" b="0"/>
                <wp:wrapNone/>
                <wp:docPr id="235" name="Graphic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6581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3625" h="6581775">
                              <a:moveTo>
                                <a:pt x="0" y="6560994"/>
                              </a:moveTo>
                              <a:lnTo>
                                <a:pt x="0" y="20779"/>
                              </a:lnTo>
                              <a:lnTo>
                                <a:pt x="0" y="18017"/>
                              </a:lnTo>
                              <a:lnTo>
                                <a:pt x="527" y="15366"/>
                              </a:lnTo>
                              <a:lnTo>
                                <a:pt x="1581" y="12808"/>
                              </a:lnTo>
                              <a:lnTo>
                                <a:pt x="2635" y="10259"/>
                              </a:lnTo>
                              <a:lnTo>
                                <a:pt x="4137" y="8018"/>
                              </a:lnTo>
                              <a:lnTo>
                                <a:pt x="6085" y="6074"/>
                              </a:lnTo>
                              <a:lnTo>
                                <a:pt x="8033" y="4130"/>
                              </a:lnTo>
                              <a:lnTo>
                                <a:pt x="10280" y="2623"/>
                              </a:lnTo>
                              <a:lnTo>
                                <a:pt x="12825" y="1571"/>
                              </a:lnTo>
                              <a:lnTo>
                                <a:pt x="15371" y="521"/>
                              </a:lnTo>
                              <a:lnTo>
                                <a:pt x="18021" y="0"/>
                              </a:lnTo>
                              <a:lnTo>
                                <a:pt x="20776" y="0"/>
                              </a:lnTo>
                              <a:lnTo>
                                <a:pt x="6122847" y="0"/>
                              </a:lnTo>
                              <a:lnTo>
                                <a:pt x="6125602" y="0"/>
                              </a:lnTo>
                              <a:lnTo>
                                <a:pt x="6128252" y="521"/>
                              </a:lnTo>
                              <a:lnTo>
                                <a:pt x="6130798" y="1563"/>
                              </a:lnTo>
                              <a:lnTo>
                                <a:pt x="6133343" y="2613"/>
                              </a:lnTo>
                              <a:lnTo>
                                <a:pt x="6135590" y="4120"/>
                              </a:lnTo>
                              <a:lnTo>
                                <a:pt x="6137538" y="6064"/>
                              </a:lnTo>
                              <a:lnTo>
                                <a:pt x="6139486" y="8008"/>
                              </a:lnTo>
                              <a:lnTo>
                                <a:pt x="6140988" y="10250"/>
                              </a:lnTo>
                              <a:lnTo>
                                <a:pt x="6142042" y="12808"/>
                              </a:lnTo>
                              <a:lnTo>
                                <a:pt x="6143096" y="15366"/>
                              </a:lnTo>
                              <a:lnTo>
                                <a:pt x="6143623" y="18017"/>
                              </a:lnTo>
                              <a:lnTo>
                                <a:pt x="6143624" y="20779"/>
                              </a:lnTo>
                              <a:lnTo>
                                <a:pt x="6143624" y="6560994"/>
                              </a:lnTo>
                              <a:lnTo>
                                <a:pt x="6143623" y="6563737"/>
                              </a:lnTo>
                              <a:lnTo>
                                <a:pt x="6143096" y="6566389"/>
                              </a:lnTo>
                              <a:lnTo>
                                <a:pt x="6142042" y="6568929"/>
                              </a:lnTo>
                              <a:lnTo>
                                <a:pt x="6140987" y="6571477"/>
                              </a:lnTo>
                              <a:lnTo>
                                <a:pt x="6122847" y="6581774"/>
                              </a:lnTo>
                              <a:lnTo>
                                <a:pt x="20776" y="6581774"/>
                              </a:lnTo>
                              <a:lnTo>
                                <a:pt x="1581" y="6568929"/>
                              </a:lnTo>
                              <a:lnTo>
                                <a:pt x="527" y="6566389"/>
                              </a:lnTo>
                              <a:lnTo>
                                <a:pt x="0" y="6563737"/>
                              </a:lnTo>
                              <a:lnTo>
                                <a:pt x="0" y="6560994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5" o:spid="_x0000_s1026" o:spt="100" style="position:absolute;left:0pt;margin-left:56.6pt;margin-top:21pt;height:518.25pt;width:483.75pt;mso-position-horizontal-relative:page;z-index:-251627520;mso-width-relative:page;mso-height-relative:page;" filled="f" stroked="t" coordsize="6143625,6581775" o:gfxdata="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Aez5161gAAAAwBAAAP&#10;AAAAAAAAAAEAIAAAACIAAABkcnMvZG93bnJldi54bWxQSwECFAAUAAAACACHTuJAdCi7hXADAADT&#10;CgAADgAAAAAAAAABACAAAAAlAQAAZHJzL2Uyb0RvYy54bWxQSwUGAAAAAAYABgBZAQAABwcAAAAA&#10;" path="m0,6560994l0,20779,0,18017,527,15366,1581,12808,2635,10259,4137,8018,6085,6074,8033,4130,10280,2623,12825,1571,15371,521,18021,0,20776,0,6122847,0,6125602,0,6128252,521,6130798,1563,6133343,2613,6135590,4120,6137538,6064,6139486,8008,6140988,10250,6142042,12808,6143096,15366,6143623,18017,6143624,20779,6143624,6560994,6143623,6563737,6143096,6566389,6142042,6568929,6140987,6571477,6122847,6581774,20776,6581774,1581,6568929,527,6566389,0,6563737,0,6560994xe">
                <v:fill on="f" focussize="0,0"/>
                <v:stroke weight="0.74992125984252pt" color="#F7F7F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color w:val="111111"/>
          <w:spacing w:val="-2"/>
          <w:w w:val="105"/>
          <w:sz w:val="16"/>
        </w:rPr>
        <w:t>PersonaService</w:t>
      </w:r>
    </w:p>
    <w:p w14:paraId="3BDD737B">
      <w:pPr>
        <w:pStyle w:val="7"/>
        <w:spacing w:before="9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726440</wp:posOffset>
                </wp:positionH>
                <wp:positionV relativeFrom="paragraph">
                  <wp:posOffset>139065</wp:posOffset>
                </wp:positionV>
                <wp:extent cx="6115050" cy="6567170"/>
                <wp:effectExtent l="0" t="0" r="0" b="0"/>
                <wp:wrapTopAndBottom/>
                <wp:docPr id="236" name="Text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656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1895FF">
                            <w:pPr>
                              <w:pStyle w:val="7"/>
                              <w:spacing w:before="193" w:line="326" w:lineRule="auto"/>
                              <w:ind w:left="155" w:right="4143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persona.service.ts</w:t>
                            </w:r>
                            <w:r>
                              <w:rPr>
                                <w:color w:val="6A737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-</w:t>
                            </w:r>
                            <w:r>
                              <w:rPr>
                                <w:color w:val="6A737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Servicio</w:t>
                            </w:r>
                            <w:r>
                              <w:rPr>
                                <w:color w:val="6A737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para</w:t>
                            </w:r>
                            <w:r>
                              <w:rPr>
                                <w:color w:val="6A737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gestionar</w:t>
                            </w:r>
                            <w:r>
                              <w:rPr>
                                <w:color w:val="6A737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personas </w:t>
                            </w:r>
                            <w:r>
                              <w:rPr>
                                <w:color w:val="D63A49"/>
                              </w:rPr>
                              <w:t xml:space="preserve">import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6F41C1"/>
                              </w:rPr>
                              <w:t xml:space="preserve">Injectable </w:t>
                            </w:r>
                            <w:r>
                              <w:rPr>
                                <w:color w:val="24292E"/>
                              </w:rPr>
                              <w:t xml:space="preserve">} </w:t>
                            </w:r>
                            <w:r>
                              <w:rPr>
                                <w:color w:val="D63A49"/>
                              </w:rPr>
                              <w:t xml:space="preserve">from </w:t>
                            </w:r>
                            <w:r>
                              <w:rPr>
                                <w:color w:val="032E61"/>
                              </w:rPr>
                              <w:t>'@angular/core'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42B12F48">
                            <w:pPr>
                              <w:pStyle w:val="7"/>
                              <w:spacing w:before="1"/>
                              <w:ind w:left="155"/>
                            </w:pPr>
                            <w:r>
                              <w:rPr>
                                <w:color w:val="D63A49"/>
                              </w:rPr>
                              <w:t xml:space="preserve">import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6F41C1"/>
                              </w:rPr>
                              <w:t xml:space="preserve">Observable </w:t>
                            </w:r>
                            <w:r>
                              <w:rPr>
                                <w:color w:val="24292E"/>
                              </w:rPr>
                              <w:t xml:space="preserve">} </w:t>
                            </w:r>
                            <w:r>
                              <w:rPr>
                                <w:color w:val="D63A49"/>
                              </w:rPr>
                              <w:t xml:space="preserve">from 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'rxjs'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 w14:paraId="149E5C72">
                            <w:pPr>
                              <w:pStyle w:val="7"/>
                              <w:spacing w:before="67" w:line="326" w:lineRule="auto"/>
                              <w:ind w:left="155" w:right="1846"/>
                            </w:pPr>
                            <w:r>
                              <w:rPr>
                                <w:color w:val="D63A49"/>
                              </w:rPr>
                              <w:t>import</w:t>
                            </w:r>
                            <w:r>
                              <w:rPr>
                                <w:color w:val="D63A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{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ServiceGenericService</w:t>
                            </w:r>
                            <w:r>
                              <w:rPr>
                                <w:color w:val="6F41C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}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63A49"/>
                              </w:rPr>
                              <w:t>from</w:t>
                            </w:r>
                            <w:r>
                              <w:rPr>
                                <w:color w:val="D63A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2E61"/>
                              </w:rPr>
                              <w:t>'../utils/generic/service-generic.service'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D63A49"/>
                              </w:rPr>
                              <w:t xml:space="preserve">import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6F41C1"/>
                              </w:rPr>
                              <w:t xml:space="preserve">Persona </w:t>
                            </w:r>
                            <w:r>
                              <w:rPr>
                                <w:color w:val="24292E"/>
                              </w:rPr>
                              <w:t xml:space="preserve">} </w:t>
                            </w:r>
                            <w:r>
                              <w:rPr>
                                <w:color w:val="D63A49"/>
                              </w:rPr>
                              <w:t xml:space="preserve">from </w:t>
                            </w:r>
                            <w:r>
                              <w:rPr>
                                <w:color w:val="032E61"/>
                              </w:rPr>
                              <w:t>'@shared/models/persona.model'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0CDFD5E0">
                            <w:pPr>
                              <w:pStyle w:val="7"/>
                              <w:spacing w:before="68"/>
                            </w:pPr>
                          </w:p>
                          <w:p w14:paraId="7C612FB0">
                            <w:pPr>
                              <w:pStyle w:val="7"/>
                              <w:ind w:left="155"/>
                            </w:pPr>
                            <w:r>
                              <w:rPr>
                                <w:color w:val="005CC4"/>
                                <w:spacing w:val="-2"/>
                              </w:rPr>
                              <w:t>@Injectable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({</w:t>
                            </w:r>
                          </w:p>
                          <w:p w14:paraId="41B35001">
                            <w:pPr>
                              <w:pStyle w:val="7"/>
                              <w:spacing w:before="83"/>
                              <w:ind w:left="332"/>
                            </w:pPr>
                            <w:r>
                              <w:rPr>
                                <w:color w:val="005CC4"/>
                              </w:rPr>
                              <w:t>providedIn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032E61"/>
                              </w:rPr>
                              <w:t>'root'</w:t>
                            </w:r>
                            <w:r>
                              <w:rPr>
                                <w:color w:val="032E61"/>
                                <w:spacing w:val="4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// Singleton a nivel de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aplicación</w:t>
                            </w:r>
                          </w:p>
                          <w:p w14:paraId="336E442B">
                            <w:pPr>
                              <w:spacing w:before="68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0ADE7D4B">
                            <w:pPr>
                              <w:pStyle w:val="7"/>
                              <w:spacing w:before="67" w:line="326" w:lineRule="auto"/>
                              <w:ind w:left="155" w:right="3337"/>
                            </w:pPr>
                            <w:r>
                              <w:rPr>
                                <w:color w:val="6A737D"/>
                              </w:rPr>
                              <w:t xml:space="preserve">// Extiende el servicio genérico especificando Persona como tipo </w:t>
                            </w:r>
                            <w:r>
                              <w:rPr>
                                <w:color w:val="D63A49"/>
                              </w:rPr>
                              <w:t>export</w:t>
                            </w:r>
                            <w:r>
                              <w:rPr>
                                <w:color w:val="D63A4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63A49"/>
                              </w:rPr>
                              <w:t>class</w:t>
                            </w:r>
                            <w:r>
                              <w:rPr>
                                <w:color w:val="D63A4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PersonaService</w:t>
                            </w:r>
                            <w:r>
                              <w:rPr>
                                <w:color w:val="6F41C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63A49"/>
                              </w:rPr>
                              <w:t>extends</w:t>
                            </w:r>
                            <w:r>
                              <w:rPr>
                                <w:color w:val="D63A4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ServiceGenericService</w:t>
                            </w:r>
                            <w:r>
                              <w:rPr>
                                <w:color w:val="24292E"/>
                              </w:rPr>
                              <w:t>&lt;</w:t>
                            </w:r>
                            <w:r>
                              <w:rPr>
                                <w:color w:val="6F41C1"/>
                              </w:rPr>
                              <w:t>Persona</w:t>
                            </w:r>
                            <w:r>
                              <w:rPr>
                                <w:color w:val="24292E"/>
                              </w:rPr>
                              <w:t>&gt;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{</w:t>
                            </w:r>
                          </w:p>
                          <w:p w14:paraId="5F81E886">
                            <w:pPr>
                              <w:pStyle w:val="7"/>
                              <w:spacing w:before="1"/>
                              <w:ind w:left="332"/>
                            </w:pPr>
                            <w:r>
                              <w:rPr>
                                <w:color w:val="6F41C1"/>
                              </w:rPr>
                              <w:t>constructor</w:t>
                            </w:r>
                            <w:r>
                              <w:rPr>
                                <w:color w:val="24292E"/>
                              </w:rPr>
                              <w:t xml:space="preserve">() </w:t>
                            </w:r>
                            <w:r>
                              <w:rPr>
                                <w:color w:val="24292E"/>
                                <w:spacing w:val="-10"/>
                              </w:rPr>
                              <w:t>{</w:t>
                            </w:r>
                          </w:p>
                          <w:p w14:paraId="79EC1461">
                            <w:pPr>
                              <w:pStyle w:val="7"/>
                              <w:spacing w:before="67" w:line="326" w:lineRule="auto"/>
                              <w:ind w:left="509" w:right="4143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Llama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al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constructor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padre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el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endpoint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'personas' </w:t>
                            </w:r>
                            <w:r>
                              <w:rPr>
                                <w:color w:val="D63A49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'personas'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);</w:t>
                            </w:r>
                          </w:p>
                          <w:p w14:paraId="7087A66E">
                            <w:pPr>
                              <w:spacing w:before="16"/>
                              <w:ind w:left="33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24DC88F">
                            <w:pPr>
                              <w:pStyle w:val="7"/>
                              <w:spacing w:before="135"/>
                            </w:pPr>
                          </w:p>
                          <w:p w14:paraId="5F4F5A53">
                            <w:pPr>
                              <w:pStyle w:val="7"/>
                              <w:ind w:left="332"/>
                            </w:pPr>
                            <w:r>
                              <w:rPr>
                                <w:color w:val="6A737D"/>
                              </w:rPr>
                              <w:t xml:space="preserve">// Busca una persona por tipo y número de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documento</w:t>
                            </w:r>
                          </w:p>
                          <w:p w14:paraId="11DD6457">
                            <w:pPr>
                              <w:pStyle w:val="7"/>
                              <w:spacing w:before="68"/>
                              <w:ind w:left="332"/>
                            </w:pPr>
                            <w:r>
                              <w:rPr>
                                <w:color w:val="6F41C1"/>
                              </w:rPr>
                              <w:t>searchByDocument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005CC4"/>
                              </w:rPr>
                              <w:t>documentType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, </w:t>
                            </w:r>
                            <w:r>
                              <w:rPr>
                                <w:color w:val="005CC4"/>
                              </w:rPr>
                              <w:t>documentNumber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): </w:t>
                            </w:r>
                            <w:r>
                              <w:rPr>
                                <w:color w:val="6F41C1"/>
                              </w:rPr>
                              <w:t>Observable</w:t>
                            </w:r>
                            <w:r>
                              <w:rPr>
                                <w:color w:val="24292E"/>
                              </w:rPr>
                              <w:t>&lt;</w:t>
                            </w:r>
                            <w:r>
                              <w:rPr>
                                <w:color w:val="6F41C1"/>
                              </w:rPr>
                              <w:t>Persona</w:t>
                            </w:r>
                            <w:r>
                              <w:rPr>
                                <w:color w:val="24292E"/>
                              </w:rPr>
                              <w:t xml:space="preserve">&gt; </w:t>
                            </w:r>
                            <w:r>
                              <w:rPr>
                                <w:color w:val="24292E"/>
                                <w:spacing w:val="-10"/>
                              </w:rPr>
                              <w:t>{</w:t>
                            </w:r>
                          </w:p>
                          <w:p w14:paraId="4C1AC17A">
                            <w:pPr>
                              <w:pStyle w:val="7"/>
                              <w:spacing w:before="67" w:line="326" w:lineRule="auto"/>
                              <w:ind w:left="509" w:right="4143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Realiza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una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petición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GET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parámetros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consulta </w:t>
                            </w:r>
                            <w:r>
                              <w:rPr>
                                <w:color w:val="D63A49"/>
                              </w:rPr>
                              <w:t>return this</w:t>
                            </w:r>
                            <w:r>
                              <w:rPr>
                                <w:color w:val="24292E"/>
                              </w:rPr>
                              <w:t>.http.get&lt;</w:t>
                            </w:r>
                            <w:r>
                              <w:rPr>
                                <w:color w:val="6F41C1"/>
                              </w:rPr>
                              <w:t>Persona</w:t>
                            </w:r>
                            <w:r>
                              <w:rPr>
                                <w:color w:val="24292E"/>
                              </w:rPr>
                              <w:t>&gt;(</w:t>
                            </w:r>
                          </w:p>
                          <w:p w14:paraId="212BA244">
                            <w:pPr>
                              <w:pStyle w:val="7"/>
                              <w:spacing w:before="1"/>
                              <w:ind w:left="686"/>
                            </w:pPr>
                            <w:r>
                              <w:rPr>
                                <w:color w:val="032E61"/>
                                <w:spacing w:val="-2"/>
                              </w:rPr>
                              <w:t>`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${</w:t>
                            </w:r>
                            <w:r>
                              <w:rPr>
                                <w:color w:val="D63A49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.apiUrl}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${</w:t>
                            </w:r>
                            <w:r>
                              <w:rPr>
                                <w:color w:val="D63A49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.endpoint}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/search`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,</w:t>
                            </w:r>
                          </w:p>
                          <w:p w14:paraId="0782E778">
                            <w:pPr>
                              <w:spacing w:before="83"/>
                              <w:ind w:left="68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2D41D9D">
                            <w:pPr>
                              <w:pStyle w:val="7"/>
                              <w:spacing w:before="67" w:line="326" w:lineRule="auto"/>
                              <w:ind w:left="1040" w:right="3337" w:hanging="177"/>
                            </w:pPr>
                            <w:r>
                              <w:rPr>
                                <w:color w:val="005CC4"/>
                              </w:rPr>
                              <w:t>params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{</w:t>
                            </w:r>
                            <w:r>
                              <w:rPr>
                                <w:color w:val="24292E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Parámetros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la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consulta: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?type=...&amp;number=... </w:t>
                            </w:r>
                            <w:r>
                              <w:rPr>
                                <w:color w:val="005CC4"/>
                              </w:rPr>
                              <w:t>type</w:t>
                            </w:r>
                            <w:r>
                              <w:rPr>
                                <w:color w:val="24292E"/>
                              </w:rPr>
                              <w:t>: documentType,</w:t>
                            </w:r>
                            <w:r>
                              <w:rPr>
                                <w:color w:val="24292E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// Tipo de documento (ej: CC, TI, CE) </w:t>
                            </w:r>
                            <w:r>
                              <w:rPr>
                                <w:color w:val="005CC4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>: documentNumber</w:t>
                            </w:r>
                            <w:r>
                              <w:rPr>
                                <w:color w:val="24292E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// Número del documento</w:t>
                            </w:r>
                          </w:p>
                          <w:p w14:paraId="38ED4B02">
                            <w:pPr>
                              <w:spacing w:before="1"/>
                              <w:ind w:left="863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6582ADB">
                            <w:pPr>
                              <w:spacing w:before="67"/>
                              <w:ind w:left="0" w:right="8852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7ACCF4A">
                            <w:pPr>
                              <w:spacing w:before="68"/>
                              <w:ind w:left="0" w:right="8941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5A33CBBE">
                            <w:pPr>
                              <w:spacing w:before="83"/>
                              <w:ind w:left="33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3D35EE4">
                            <w:pPr>
                              <w:pStyle w:val="7"/>
                              <w:spacing w:before="135"/>
                            </w:pPr>
                          </w:p>
                          <w:p w14:paraId="322175D4">
                            <w:pPr>
                              <w:pStyle w:val="7"/>
                              <w:spacing w:line="326" w:lineRule="auto"/>
                              <w:ind w:left="332" w:right="1060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Crea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una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persona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junto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su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usuario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asociado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en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una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sola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operación </w:t>
                            </w:r>
                            <w:r>
                              <w:rPr>
                                <w:color w:val="6F41C1"/>
                              </w:rPr>
                              <w:t>createWithUser</w:t>
                            </w:r>
                            <w:r>
                              <w:rPr>
                                <w:color w:val="24292E"/>
                              </w:rPr>
                              <w:t>(</w:t>
                            </w:r>
                            <w:r>
                              <w:rPr>
                                <w:color w:val="005CC4"/>
                              </w:rPr>
                              <w:t>persona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6F41C1"/>
                              </w:rPr>
                              <w:t>Persona</w:t>
                            </w:r>
                            <w:r>
                              <w:rPr>
                                <w:color w:val="24292E"/>
                              </w:rPr>
                              <w:t xml:space="preserve">, </w:t>
                            </w:r>
                            <w:r>
                              <w:rPr>
                                <w:color w:val="005CC4"/>
                              </w:rPr>
                              <w:t>userData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any</w:t>
                            </w:r>
                            <w:r>
                              <w:rPr>
                                <w:color w:val="24292E"/>
                              </w:rPr>
                              <w:t xml:space="preserve">): </w:t>
                            </w:r>
                            <w:r>
                              <w:rPr>
                                <w:color w:val="6F41C1"/>
                              </w:rPr>
                              <w:t>Observable</w:t>
                            </w:r>
                            <w:r>
                              <w:rPr>
                                <w:color w:val="24292E"/>
                              </w:rPr>
                              <w:t>&lt;</w:t>
                            </w:r>
                            <w:r>
                              <w:rPr>
                                <w:color w:val="E36109"/>
                              </w:rPr>
                              <w:t>any</w:t>
                            </w:r>
                            <w:r>
                              <w:rPr>
                                <w:color w:val="24292E"/>
                              </w:rPr>
                              <w:t>&gt; {</w:t>
                            </w:r>
                          </w:p>
                          <w:p w14:paraId="34A089DD">
                            <w:pPr>
                              <w:pStyle w:val="7"/>
                              <w:spacing w:before="1" w:line="326" w:lineRule="auto"/>
                              <w:ind w:left="509" w:right="3337"/>
                            </w:pP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Realiza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una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petición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POST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con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los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datos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de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persona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>y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usuario </w:t>
                            </w:r>
                            <w:r>
                              <w:rPr>
                                <w:color w:val="D63A49"/>
                              </w:rPr>
                              <w:t>return this</w:t>
                            </w:r>
                            <w:r>
                              <w:rPr>
                                <w:color w:val="24292E"/>
                              </w:rPr>
                              <w:t>.http.post&lt;</w:t>
                            </w:r>
                            <w:r>
                              <w:rPr>
                                <w:color w:val="E36109"/>
                              </w:rPr>
                              <w:t>any</w:t>
                            </w:r>
                            <w:r>
                              <w:rPr>
                                <w:color w:val="24292E"/>
                              </w:rPr>
                              <w:t>&gt;(</w:t>
                            </w:r>
                          </w:p>
                          <w:p w14:paraId="3BB2BE28">
                            <w:pPr>
                              <w:pStyle w:val="7"/>
                              <w:ind w:left="686"/>
                            </w:pPr>
                            <w:r>
                              <w:rPr>
                                <w:color w:val="032E61"/>
                              </w:rPr>
                              <w:t>`</w:t>
                            </w:r>
                            <w:r>
                              <w:rPr>
                                <w:color w:val="24292E"/>
                              </w:rPr>
                              <w:t>${</w:t>
                            </w:r>
                            <w:r>
                              <w:rPr>
                                <w:color w:val="D63A49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</w:rPr>
                              <w:t>.apiUrl}</w:t>
                            </w:r>
                            <w:r>
                              <w:rPr>
                                <w:color w:val="032E61"/>
                              </w:rPr>
                              <w:t>/</w:t>
                            </w:r>
                            <w:r>
                              <w:rPr>
                                <w:color w:val="24292E"/>
                              </w:rPr>
                              <w:t>${</w:t>
                            </w:r>
                            <w:r>
                              <w:rPr>
                                <w:color w:val="D63A49"/>
                              </w:rPr>
                              <w:t>this</w:t>
                            </w:r>
                            <w:r>
                              <w:rPr>
                                <w:color w:val="24292E"/>
                              </w:rPr>
                              <w:t>.endpoint}</w:t>
                            </w:r>
                            <w:r>
                              <w:rPr>
                                <w:color w:val="032E61"/>
                              </w:rPr>
                              <w:t>/with-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user`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,</w:t>
                            </w:r>
                          </w:p>
                          <w:p w14:paraId="2DB0F6E6">
                            <w:pPr>
                              <w:pStyle w:val="7"/>
                              <w:spacing w:before="68"/>
                              <w:ind w:left="686"/>
                            </w:pPr>
                            <w:r>
                              <w:rPr>
                                <w:color w:val="24292E"/>
                              </w:rPr>
                              <w:t xml:space="preserve">{ persona, </w:t>
                            </w:r>
                            <w:r>
                              <w:rPr>
                                <w:color w:val="005CC4"/>
                              </w:rPr>
                              <w:t>user</w:t>
                            </w:r>
                            <w:r>
                              <w:rPr>
                                <w:color w:val="24292E"/>
                              </w:rPr>
                              <w:t>: userData }</w:t>
                            </w:r>
                            <w:r>
                              <w:rPr>
                                <w:color w:val="24292E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6A737D"/>
                              </w:rPr>
                              <w:t xml:space="preserve">// Objeto que combina datos de persona y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usuario</w:t>
                            </w:r>
                          </w:p>
                          <w:p w14:paraId="76B2F365">
                            <w:pPr>
                              <w:spacing w:before="82"/>
                              <w:ind w:left="509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0D845920">
                            <w:pPr>
                              <w:spacing w:before="68"/>
                              <w:ind w:left="33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93BB9D0">
                            <w:pPr>
                              <w:spacing w:before="68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6" o:spid="_x0000_s1026" o:spt="202" type="#_x0000_t202" style="position:absolute;left:0pt;margin-left:57.2pt;margin-top:10.95pt;height:517.1pt;width:481.5pt;mso-position-horizontal-relative:page;mso-wrap-distance-bottom:0pt;mso-wrap-distance-top:0pt;z-index:-251590656;mso-width-relative:page;mso-height-relative:page;" filled="f" stroked="f" coordsize="21600,21600" o:gfxdata="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JdhITZAAAADAEAAA8AAAAAAAAAAQAgAAAAIgAAAGRycy9kb3ducmV2LnhtbFBLAQIUABQA&#10;AAAIAIdO4kCVgMkRtgEAAHk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1895FF">
                      <w:pPr>
                        <w:pStyle w:val="7"/>
                        <w:spacing w:before="193" w:line="326" w:lineRule="auto"/>
                        <w:ind w:left="155" w:right="4143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3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persona.service.ts</w:t>
                      </w:r>
                      <w:r>
                        <w:rPr>
                          <w:color w:val="6A737D"/>
                          <w:spacing w:val="-3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-</w:t>
                      </w:r>
                      <w:r>
                        <w:rPr>
                          <w:color w:val="6A737D"/>
                          <w:spacing w:val="-3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Servicio</w:t>
                      </w:r>
                      <w:r>
                        <w:rPr>
                          <w:color w:val="6A737D"/>
                          <w:spacing w:val="-3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para</w:t>
                      </w:r>
                      <w:r>
                        <w:rPr>
                          <w:color w:val="6A737D"/>
                          <w:spacing w:val="-3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gestionar</w:t>
                      </w:r>
                      <w:r>
                        <w:rPr>
                          <w:color w:val="6A737D"/>
                          <w:spacing w:val="-3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personas </w:t>
                      </w:r>
                      <w:r>
                        <w:rPr>
                          <w:color w:val="D63A49"/>
                        </w:rPr>
                        <w:t xml:space="preserve">import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6F41C1"/>
                        </w:rPr>
                        <w:t xml:space="preserve">Injectable </w:t>
                      </w:r>
                      <w:r>
                        <w:rPr>
                          <w:color w:val="24292E"/>
                        </w:rPr>
                        <w:t xml:space="preserve">} </w:t>
                      </w:r>
                      <w:r>
                        <w:rPr>
                          <w:color w:val="D63A49"/>
                        </w:rPr>
                        <w:t xml:space="preserve">from </w:t>
                      </w:r>
                      <w:r>
                        <w:rPr>
                          <w:color w:val="032E61"/>
                        </w:rPr>
                        <w:t>'@angular/core'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42B12F48">
                      <w:pPr>
                        <w:pStyle w:val="7"/>
                        <w:spacing w:before="1"/>
                        <w:ind w:left="155"/>
                      </w:pPr>
                      <w:r>
                        <w:rPr>
                          <w:color w:val="D63A49"/>
                        </w:rPr>
                        <w:t xml:space="preserve">import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6F41C1"/>
                        </w:rPr>
                        <w:t xml:space="preserve">Observable </w:t>
                      </w:r>
                      <w:r>
                        <w:rPr>
                          <w:color w:val="24292E"/>
                        </w:rPr>
                        <w:t xml:space="preserve">} </w:t>
                      </w:r>
                      <w:r>
                        <w:rPr>
                          <w:color w:val="D63A49"/>
                        </w:rPr>
                        <w:t xml:space="preserve">from </w:t>
                      </w:r>
                      <w:r>
                        <w:rPr>
                          <w:color w:val="032E61"/>
                          <w:spacing w:val="-2"/>
                        </w:rPr>
                        <w:t>'rxjs'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 w14:paraId="149E5C72">
                      <w:pPr>
                        <w:pStyle w:val="7"/>
                        <w:spacing w:before="67" w:line="326" w:lineRule="auto"/>
                        <w:ind w:left="155" w:right="1846"/>
                      </w:pPr>
                      <w:r>
                        <w:rPr>
                          <w:color w:val="D63A49"/>
                        </w:rPr>
                        <w:t>import</w:t>
                      </w:r>
                      <w:r>
                        <w:rPr>
                          <w:color w:val="D63A49"/>
                          <w:spacing w:val="-1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{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ServiceGenericService</w:t>
                      </w:r>
                      <w:r>
                        <w:rPr>
                          <w:color w:val="6F41C1"/>
                          <w:spacing w:val="-1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}</w:t>
                      </w:r>
                      <w:r>
                        <w:rPr>
                          <w:color w:val="24292E"/>
                          <w:spacing w:val="-1"/>
                        </w:rPr>
                        <w:t xml:space="preserve"> </w:t>
                      </w:r>
                      <w:r>
                        <w:rPr>
                          <w:color w:val="D63A49"/>
                        </w:rPr>
                        <w:t>from</w:t>
                      </w:r>
                      <w:r>
                        <w:rPr>
                          <w:color w:val="D63A49"/>
                          <w:spacing w:val="-1"/>
                        </w:rPr>
                        <w:t xml:space="preserve"> </w:t>
                      </w:r>
                      <w:r>
                        <w:rPr>
                          <w:color w:val="032E61"/>
                        </w:rPr>
                        <w:t>'../utils/generic/service-generic.service'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D63A49"/>
                        </w:rPr>
                        <w:t xml:space="preserve">import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6F41C1"/>
                        </w:rPr>
                        <w:t xml:space="preserve">Persona </w:t>
                      </w:r>
                      <w:r>
                        <w:rPr>
                          <w:color w:val="24292E"/>
                        </w:rPr>
                        <w:t xml:space="preserve">} </w:t>
                      </w:r>
                      <w:r>
                        <w:rPr>
                          <w:color w:val="D63A49"/>
                        </w:rPr>
                        <w:t xml:space="preserve">from </w:t>
                      </w:r>
                      <w:r>
                        <w:rPr>
                          <w:color w:val="032E61"/>
                        </w:rPr>
                        <w:t>'@shared/models/persona.model'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0CDFD5E0">
                      <w:pPr>
                        <w:pStyle w:val="7"/>
                        <w:spacing w:before="68"/>
                      </w:pPr>
                    </w:p>
                    <w:p w14:paraId="7C612FB0">
                      <w:pPr>
                        <w:pStyle w:val="7"/>
                        <w:ind w:left="155"/>
                      </w:pPr>
                      <w:r>
                        <w:rPr>
                          <w:color w:val="005CC4"/>
                          <w:spacing w:val="-2"/>
                        </w:rPr>
                        <w:t>@Injectable</w:t>
                      </w:r>
                      <w:r>
                        <w:rPr>
                          <w:color w:val="24292E"/>
                          <w:spacing w:val="-2"/>
                        </w:rPr>
                        <w:t>({</w:t>
                      </w:r>
                    </w:p>
                    <w:p w14:paraId="41B35001">
                      <w:pPr>
                        <w:pStyle w:val="7"/>
                        <w:spacing w:before="83"/>
                        <w:ind w:left="332"/>
                      </w:pPr>
                      <w:r>
                        <w:rPr>
                          <w:color w:val="005CC4"/>
                        </w:rPr>
                        <w:t>providedIn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032E61"/>
                        </w:rPr>
                        <w:t>'root'</w:t>
                      </w:r>
                      <w:r>
                        <w:rPr>
                          <w:color w:val="032E61"/>
                          <w:spacing w:val="44"/>
                          <w:w w:val="150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// Singleton a nivel de </w:t>
                      </w:r>
                      <w:r>
                        <w:rPr>
                          <w:color w:val="6A737D"/>
                          <w:spacing w:val="-2"/>
                        </w:rPr>
                        <w:t>aplicación</w:t>
                      </w:r>
                    </w:p>
                    <w:p w14:paraId="336E442B">
                      <w:pPr>
                        <w:spacing w:before="68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5"/>
                          <w:sz w:val="16"/>
                        </w:rPr>
                        <w:t>})</w:t>
                      </w:r>
                    </w:p>
                    <w:p w14:paraId="0ADE7D4B">
                      <w:pPr>
                        <w:pStyle w:val="7"/>
                        <w:spacing w:before="67" w:line="326" w:lineRule="auto"/>
                        <w:ind w:left="155" w:right="3337"/>
                      </w:pPr>
                      <w:r>
                        <w:rPr>
                          <w:color w:val="6A737D"/>
                        </w:rPr>
                        <w:t xml:space="preserve">// Extiende el servicio genérico especificando Persona como tipo </w:t>
                      </w:r>
                      <w:r>
                        <w:rPr>
                          <w:color w:val="D63A49"/>
                        </w:rPr>
                        <w:t>export</w:t>
                      </w:r>
                      <w:r>
                        <w:rPr>
                          <w:color w:val="D63A49"/>
                          <w:spacing w:val="-2"/>
                        </w:rPr>
                        <w:t xml:space="preserve"> </w:t>
                      </w:r>
                      <w:r>
                        <w:rPr>
                          <w:color w:val="D63A49"/>
                        </w:rPr>
                        <w:t>class</w:t>
                      </w:r>
                      <w:r>
                        <w:rPr>
                          <w:color w:val="D63A49"/>
                          <w:spacing w:val="-2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PersonaService</w:t>
                      </w:r>
                      <w:r>
                        <w:rPr>
                          <w:color w:val="6F41C1"/>
                          <w:spacing w:val="-2"/>
                        </w:rPr>
                        <w:t xml:space="preserve"> </w:t>
                      </w:r>
                      <w:r>
                        <w:rPr>
                          <w:color w:val="D63A49"/>
                        </w:rPr>
                        <w:t>extends</w:t>
                      </w:r>
                      <w:r>
                        <w:rPr>
                          <w:color w:val="D63A49"/>
                          <w:spacing w:val="-2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ServiceGenericService</w:t>
                      </w:r>
                      <w:r>
                        <w:rPr>
                          <w:color w:val="24292E"/>
                        </w:rPr>
                        <w:t>&lt;</w:t>
                      </w:r>
                      <w:r>
                        <w:rPr>
                          <w:color w:val="6F41C1"/>
                        </w:rPr>
                        <w:t>Persona</w:t>
                      </w:r>
                      <w:r>
                        <w:rPr>
                          <w:color w:val="24292E"/>
                        </w:rPr>
                        <w:t>&gt;</w:t>
                      </w:r>
                      <w:r>
                        <w:rPr>
                          <w:color w:val="24292E"/>
                          <w:spacing w:val="-2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{</w:t>
                      </w:r>
                    </w:p>
                    <w:p w14:paraId="5F81E886">
                      <w:pPr>
                        <w:pStyle w:val="7"/>
                        <w:spacing w:before="1"/>
                        <w:ind w:left="332"/>
                      </w:pPr>
                      <w:r>
                        <w:rPr>
                          <w:color w:val="6F41C1"/>
                        </w:rPr>
                        <w:t>constructor</w:t>
                      </w:r>
                      <w:r>
                        <w:rPr>
                          <w:color w:val="24292E"/>
                        </w:rPr>
                        <w:t xml:space="preserve">() </w:t>
                      </w:r>
                      <w:r>
                        <w:rPr>
                          <w:color w:val="24292E"/>
                          <w:spacing w:val="-10"/>
                        </w:rPr>
                        <w:t>{</w:t>
                      </w:r>
                    </w:p>
                    <w:p w14:paraId="79EC1461">
                      <w:pPr>
                        <w:pStyle w:val="7"/>
                        <w:spacing w:before="67" w:line="326" w:lineRule="auto"/>
                        <w:ind w:left="509" w:right="4143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Llama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al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constructor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padre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el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endpoint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'personas' </w:t>
                      </w:r>
                      <w:r>
                        <w:rPr>
                          <w:color w:val="D63A49"/>
                          <w:spacing w:val="-2"/>
                        </w:rPr>
                        <w:t>super</w:t>
                      </w:r>
                      <w:r>
                        <w:rPr>
                          <w:color w:val="24292E"/>
                          <w:spacing w:val="-2"/>
                        </w:rPr>
                        <w:t>(</w:t>
                      </w:r>
                      <w:r>
                        <w:rPr>
                          <w:color w:val="032E61"/>
                          <w:spacing w:val="-2"/>
                        </w:rPr>
                        <w:t>'personas'</w:t>
                      </w:r>
                      <w:r>
                        <w:rPr>
                          <w:color w:val="24292E"/>
                          <w:spacing w:val="-2"/>
                        </w:rPr>
                        <w:t>);</w:t>
                      </w:r>
                    </w:p>
                    <w:p w14:paraId="7087A66E">
                      <w:pPr>
                        <w:spacing w:before="16"/>
                        <w:ind w:left="33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024DC88F">
                      <w:pPr>
                        <w:pStyle w:val="7"/>
                        <w:spacing w:before="135"/>
                      </w:pPr>
                    </w:p>
                    <w:p w14:paraId="5F4F5A53">
                      <w:pPr>
                        <w:pStyle w:val="7"/>
                        <w:ind w:left="332"/>
                      </w:pPr>
                      <w:r>
                        <w:rPr>
                          <w:color w:val="6A737D"/>
                        </w:rPr>
                        <w:t xml:space="preserve">// Busca una persona por tipo y número de </w:t>
                      </w:r>
                      <w:r>
                        <w:rPr>
                          <w:color w:val="6A737D"/>
                          <w:spacing w:val="-2"/>
                        </w:rPr>
                        <w:t>documento</w:t>
                      </w:r>
                    </w:p>
                    <w:p w14:paraId="11DD6457">
                      <w:pPr>
                        <w:pStyle w:val="7"/>
                        <w:spacing w:before="68"/>
                        <w:ind w:left="332"/>
                      </w:pPr>
                      <w:r>
                        <w:rPr>
                          <w:color w:val="6F41C1"/>
                        </w:rPr>
                        <w:t>searchByDocument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005CC4"/>
                        </w:rPr>
                        <w:t>documentType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, </w:t>
                      </w:r>
                      <w:r>
                        <w:rPr>
                          <w:color w:val="005CC4"/>
                        </w:rPr>
                        <w:t>documentNumber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): </w:t>
                      </w:r>
                      <w:r>
                        <w:rPr>
                          <w:color w:val="6F41C1"/>
                        </w:rPr>
                        <w:t>Observable</w:t>
                      </w:r>
                      <w:r>
                        <w:rPr>
                          <w:color w:val="24292E"/>
                        </w:rPr>
                        <w:t>&lt;</w:t>
                      </w:r>
                      <w:r>
                        <w:rPr>
                          <w:color w:val="6F41C1"/>
                        </w:rPr>
                        <w:t>Persona</w:t>
                      </w:r>
                      <w:r>
                        <w:rPr>
                          <w:color w:val="24292E"/>
                        </w:rPr>
                        <w:t xml:space="preserve">&gt; </w:t>
                      </w:r>
                      <w:r>
                        <w:rPr>
                          <w:color w:val="24292E"/>
                          <w:spacing w:val="-10"/>
                        </w:rPr>
                        <w:t>{</w:t>
                      </w:r>
                    </w:p>
                    <w:p w14:paraId="4C1AC17A">
                      <w:pPr>
                        <w:pStyle w:val="7"/>
                        <w:spacing w:before="67" w:line="326" w:lineRule="auto"/>
                        <w:ind w:left="509" w:right="4143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Realiza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una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petición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GET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parámetros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consulta </w:t>
                      </w:r>
                      <w:r>
                        <w:rPr>
                          <w:color w:val="D63A49"/>
                        </w:rPr>
                        <w:t>return this</w:t>
                      </w:r>
                      <w:r>
                        <w:rPr>
                          <w:color w:val="24292E"/>
                        </w:rPr>
                        <w:t>.http.get&lt;</w:t>
                      </w:r>
                      <w:r>
                        <w:rPr>
                          <w:color w:val="6F41C1"/>
                        </w:rPr>
                        <w:t>Persona</w:t>
                      </w:r>
                      <w:r>
                        <w:rPr>
                          <w:color w:val="24292E"/>
                        </w:rPr>
                        <w:t>&gt;(</w:t>
                      </w:r>
                    </w:p>
                    <w:p w14:paraId="212BA244">
                      <w:pPr>
                        <w:pStyle w:val="7"/>
                        <w:spacing w:before="1"/>
                        <w:ind w:left="686"/>
                      </w:pPr>
                      <w:r>
                        <w:rPr>
                          <w:color w:val="032E61"/>
                          <w:spacing w:val="-2"/>
                        </w:rPr>
                        <w:t>`</w:t>
                      </w:r>
                      <w:r>
                        <w:rPr>
                          <w:color w:val="24292E"/>
                          <w:spacing w:val="-2"/>
                        </w:rPr>
                        <w:t>${</w:t>
                      </w:r>
                      <w:r>
                        <w:rPr>
                          <w:color w:val="D63A49"/>
                          <w:spacing w:val="-2"/>
                        </w:rPr>
                        <w:t>this</w:t>
                      </w:r>
                      <w:r>
                        <w:rPr>
                          <w:color w:val="24292E"/>
                          <w:spacing w:val="-2"/>
                        </w:rPr>
                        <w:t>.apiUrl}</w:t>
                      </w:r>
                      <w:r>
                        <w:rPr>
                          <w:color w:val="032E61"/>
                          <w:spacing w:val="-2"/>
                        </w:rPr>
                        <w:t>/</w:t>
                      </w:r>
                      <w:r>
                        <w:rPr>
                          <w:color w:val="24292E"/>
                          <w:spacing w:val="-2"/>
                        </w:rPr>
                        <w:t>${</w:t>
                      </w:r>
                      <w:r>
                        <w:rPr>
                          <w:color w:val="D63A49"/>
                          <w:spacing w:val="-2"/>
                        </w:rPr>
                        <w:t>this</w:t>
                      </w:r>
                      <w:r>
                        <w:rPr>
                          <w:color w:val="24292E"/>
                          <w:spacing w:val="-2"/>
                        </w:rPr>
                        <w:t>.endpoint}</w:t>
                      </w:r>
                      <w:r>
                        <w:rPr>
                          <w:color w:val="032E61"/>
                          <w:spacing w:val="-2"/>
                        </w:rPr>
                        <w:t>/search`</w:t>
                      </w:r>
                      <w:r>
                        <w:rPr>
                          <w:color w:val="24292E"/>
                          <w:spacing w:val="-2"/>
                        </w:rPr>
                        <w:t>,</w:t>
                      </w:r>
                    </w:p>
                    <w:p w14:paraId="0782E778">
                      <w:pPr>
                        <w:spacing w:before="83"/>
                        <w:ind w:left="68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 w14:paraId="12D41D9D">
                      <w:pPr>
                        <w:pStyle w:val="7"/>
                        <w:spacing w:before="67" w:line="326" w:lineRule="auto"/>
                        <w:ind w:left="1040" w:right="3337" w:hanging="177"/>
                      </w:pPr>
                      <w:r>
                        <w:rPr>
                          <w:color w:val="005CC4"/>
                        </w:rPr>
                        <w:t>params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{</w:t>
                      </w:r>
                      <w:r>
                        <w:rPr>
                          <w:color w:val="24292E"/>
                          <w:spacing w:val="40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Parámetros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la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consulta:</w:t>
                      </w:r>
                      <w:r>
                        <w:rPr>
                          <w:color w:val="6A737D"/>
                          <w:spacing w:val="-2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?type=...&amp;number=... </w:t>
                      </w:r>
                      <w:r>
                        <w:rPr>
                          <w:color w:val="005CC4"/>
                        </w:rPr>
                        <w:t>type</w:t>
                      </w:r>
                      <w:r>
                        <w:rPr>
                          <w:color w:val="24292E"/>
                        </w:rPr>
                        <w:t>: documentType,</w:t>
                      </w:r>
                      <w:r>
                        <w:rPr>
                          <w:color w:val="24292E"/>
                          <w:spacing w:val="80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// Tipo de documento (ej: CC, TI, CE) </w:t>
                      </w:r>
                      <w:r>
                        <w:rPr>
                          <w:color w:val="005CC4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>: documentNumber</w:t>
                      </w:r>
                      <w:r>
                        <w:rPr>
                          <w:color w:val="24292E"/>
                          <w:spacing w:val="40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// Número del documento</w:t>
                      </w:r>
                    </w:p>
                    <w:p w14:paraId="38ED4B02">
                      <w:pPr>
                        <w:spacing w:before="1"/>
                        <w:ind w:left="863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36582ADB">
                      <w:pPr>
                        <w:spacing w:before="67"/>
                        <w:ind w:left="0" w:right="8852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17ACCF4A">
                      <w:pPr>
                        <w:spacing w:before="68"/>
                        <w:ind w:left="0" w:right="8941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5"/>
                          <w:sz w:val="16"/>
                        </w:rPr>
                        <w:t>);</w:t>
                      </w:r>
                    </w:p>
                    <w:p w14:paraId="5A33CBBE">
                      <w:pPr>
                        <w:spacing w:before="83"/>
                        <w:ind w:left="33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33D35EE4">
                      <w:pPr>
                        <w:pStyle w:val="7"/>
                        <w:spacing w:before="135"/>
                      </w:pPr>
                    </w:p>
                    <w:p w14:paraId="322175D4">
                      <w:pPr>
                        <w:pStyle w:val="7"/>
                        <w:spacing w:line="326" w:lineRule="auto"/>
                        <w:ind w:left="332" w:right="1060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Crea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una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persona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junto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su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usuario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asociado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en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una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sola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operación </w:t>
                      </w:r>
                      <w:r>
                        <w:rPr>
                          <w:color w:val="6F41C1"/>
                        </w:rPr>
                        <w:t>createWithUser</w:t>
                      </w:r>
                      <w:r>
                        <w:rPr>
                          <w:color w:val="24292E"/>
                        </w:rPr>
                        <w:t>(</w:t>
                      </w:r>
                      <w:r>
                        <w:rPr>
                          <w:color w:val="005CC4"/>
                        </w:rPr>
                        <w:t>persona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6F41C1"/>
                        </w:rPr>
                        <w:t>Persona</w:t>
                      </w:r>
                      <w:r>
                        <w:rPr>
                          <w:color w:val="24292E"/>
                        </w:rPr>
                        <w:t xml:space="preserve">, </w:t>
                      </w:r>
                      <w:r>
                        <w:rPr>
                          <w:color w:val="005CC4"/>
                        </w:rPr>
                        <w:t>userData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any</w:t>
                      </w:r>
                      <w:r>
                        <w:rPr>
                          <w:color w:val="24292E"/>
                        </w:rPr>
                        <w:t xml:space="preserve">): </w:t>
                      </w:r>
                      <w:r>
                        <w:rPr>
                          <w:color w:val="6F41C1"/>
                        </w:rPr>
                        <w:t>Observable</w:t>
                      </w:r>
                      <w:r>
                        <w:rPr>
                          <w:color w:val="24292E"/>
                        </w:rPr>
                        <w:t>&lt;</w:t>
                      </w:r>
                      <w:r>
                        <w:rPr>
                          <w:color w:val="E36109"/>
                        </w:rPr>
                        <w:t>any</w:t>
                      </w:r>
                      <w:r>
                        <w:rPr>
                          <w:color w:val="24292E"/>
                        </w:rPr>
                        <w:t>&gt; {</w:t>
                      </w:r>
                    </w:p>
                    <w:p w14:paraId="34A089DD">
                      <w:pPr>
                        <w:pStyle w:val="7"/>
                        <w:spacing w:before="1" w:line="326" w:lineRule="auto"/>
                        <w:ind w:left="509" w:right="3337"/>
                      </w:pP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Realiza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una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petición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POST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con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los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datos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de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persona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>y</w:t>
                      </w:r>
                      <w:r>
                        <w:rPr>
                          <w:color w:val="6A737D"/>
                          <w:spacing w:val="-1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usuario </w:t>
                      </w:r>
                      <w:r>
                        <w:rPr>
                          <w:color w:val="D63A49"/>
                        </w:rPr>
                        <w:t>return this</w:t>
                      </w:r>
                      <w:r>
                        <w:rPr>
                          <w:color w:val="24292E"/>
                        </w:rPr>
                        <w:t>.http.post&lt;</w:t>
                      </w:r>
                      <w:r>
                        <w:rPr>
                          <w:color w:val="E36109"/>
                        </w:rPr>
                        <w:t>any</w:t>
                      </w:r>
                      <w:r>
                        <w:rPr>
                          <w:color w:val="24292E"/>
                        </w:rPr>
                        <w:t>&gt;(</w:t>
                      </w:r>
                    </w:p>
                    <w:p w14:paraId="3BB2BE28">
                      <w:pPr>
                        <w:pStyle w:val="7"/>
                        <w:ind w:left="686"/>
                      </w:pPr>
                      <w:r>
                        <w:rPr>
                          <w:color w:val="032E61"/>
                        </w:rPr>
                        <w:t>`</w:t>
                      </w:r>
                      <w:r>
                        <w:rPr>
                          <w:color w:val="24292E"/>
                        </w:rPr>
                        <w:t>${</w:t>
                      </w:r>
                      <w:r>
                        <w:rPr>
                          <w:color w:val="D63A49"/>
                        </w:rPr>
                        <w:t>this</w:t>
                      </w:r>
                      <w:r>
                        <w:rPr>
                          <w:color w:val="24292E"/>
                        </w:rPr>
                        <w:t>.apiUrl}</w:t>
                      </w:r>
                      <w:r>
                        <w:rPr>
                          <w:color w:val="032E61"/>
                        </w:rPr>
                        <w:t>/</w:t>
                      </w:r>
                      <w:r>
                        <w:rPr>
                          <w:color w:val="24292E"/>
                        </w:rPr>
                        <w:t>${</w:t>
                      </w:r>
                      <w:r>
                        <w:rPr>
                          <w:color w:val="D63A49"/>
                        </w:rPr>
                        <w:t>this</w:t>
                      </w:r>
                      <w:r>
                        <w:rPr>
                          <w:color w:val="24292E"/>
                        </w:rPr>
                        <w:t>.endpoint}</w:t>
                      </w:r>
                      <w:r>
                        <w:rPr>
                          <w:color w:val="032E61"/>
                        </w:rPr>
                        <w:t>/with-</w:t>
                      </w:r>
                      <w:r>
                        <w:rPr>
                          <w:color w:val="032E61"/>
                          <w:spacing w:val="-2"/>
                        </w:rPr>
                        <w:t>user`</w:t>
                      </w:r>
                      <w:r>
                        <w:rPr>
                          <w:color w:val="24292E"/>
                          <w:spacing w:val="-2"/>
                        </w:rPr>
                        <w:t>,</w:t>
                      </w:r>
                    </w:p>
                    <w:p w14:paraId="2DB0F6E6">
                      <w:pPr>
                        <w:pStyle w:val="7"/>
                        <w:spacing w:before="68"/>
                        <w:ind w:left="686"/>
                      </w:pPr>
                      <w:r>
                        <w:rPr>
                          <w:color w:val="24292E"/>
                        </w:rPr>
                        <w:t xml:space="preserve">{ persona, </w:t>
                      </w:r>
                      <w:r>
                        <w:rPr>
                          <w:color w:val="005CC4"/>
                        </w:rPr>
                        <w:t>user</w:t>
                      </w:r>
                      <w:r>
                        <w:rPr>
                          <w:color w:val="24292E"/>
                        </w:rPr>
                        <w:t>: userData }</w:t>
                      </w:r>
                      <w:r>
                        <w:rPr>
                          <w:color w:val="24292E"/>
                          <w:spacing w:val="43"/>
                          <w:w w:val="150"/>
                        </w:rPr>
                        <w:t xml:space="preserve"> </w:t>
                      </w:r>
                      <w:r>
                        <w:rPr>
                          <w:color w:val="6A737D"/>
                        </w:rPr>
                        <w:t xml:space="preserve">// Objeto que combina datos de persona y </w:t>
                      </w:r>
                      <w:r>
                        <w:rPr>
                          <w:color w:val="6A737D"/>
                          <w:spacing w:val="-2"/>
                        </w:rPr>
                        <w:t>usuario</w:t>
                      </w:r>
                    </w:p>
                    <w:p w14:paraId="76B2F365">
                      <w:pPr>
                        <w:spacing w:before="82"/>
                        <w:ind w:left="509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5"/>
                          <w:sz w:val="16"/>
                        </w:rPr>
                        <w:t>);</w:t>
                      </w:r>
                    </w:p>
                    <w:p w14:paraId="0D845920">
                      <w:pPr>
                        <w:spacing w:before="68"/>
                        <w:ind w:left="33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493BB9D0">
                      <w:pPr>
                        <w:spacing w:before="68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DED2DE3">
      <w:pPr>
        <w:pStyle w:val="7"/>
        <w:spacing w:before="11"/>
        <w:rPr>
          <w:rFonts w:ascii="Segoe UI"/>
          <w:b/>
          <w:sz w:val="19"/>
        </w:rPr>
      </w:pPr>
    </w:p>
    <w:p w14:paraId="1521B3AD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Servicios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2"/>
        </w:rPr>
        <w:t>Utilitarios</w:t>
      </w:r>
    </w:p>
    <w:p w14:paraId="5E4EAF08">
      <w:pPr>
        <w:pStyle w:val="4"/>
        <w:spacing w:after="0" w:line="240" w:lineRule="auto"/>
        <w:jc w:val="left"/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700A5F35">
      <w:pPr>
        <w:spacing w:before="7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ge">
                  <wp:posOffset>1052195</wp:posOffset>
                </wp:positionV>
                <wp:extent cx="6143625" cy="8705850"/>
                <wp:effectExtent l="0" t="0" r="0" b="0"/>
                <wp:wrapNone/>
                <wp:docPr id="237" name="Graphic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870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3625" h="8705850">
                              <a:moveTo>
                                <a:pt x="0" y="8685069"/>
                              </a:moveTo>
                              <a:lnTo>
                                <a:pt x="0" y="20779"/>
                              </a:lnTo>
                              <a:lnTo>
                                <a:pt x="0" y="18017"/>
                              </a:lnTo>
                              <a:lnTo>
                                <a:pt x="527" y="15366"/>
                              </a:lnTo>
                              <a:lnTo>
                                <a:pt x="1581" y="12827"/>
                              </a:lnTo>
                              <a:lnTo>
                                <a:pt x="2635" y="10268"/>
                              </a:lnTo>
                              <a:lnTo>
                                <a:pt x="4137" y="8027"/>
                              </a:lnTo>
                              <a:lnTo>
                                <a:pt x="6085" y="6083"/>
                              </a:lnTo>
                              <a:lnTo>
                                <a:pt x="8033" y="4130"/>
                              </a:lnTo>
                              <a:lnTo>
                                <a:pt x="10280" y="2623"/>
                              </a:lnTo>
                              <a:lnTo>
                                <a:pt x="12825" y="1563"/>
                              </a:lnTo>
                              <a:lnTo>
                                <a:pt x="15371" y="521"/>
                              </a:lnTo>
                              <a:lnTo>
                                <a:pt x="18021" y="0"/>
                              </a:lnTo>
                              <a:lnTo>
                                <a:pt x="20776" y="0"/>
                              </a:lnTo>
                              <a:lnTo>
                                <a:pt x="6122847" y="0"/>
                              </a:lnTo>
                              <a:lnTo>
                                <a:pt x="6125602" y="0"/>
                              </a:lnTo>
                              <a:lnTo>
                                <a:pt x="6128252" y="521"/>
                              </a:lnTo>
                              <a:lnTo>
                                <a:pt x="6130798" y="1563"/>
                              </a:lnTo>
                              <a:lnTo>
                                <a:pt x="6133343" y="2623"/>
                              </a:lnTo>
                              <a:lnTo>
                                <a:pt x="6135590" y="4130"/>
                              </a:lnTo>
                              <a:lnTo>
                                <a:pt x="6137538" y="6083"/>
                              </a:lnTo>
                              <a:lnTo>
                                <a:pt x="6139486" y="8027"/>
                              </a:lnTo>
                              <a:lnTo>
                                <a:pt x="6143624" y="20779"/>
                              </a:lnTo>
                              <a:lnTo>
                                <a:pt x="6143624" y="8685069"/>
                              </a:lnTo>
                              <a:lnTo>
                                <a:pt x="6130798" y="8704249"/>
                              </a:lnTo>
                              <a:lnTo>
                                <a:pt x="6128252" y="8705310"/>
                              </a:lnTo>
                              <a:lnTo>
                                <a:pt x="6125602" y="8705830"/>
                              </a:lnTo>
                              <a:lnTo>
                                <a:pt x="6122847" y="8705849"/>
                              </a:lnTo>
                              <a:lnTo>
                                <a:pt x="20776" y="8705849"/>
                              </a:lnTo>
                              <a:lnTo>
                                <a:pt x="18021" y="8705830"/>
                              </a:lnTo>
                              <a:lnTo>
                                <a:pt x="15371" y="8705310"/>
                              </a:lnTo>
                              <a:lnTo>
                                <a:pt x="12825" y="8704249"/>
                              </a:lnTo>
                              <a:lnTo>
                                <a:pt x="10280" y="8703188"/>
                              </a:lnTo>
                              <a:lnTo>
                                <a:pt x="0" y="8687822"/>
                              </a:lnTo>
                              <a:lnTo>
                                <a:pt x="0" y="868506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7" o:spid="_x0000_s1026" o:spt="100" style="position:absolute;left:0pt;margin-left:56.6pt;margin-top:82.85pt;height:685.5pt;width:483.75pt;mso-position-horizontal-relative:page;mso-position-vertical-relative:page;z-index:-251627520;mso-width-relative:page;mso-height-relative:page;" filled="f" stroked="t" coordsize="6143625,8705850" o:gfxdata="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HFS2LNsAAAANAQAADwAAAAAAAAABACAAAAAiAAAAZHJz&#10;L2Rvd25yZXYueG1sUEsBAhQAFAAAAAgAh07iQJ0Kr4JXAwAASgoAAA4AAAAAAAAAAQAgAAAAKgEA&#10;AGRycy9lMm9Eb2MueG1sUEsFBgAAAAAGAAYAWQEAAPMGAAAAAA==&#10;" path="m0,8685069l0,20779,0,18017,527,15366,1581,12827,2635,10268,4137,8027,6085,6083,8033,4130,10280,2623,12825,1563,15371,521,18021,0,20776,0,6122847,0,6125602,0,6128252,521,6130798,1563,6133343,2623,6135590,4130,6137538,6083,6139486,8027,6143624,20779,6143624,8685069,6130798,8704249,6128252,8705310,6125602,8705830,6122847,8705849,20776,8705849,18021,8705830,15371,8705310,12825,8704249,10280,8703188,0,8687822,0,8685069xe">
                <v:fill on="f" focussize="0,0"/>
                <v:stroke weight="0.74992125984252pt" color="#F7F7F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color w:val="111111"/>
          <w:spacing w:val="-2"/>
          <w:w w:val="105"/>
          <w:sz w:val="16"/>
        </w:rPr>
        <w:t>PhotoService</w:t>
      </w:r>
    </w:p>
    <w:p w14:paraId="6E5F8138">
      <w:pPr>
        <w:pStyle w:val="7"/>
        <w:spacing w:before="199"/>
        <w:rPr>
          <w:rFonts w:ascii="Segoe UI"/>
          <w:b/>
        </w:rPr>
      </w:pPr>
    </w:p>
    <w:p w14:paraId="1CDD94D5">
      <w:pPr>
        <w:pStyle w:val="7"/>
        <w:spacing w:line="326" w:lineRule="auto"/>
        <w:ind w:left="308" w:right="4115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photo.service.ts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-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Servicio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gestionar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fotos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y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archivos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 xml:space="preserve">Injectable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</w:rPr>
        <w:t>'@angular/core'</w:t>
      </w:r>
      <w:r>
        <w:rPr>
          <w:color w:val="24292E"/>
        </w:rPr>
        <w:t>;</w:t>
      </w:r>
    </w:p>
    <w:p w14:paraId="1099EFF2">
      <w:pPr>
        <w:pStyle w:val="7"/>
        <w:spacing w:before="1"/>
        <w:ind w:left="308"/>
      </w:pP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 xml:space="preserve">Observable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  <w:spacing w:val="-2"/>
        </w:rPr>
        <w:t>'rxjs'</w:t>
      </w:r>
      <w:r>
        <w:rPr>
          <w:color w:val="24292E"/>
          <w:spacing w:val="-2"/>
        </w:rPr>
        <w:t>;</w:t>
      </w:r>
    </w:p>
    <w:p w14:paraId="21B61EAB">
      <w:pPr>
        <w:pStyle w:val="7"/>
        <w:spacing w:before="68"/>
        <w:ind w:left="308"/>
      </w:pPr>
      <w:r>
        <w:rPr>
          <w:color w:val="D63A49"/>
        </w:rPr>
        <w:t>import</w:t>
      </w:r>
      <w:r>
        <w:rPr>
          <w:color w:val="D63A49"/>
          <w:spacing w:val="-2"/>
        </w:rPr>
        <w:t xml:space="preserve"> </w:t>
      </w:r>
      <w:r>
        <w:rPr>
          <w:color w:val="24292E"/>
        </w:rPr>
        <w:t xml:space="preserve">{ </w:t>
      </w:r>
      <w:r>
        <w:rPr>
          <w:color w:val="6F41C1"/>
        </w:rPr>
        <w:t xml:space="preserve">HttpClient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  <w:spacing w:val="-2"/>
        </w:rPr>
        <w:t>'@angular/common/http'</w:t>
      </w:r>
      <w:r>
        <w:rPr>
          <w:color w:val="24292E"/>
          <w:spacing w:val="-2"/>
        </w:rPr>
        <w:t>;</w:t>
      </w:r>
    </w:p>
    <w:p w14:paraId="3FA7855F">
      <w:pPr>
        <w:pStyle w:val="7"/>
        <w:spacing w:before="135"/>
      </w:pPr>
    </w:p>
    <w:p w14:paraId="600BBC1B">
      <w:pPr>
        <w:pStyle w:val="7"/>
        <w:ind w:left="308"/>
      </w:pPr>
      <w:r>
        <w:rPr>
          <w:color w:val="005CC4"/>
          <w:spacing w:val="-2"/>
        </w:rPr>
        <w:t>@Injectable</w:t>
      </w:r>
      <w:r>
        <w:rPr>
          <w:color w:val="24292E"/>
          <w:spacing w:val="-2"/>
        </w:rPr>
        <w:t>({</w:t>
      </w:r>
    </w:p>
    <w:p w14:paraId="0690DC2A">
      <w:pPr>
        <w:pStyle w:val="7"/>
        <w:spacing w:before="68"/>
        <w:ind w:left="485"/>
      </w:pPr>
      <w:r>
        <w:rPr>
          <w:color w:val="005CC4"/>
        </w:rPr>
        <w:t>providedIn</w:t>
      </w:r>
      <w:r>
        <w:rPr>
          <w:color w:val="24292E"/>
        </w:rPr>
        <w:t xml:space="preserve">: </w:t>
      </w:r>
      <w:r>
        <w:rPr>
          <w:color w:val="032E61"/>
        </w:rPr>
        <w:t>'root'</w:t>
      </w:r>
      <w:r>
        <w:rPr>
          <w:color w:val="032E61"/>
          <w:spacing w:val="44"/>
          <w:w w:val="150"/>
        </w:rPr>
        <w:t xml:space="preserve"> </w:t>
      </w:r>
      <w:r>
        <w:rPr>
          <w:color w:val="6A737D"/>
        </w:rPr>
        <w:t xml:space="preserve">// Singleton a nivel de </w:t>
      </w:r>
      <w:r>
        <w:rPr>
          <w:color w:val="6A737D"/>
          <w:spacing w:val="-2"/>
        </w:rPr>
        <w:t>aplicación</w:t>
      </w:r>
    </w:p>
    <w:p w14:paraId="1CAE9B48">
      <w:pPr>
        <w:spacing w:before="67"/>
        <w:ind w:left="308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55F3F27A">
      <w:pPr>
        <w:pStyle w:val="7"/>
        <w:spacing w:before="83"/>
        <w:ind w:left="308"/>
      </w:pPr>
      <w:r>
        <w:rPr>
          <w:color w:val="D63A49"/>
        </w:rPr>
        <w:t xml:space="preserve">export class </w:t>
      </w:r>
      <w:r>
        <w:rPr>
          <w:color w:val="6F41C1"/>
        </w:rPr>
        <w:t xml:space="preserve">PhotoService </w:t>
      </w:r>
      <w:r>
        <w:rPr>
          <w:color w:val="24292E"/>
          <w:spacing w:val="-10"/>
        </w:rPr>
        <w:t>{</w:t>
      </w:r>
    </w:p>
    <w:p w14:paraId="17EF50FD">
      <w:pPr>
        <w:pStyle w:val="7"/>
        <w:spacing w:before="68"/>
        <w:ind w:left="485"/>
      </w:pPr>
      <w:r>
        <w:rPr>
          <w:color w:val="6A737D"/>
        </w:rPr>
        <w:t xml:space="preserve">// URL base de la </w:t>
      </w:r>
      <w:r>
        <w:rPr>
          <w:color w:val="6A737D"/>
          <w:spacing w:val="-5"/>
        </w:rPr>
        <w:t>API</w:t>
      </w:r>
    </w:p>
    <w:p w14:paraId="39B71A69">
      <w:pPr>
        <w:pStyle w:val="7"/>
        <w:spacing w:before="67"/>
        <w:ind w:left="485"/>
      </w:pPr>
      <w:r>
        <w:rPr>
          <w:color w:val="D63A49"/>
        </w:rPr>
        <w:t xml:space="preserve">private </w:t>
      </w:r>
      <w:r>
        <w:rPr>
          <w:color w:val="24292E"/>
        </w:rPr>
        <w:t xml:space="preserve">apiUrl = </w:t>
      </w:r>
      <w:r>
        <w:rPr>
          <w:color w:val="032E61"/>
          <w:spacing w:val="-2"/>
        </w:rPr>
        <w:t>'</w:t>
      </w:r>
      <w:r>
        <w:fldChar w:fldCharType="begin"/>
      </w:r>
      <w:r>
        <w:instrText xml:space="preserve"> HYPERLINK "http://localhost:7262/api%27%3B" \h </w:instrText>
      </w:r>
      <w:r>
        <w:fldChar w:fldCharType="separate"/>
      </w:r>
      <w:r>
        <w:rPr>
          <w:color w:val="032E61"/>
          <w:spacing w:val="-2"/>
        </w:rPr>
        <w:t>http://localhost:7262/api'</w:t>
      </w:r>
      <w:r>
        <w:rPr>
          <w:color w:val="24292E"/>
          <w:spacing w:val="-2"/>
        </w:rPr>
        <w:t>;</w:t>
      </w:r>
      <w:r>
        <w:rPr>
          <w:color w:val="24292E"/>
          <w:spacing w:val="-2"/>
        </w:rPr>
        <w:fldChar w:fldCharType="end"/>
      </w:r>
    </w:p>
    <w:p w14:paraId="250374F6">
      <w:pPr>
        <w:pStyle w:val="7"/>
        <w:spacing w:before="135"/>
      </w:pPr>
    </w:p>
    <w:p w14:paraId="44520D3A">
      <w:pPr>
        <w:pStyle w:val="7"/>
        <w:spacing w:line="326" w:lineRule="auto"/>
        <w:ind w:left="485" w:right="5181"/>
      </w:pPr>
      <w:r>
        <w:rPr>
          <w:color w:val="6A737D"/>
        </w:rPr>
        <w:t>//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Constructor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con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inyección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 xml:space="preserve">HttpClient </w:t>
      </w:r>
      <w:r>
        <w:rPr>
          <w:color w:val="6F41C1"/>
        </w:rPr>
        <w:t>constructor</w:t>
      </w:r>
      <w:r>
        <w:rPr>
          <w:color w:val="24292E"/>
        </w:rPr>
        <w:t>(</w:t>
      </w:r>
      <w:r>
        <w:rPr>
          <w:color w:val="D63A49"/>
        </w:rPr>
        <w:t xml:space="preserve">private </w:t>
      </w:r>
      <w:r>
        <w:rPr>
          <w:color w:val="005CC4"/>
        </w:rPr>
        <w:t>http</w:t>
      </w:r>
      <w:r>
        <w:rPr>
          <w:color w:val="24292E"/>
        </w:rPr>
        <w:t xml:space="preserve">: </w:t>
      </w:r>
      <w:r>
        <w:rPr>
          <w:color w:val="6F41C1"/>
        </w:rPr>
        <w:t>HttpClient</w:t>
      </w:r>
      <w:r>
        <w:rPr>
          <w:color w:val="24292E"/>
        </w:rPr>
        <w:t>) {}</w:t>
      </w:r>
    </w:p>
    <w:p w14:paraId="0CE5300B">
      <w:pPr>
        <w:pStyle w:val="7"/>
        <w:spacing w:before="83"/>
      </w:pPr>
    </w:p>
    <w:p w14:paraId="53337F51">
      <w:pPr>
        <w:pStyle w:val="7"/>
        <w:spacing w:before="1"/>
        <w:ind w:left="485"/>
      </w:pPr>
      <w:r>
        <w:rPr>
          <w:color w:val="6A737D"/>
        </w:rPr>
        <w:t xml:space="preserve">// Sube una foto al servidor asociada a una entidad </w:t>
      </w:r>
      <w:r>
        <w:rPr>
          <w:color w:val="6A737D"/>
          <w:spacing w:val="-2"/>
        </w:rPr>
        <w:t>específica</w:t>
      </w:r>
    </w:p>
    <w:p w14:paraId="6E86CA76">
      <w:pPr>
        <w:pStyle w:val="7"/>
        <w:spacing w:before="67"/>
        <w:ind w:left="485"/>
      </w:pPr>
      <w:r>
        <w:rPr>
          <w:color w:val="6F41C1"/>
        </w:rPr>
        <w:t>uploadPhoto</w:t>
      </w:r>
      <w:r>
        <w:rPr>
          <w:color w:val="24292E"/>
        </w:rPr>
        <w:t>(</w:t>
      </w:r>
      <w:r>
        <w:rPr>
          <w:color w:val="005CC4"/>
        </w:rPr>
        <w:t>file</w:t>
      </w:r>
      <w:r>
        <w:rPr>
          <w:color w:val="24292E"/>
        </w:rPr>
        <w:t xml:space="preserve">: </w:t>
      </w:r>
      <w:r>
        <w:rPr>
          <w:color w:val="6F41C1"/>
        </w:rPr>
        <w:t>File</w:t>
      </w:r>
      <w:r>
        <w:rPr>
          <w:color w:val="24292E"/>
        </w:rPr>
        <w:t xml:space="preserve">, </w:t>
      </w:r>
      <w:r>
        <w:rPr>
          <w:color w:val="005CC4"/>
        </w:rPr>
        <w:t>entityType</w:t>
      </w:r>
      <w:r>
        <w:rPr>
          <w:color w:val="24292E"/>
        </w:rPr>
        <w:t xml:space="preserve">: </w:t>
      </w:r>
      <w:r>
        <w:rPr>
          <w:color w:val="E36109"/>
        </w:rPr>
        <w:t>string</w:t>
      </w:r>
      <w:r>
        <w:rPr>
          <w:color w:val="24292E"/>
        </w:rPr>
        <w:t xml:space="preserve">, </w:t>
      </w:r>
      <w:r>
        <w:rPr>
          <w:color w:val="005CC4"/>
        </w:rPr>
        <w:t>entityId</w:t>
      </w:r>
      <w:r>
        <w:rPr>
          <w:color w:val="24292E"/>
        </w:rPr>
        <w:t xml:space="preserve">: </w:t>
      </w:r>
      <w:r>
        <w:rPr>
          <w:color w:val="E36109"/>
        </w:rPr>
        <w:t>number</w:t>
      </w:r>
      <w:r>
        <w:rPr>
          <w:color w:val="24292E"/>
        </w:rPr>
        <w:t xml:space="preserve">): </w:t>
      </w:r>
      <w:r>
        <w:rPr>
          <w:color w:val="6F41C1"/>
        </w:rPr>
        <w:t>Observable</w:t>
      </w:r>
      <w:r>
        <w:rPr>
          <w:color w:val="24292E"/>
        </w:rPr>
        <w:t>&lt;</w:t>
      </w:r>
      <w:r>
        <w:rPr>
          <w:color w:val="E36109"/>
        </w:rPr>
        <w:t>any</w:t>
      </w:r>
      <w:r>
        <w:rPr>
          <w:color w:val="24292E"/>
        </w:rPr>
        <w:t xml:space="preserve">&gt; </w:t>
      </w:r>
      <w:r>
        <w:rPr>
          <w:color w:val="24292E"/>
          <w:spacing w:val="-10"/>
        </w:rPr>
        <w:t>{</w:t>
      </w:r>
    </w:p>
    <w:p w14:paraId="62E6937F">
      <w:pPr>
        <w:pStyle w:val="7"/>
        <w:spacing w:before="68" w:line="326" w:lineRule="auto"/>
        <w:ind w:left="662" w:right="3590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FormData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permite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enviar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archivos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mediante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peticiones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HTTP </w:t>
      </w:r>
      <w:r>
        <w:rPr>
          <w:color w:val="D63A49"/>
        </w:rPr>
        <w:t xml:space="preserve">const </w:t>
      </w:r>
      <w:r>
        <w:rPr>
          <w:color w:val="24292E"/>
        </w:rPr>
        <w:t xml:space="preserve">formData = </w:t>
      </w:r>
      <w:r>
        <w:rPr>
          <w:color w:val="D63A49"/>
        </w:rPr>
        <w:t xml:space="preserve">new </w:t>
      </w:r>
      <w:r>
        <w:rPr>
          <w:color w:val="6F41C1"/>
        </w:rPr>
        <w:t>FormData</w:t>
      </w:r>
      <w:r>
        <w:rPr>
          <w:color w:val="24292E"/>
        </w:rPr>
        <w:t>();</w:t>
      </w:r>
    </w:p>
    <w:p w14:paraId="107F3D6F">
      <w:pPr>
        <w:pStyle w:val="7"/>
        <w:ind w:left="662"/>
      </w:pPr>
      <w:r>
        <w:rPr>
          <w:color w:val="24292E"/>
        </w:rPr>
        <w:t>formData.</w:t>
      </w:r>
      <w:r>
        <w:rPr>
          <w:color w:val="6F41C1"/>
        </w:rPr>
        <w:t>append</w:t>
      </w:r>
      <w:r>
        <w:rPr>
          <w:color w:val="24292E"/>
        </w:rPr>
        <w:t>(</w:t>
      </w:r>
      <w:r>
        <w:rPr>
          <w:color w:val="032E61"/>
        </w:rPr>
        <w:t>'file'</w:t>
      </w:r>
      <w:r>
        <w:rPr>
          <w:color w:val="24292E"/>
        </w:rPr>
        <w:t>, file);</w:t>
      </w:r>
      <w:r>
        <w:rPr>
          <w:color w:val="24292E"/>
          <w:spacing w:val="44"/>
          <w:w w:val="150"/>
        </w:rPr>
        <w:t xml:space="preserve"> </w:t>
      </w:r>
      <w:r>
        <w:rPr>
          <w:color w:val="6A737D"/>
        </w:rPr>
        <w:t xml:space="preserve">// Agrega el </w:t>
      </w:r>
      <w:r>
        <w:rPr>
          <w:color w:val="6A737D"/>
          <w:spacing w:val="-2"/>
        </w:rPr>
        <w:t>archivo</w:t>
      </w:r>
    </w:p>
    <w:p w14:paraId="23A0302A">
      <w:pPr>
        <w:pStyle w:val="7"/>
        <w:spacing w:before="68" w:line="326" w:lineRule="auto"/>
        <w:ind w:left="662" w:right="508"/>
      </w:pPr>
      <w:r>
        <w:rPr>
          <w:color w:val="24292E"/>
        </w:rPr>
        <w:t>formData.</w:t>
      </w:r>
      <w:r>
        <w:rPr>
          <w:color w:val="6F41C1"/>
        </w:rPr>
        <w:t>append</w:t>
      </w:r>
      <w:r>
        <w:rPr>
          <w:color w:val="24292E"/>
        </w:rPr>
        <w:t>(</w:t>
      </w:r>
      <w:r>
        <w:rPr>
          <w:color w:val="032E61"/>
        </w:rPr>
        <w:t>'entityType'</w:t>
      </w:r>
      <w:r>
        <w:rPr>
          <w:color w:val="24292E"/>
        </w:rPr>
        <w:t>, entityType);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 xml:space="preserve">// Tipo de entidad (ej: 'customer', 'persona') </w:t>
      </w:r>
      <w:r>
        <w:rPr>
          <w:color w:val="24292E"/>
        </w:rPr>
        <w:t>formData.</w:t>
      </w:r>
      <w:r>
        <w:rPr>
          <w:color w:val="6F41C1"/>
        </w:rPr>
        <w:t>append</w:t>
      </w:r>
      <w:r>
        <w:rPr>
          <w:color w:val="24292E"/>
        </w:rPr>
        <w:t>(</w:t>
      </w:r>
      <w:r>
        <w:rPr>
          <w:color w:val="032E61"/>
        </w:rPr>
        <w:t>'entityId'</w:t>
      </w:r>
      <w:r>
        <w:rPr>
          <w:color w:val="24292E"/>
        </w:rPr>
        <w:t>, entityId.</w:t>
      </w:r>
      <w:r>
        <w:rPr>
          <w:color w:val="6F41C1"/>
        </w:rPr>
        <w:t>toString</w:t>
      </w:r>
      <w:r>
        <w:rPr>
          <w:color w:val="24292E"/>
        </w:rPr>
        <w:t>());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 ID de la entidad</w:t>
      </w:r>
    </w:p>
    <w:p w14:paraId="1E83F7B3">
      <w:pPr>
        <w:pStyle w:val="7"/>
        <w:spacing w:before="83"/>
      </w:pPr>
    </w:p>
    <w:p w14:paraId="479DE0DD">
      <w:pPr>
        <w:pStyle w:val="7"/>
        <w:ind w:left="662"/>
      </w:pPr>
      <w:r>
        <w:rPr>
          <w:color w:val="6A737D"/>
        </w:rPr>
        <w:t xml:space="preserve">// Envía el FormData al </w:t>
      </w:r>
      <w:r>
        <w:rPr>
          <w:color w:val="6A737D"/>
          <w:spacing w:val="-2"/>
        </w:rPr>
        <w:t>servidor</w:t>
      </w:r>
    </w:p>
    <w:p w14:paraId="38A7417F">
      <w:pPr>
        <w:pStyle w:val="7"/>
        <w:spacing w:before="68"/>
        <w:ind w:left="662"/>
      </w:pPr>
      <w:r>
        <w:rPr>
          <w:color w:val="D63A49"/>
        </w:rPr>
        <w:t>return this</w:t>
      </w:r>
      <w:r>
        <w:rPr>
          <w:color w:val="24292E"/>
        </w:rPr>
        <w:t>.http.</w:t>
      </w:r>
      <w:r>
        <w:rPr>
          <w:color w:val="6F41C1"/>
        </w:rPr>
        <w:t>post</w:t>
      </w:r>
      <w:r>
        <w:rPr>
          <w:color w:val="24292E"/>
        </w:rPr>
        <w:t>(</w:t>
      </w:r>
      <w:r>
        <w:rPr>
          <w:color w:val="032E61"/>
        </w:rPr>
        <w:t>`</w:t>
      </w:r>
      <w:r>
        <w:rPr>
          <w:color w:val="24292E"/>
        </w:rPr>
        <w:t>${</w:t>
      </w:r>
      <w:r>
        <w:rPr>
          <w:color w:val="D63A49"/>
        </w:rPr>
        <w:t>this</w:t>
      </w:r>
      <w:r>
        <w:rPr>
          <w:color w:val="24292E"/>
        </w:rPr>
        <w:t>.apiUrl}</w:t>
      </w:r>
      <w:r>
        <w:rPr>
          <w:color w:val="032E61"/>
        </w:rPr>
        <w:t>/photos/upload`</w:t>
      </w:r>
      <w:r>
        <w:rPr>
          <w:color w:val="24292E"/>
        </w:rPr>
        <w:t xml:space="preserve">, </w:t>
      </w:r>
      <w:r>
        <w:rPr>
          <w:color w:val="24292E"/>
          <w:spacing w:val="-2"/>
        </w:rPr>
        <w:t>formData);</w:t>
      </w:r>
    </w:p>
    <w:p w14:paraId="2CC4D2AC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782DE353">
      <w:pPr>
        <w:pStyle w:val="7"/>
        <w:spacing w:before="135"/>
      </w:pPr>
    </w:p>
    <w:p w14:paraId="4D0CFF0F">
      <w:pPr>
        <w:pStyle w:val="7"/>
        <w:spacing w:before="1" w:line="326" w:lineRule="auto"/>
        <w:ind w:left="485" w:right="4115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Obtiene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una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foto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servidor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como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Blob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(datos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binarios) </w:t>
      </w:r>
      <w:r>
        <w:rPr>
          <w:color w:val="6F41C1"/>
        </w:rPr>
        <w:t>getPhoto</w:t>
      </w:r>
      <w:r>
        <w:rPr>
          <w:color w:val="24292E"/>
        </w:rPr>
        <w:t>(</w:t>
      </w:r>
      <w:r>
        <w:rPr>
          <w:color w:val="005CC4"/>
        </w:rPr>
        <w:t>photoId</w:t>
      </w:r>
      <w:r>
        <w:rPr>
          <w:color w:val="24292E"/>
        </w:rPr>
        <w:t xml:space="preserve">: </w:t>
      </w:r>
      <w:r>
        <w:rPr>
          <w:color w:val="E36109"/>
        </w:rPr>
        <w:t>number</w:t>
      </w:r>
      <w:r>
        <w:rPr>
          <w:color w:val="24292E"/>
        </w:rPr>
        <w:t xml:space="preserve">): </w:t>
      </w:r>
      <w:r>
        <w:rPr>
          <w:color w:val="6F41C1"/>
        </w:rPr>
        <w:t>Observable</w:t>
      </w:r>
      <w:r>
        <w:rPr>
          <w:color w:val="24292E"/>
        </w:rPr>
        <w:t>&lt;</w:t>
      </w:r>
      <w:r>
        <w:rPr>
          <w:color w:val="6F41C1"/>
        </w:rPr>
        <w:t>Blob</w:t>
      </w:r>
      <w:r>
        <w:rPr>
          <w:color w:val="24292E"/>
        </w:rPr>
        <w:t>&gt; {</w:t>
      </w:r>
    </w:p>
    <w:p w14:paraId="16018A7A">
      <w:pPr>
        <w:pStyle w:val="7"/>
        <w:spacing w:before="15" w:line="326" w:lineRule="auto"/>
        <w:ind w:left="662" w:right="3590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responseType: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'blob'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indica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que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esperamos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datos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binarios </w:t>
      </w:r>
      <w:r>
        <w:rPr>
          <w:color w:val="D63A49"/>
        </w:rPr>
        <w:t>return this</w:t>
      </w:r>
      <w:r>
        <w:rPr>
          <w:color w:val="24292E"/>
        </w:rPr>
        <w:t>.http.</w:t>
      </w:r>
      <w:r>
        <w:rPr>
          <w:color w:val="6F41C1"/>
        </w:rPr>
        <w:t>get</w:t>
      </w:r>
      <w:r>
        <w:rPr>
          <w:color w:val="24292E"/>
        </w:rPr>
        <w:t>(</w:t>
      </w:r>
      <w:r>
        <w:rPr>
          <w:color w:val="032E61"/>
        </w:rPr>
        <w:t>`</w:t>
      </w:r>
      <w:r>
        <w:rPr>
          <w:color w:val="24292E"/>
        </w:rPr>
        <w:t>${</w:t>
      </w:r>
      <w:r>
        <w:rPr>
          <w:color w:val="D63A49"/>
        </w:rPr>
        <w:t>this</w:t>
      </w:r>
      <w:r>
        <w:rPr>
          <w:color w:val="24292E"/>
        </w:rPr>
        <w:t>.apiUrl}</w:t>
      </w:r>
      <w:r>
        <w:rPr>
          <w:color w:val="032E61"/>
        </w:rPr>
        <w:t>/photos/</w:t>
      </w:r>
      <w:r>
        <w:rPr>
          <w:color w:val="24292E"/>
        </w:rPr>
        <w:t>${photoId}</w:t>
      </w:r>
      <w:r>
        <w:rPr>
          <w:color w:val="032E61"/>
        </w:rPr>
        <w:t>`</w:t>
      </w:r>
      <w:r>
        <w:rPr>
          <w:color w:val="24292E"/>
        </w:rPr>
        <w:t>, {</w:t>
      </w:r>
    </w:p>
    <w:p w14:paraId="419ACC20">
      <w:pPr>
        <w:pStyle w:val="7"/>
        <w:spacing w:before="1"/>
        <w:ind w:left="839"/>
      </w:pPr>
      <w:r>
        <w:rPr>
          <w:color w:val="005CC4"/>
        </w:rPr>
        <w:t>responseType</w:t>
      </w:r>
      <w:r>
        <w:rPr>
          <w:color w:val="24292E"/>
        </w:rPr>
        <w:t xml:space="preserve">: </w:t>
      </w:r>
      <w:r>
        <w:rPr>
          <w:color w:val="032E61"/>
          <w:spacing w:val="-2"/>
        </w:rPr>
        <w:t>'blob'</w:t>
      </w:r>
    </w:p>
    <w:p w14:paraId="093BF4EF">
      <w:pPr>
        <w:spacing w:before="67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7E745196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0F5A6573">
      <w:pPr>
        <w:pStyle w:val="7"/>
        <w:spacing w:before="135"/>
      </w:pPr>
    </w:p>
    <w:p w14:paraId="155E5EEB">
      <w:pPr>
        <w:pStyle w:val="7"/>
        <w:spacing w:line="345" w:lineRule="auto"/>
        <w:ind w:left="485" w:right="5181"/>
      </w:pPr>
      <w:r>
        <w:rPr>
          <w:color w:val="6A737D"/>
        </w:rPr>
        <w:t xml:space="preserve">// Elimina una foto del servidor </w:t>
      </w:r>
      <w:r>
        <w:rPr>
          <w:color w:val="6F41C1"/>
        </w:rPr>
        <w:t>deletePhoto</w:t>
      </w:r>
      <w:r>
        <w:rPr>
          <w:color w:val="24292E"/>
        </w:rPr>
        <w:t>(</w:t>
      </w:r>
      <w:r>
        <w:rPr>
          <w:color w:val="005CC4"/>
        </w:rPr>
        <w:t>photoId</w:t>
      </w:r>
      <w:r>
        <w:rPr>
          <w:color w:val="24292E"/>
        </w:rPr>
        <w:t>:</w:t>
      </w:r>
      <w:r>
        <w:rPr>
          <w:color w:val="24292E"/>
          <w:spacing w:val="-5"/>
        </w:rPr>
        <w:t xml:space="preserve"> </w:t>
      </w:r>
      <w:r>
        <w:rPr>
          <w:color w:val="E36109"/>
        </w:rPr>
        <w:t>number</w:t>
      </w:r>
      <w:r>
        <w:rPr>
          <w:color w:val="24292E"/>
        </w:rPr>
        <w:t>):</w:t>
      </w:r>
      <w:r>
        <w:rPr>
          <w:color w:val="24292E"/>
          <w:spacing w:val="-5"/>
        </w:rPr>
        <w:t xml:space="preserve"> </w:t>
      </w:r>
      <w:r>
        <w:rPr>
          <w:color w:val="6F41C1"/>
        </w:rPr>
        <w:t>Observable</w:t>
      </w:r>
      <w:r>
        <w:rPr>
          <w:color w:val="24292E"/>
        </w:rPr>
        <w:t>&lt;</w:t>
      </w:r>
      <w:r>
        <w:rPr>
          <w:color w:val="E36109"/>
        </w:rPr>
        <w:t>void</w:t>
      </w:r>
      <w:r>
        <w:rPr>
          <w:color w:val="24292E"/>
        </w:rPr>
        <w:t>&gt;</w:t>
      </w:r>
      <w:r>
        <w:rPr>
          <w:color w:val="24292E"/>
          <w:spacing w:val="-5"/>
        </w:rPr>
        <w:t xml:space="preserve"> </w:t>
      </w:r>
      <w:r>
        <w:rPr>
          <w:color w:val="24292E"/>
        </w:rPr>
        <w:t>{</w:t>
      </w:r>
    </w:p>
    <w:p w14:paraId="08408DF5">
      <w:pPr>
        <w:pStyle w:val="7"/>
        <w:spacing w:line="173" w:lineRule="exact"/>
        <w:ind w:left="662"/>
      </w:pPr>
      <w:r>
        <w:rPr>
          <w:color w:val="6A737D"/>
        </w:rPr>
        <w:t xml:space="preserve">// Realiza una petición DELETE para eliminar la </w:t>
      </w:r>
      <w:r>
        <w:rPr>
          <w:color w:val="6A737D"/>
          <w:spacing w:val="-4"/>
        </w:rPr>
        <w:t>foto</w:t>
      </w:r>
    </w:p>
    <w:p w14:paraId="245CD85F">
      <w:pPr>
        <w:pStyle w:val="7"/>
        <w:spacing w:before="68"/>
        <w:ind w:left="662"/>
      </w:pPr>
      <w:r>
        <w:rPr>
          <w:color w:val="D63A49"/>
        </w:rPr>
        <w:t xml:space="preserve">return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.http.delete&lt;</w:t>
      </w:r>
      <w:r>
        <w:rPr>
          <w:color w:val="E36109"/>
          <w:spacing w:val="-2"/>
        </w:rPr>
        <w:t>void</w:t>
      </w:r>
      <w:r>
        <w:rPr>
          <w:color w:val="24292E"/>
          <w:spacing w:val="-2"/>
        </w:rPr>
        <w:t>&gt;(</w:t>
      </w:r>
      <w:r>
        <w:rPr>
          <w:color w:val="032E61"/>
          <w:spacing w:val="-2"/>
        </w:rPr>
        <w:t>`</w:t>
      </w:r>
      <w:r>
        <w:rPr>
          <w:color w:val="24292E"/>
          <w:spacing w:val="-2"/>
        </w:rPr>
        <w:t>${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.apiUrl}</w:t>
      </w:r>
      <w:r>
        <w:rPr>
          <w:color w:val="032E61"/>
          <w:spacing w:val="-2"/>
        </w:rPr>
        <w:t>/photos/</w:t>
      </w:r>
      <w:r>
        <w:rPr>
          <w:color w:val="24292E"/>
          <w:spacing w:val="-2"/>
        </w:rPr>
        <w:t>${photoId}</w:t>
      </w:r>
      <w:r>
        <w:rPr>
          <w:color w:val="032E61"/>
          <w:spacing w:val="-2"/>
        </w:rPr>
        <w:t>`</w:t>
      </w:r>
      <w:r>
        <w:rPr>
          <w:color w:val="24292E"/>
          <w:spacing w:val="-2"/>
        </w:rPr>
        <w:t>);</w:t>
      </w:r>
    </w:p>
    <w:p w14:paraId="39D1BE16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532B118C">
      <w:pPr>
        <w:pStyle w:val="7"/>
        <w:spacing w:before="136"/>
      </w:pPr>
    </w:p>
    <w:p w14:paraId="7BE77742">
      <w:pPr>
        <w:pStyle w:val="7"/>
        <w:spacing w:line="326" w:lineRule="auto"/>
        <w:ind w:left="485" w:right="2445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Convierte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un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archivo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File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formato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Base64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(útil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previsualización) </w:t>
      </w:r>
      <w:r>
        <w:rPr>
          <w:color w:val="6F41C1"/>
        </w:rPr>
        <w:t>fileToBase64</w:t>
      </w:r>
      <w:r>
        <w:rPr>
          <w:color w:val="24292E"/>
        </w:rPr>
        <w:t>(</w:t>
      </w:r>
      <w:r>
        <w:rPr>
          <w:color w:val="005CC4"/>
        </w:rPr>
        <w:t>file</w:t>
      </w:r>
      <w:r>
        <w:rPr>
          <w:color w:val="24292E"/>
        </w:rPr>
        <w:t xml:space="preserve">: </w:t>
      </w:r>
      <w:r>
        <w:rPr>
          <w:color w:val="6F41C1"/>
        </w:rPr>
        <w:t>File</w:t>
      </w:r>
      <w:r>
        <w:rPr>
          <w:color w:val="24292E"/>
        </w:rPr>
        <w:t xml:space="preserve">): </w:t>
      </w:r>
      <w:r>
        <w:rPr>
          <w:color w:val="6F41C1"/>
        </w:rPr>
        <w:t>Promise</w:t>
      </w:r>
      <w:r>
        <w:rPr>
          <w:color w:val="24292E"/>
        </w:rPr>
        <w:t>&lt;</w:t>
      </w:r>
      <w:r>
        <w:rPr>
          <w:color w:val="E36109"/>
        </w:rPr>
        <w:t>string</w:t>
      </w:r>
      <w:r>
        <w:rPr>
          <w:color w:val="24292E"/>
        </w:rPr>
        <w:t>&gt; {</w:t>
      </w:r>
    </w:p>
    <w:p w14:paraId="441014CA">
      <w:pPr>
        <w:pStyle w:val="7"/>
        <w:spacing w:before="15" w:line="326" w:lineRule="auto"/>
        <w:ind w:left="662" w:right="3590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Retorna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una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Promise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que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resuelve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con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string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Base64 </w:t>
      </w:r>
      <w:r>
        <w:rPr>
          <w:color w:val="D63A49"/>
        </w:rPr>
        <w:t xml:space="preserve">return new </w:t>
      </w:r>
      <w:r>
        <w:rPr>
          <w:color w:val="6F41C1"/>
        </w:rPr>
        <w:t>Promise</w:t>
      </w:r>
      <w:r>
        <w:rPr>
          <w:color w:val="24292E"/>
        </w:rPr>
        <w:t>((resolve, reject) =&gt; {</w:t>
      </w:r>
    </w:p>
    <w:p w14:paraId="44DC9042">
      <w:pPr>
        <w:pStyle w:val="7"/>
        <w:spacing w:before="1" w:line="326" w:lineRule="auto"/>
        <w:ind w:left="839" w:right="508"/>
      </w:pPr>
      <w:r>
        <w:rPr>
          <w:color w:val="D63A49"/>
        </w:rPr>
        <w:t>const</w:t>
      </w:r>
      <w:r>
        <w:rPr>
          <w:color w:val="D63A49"/>
          <w:spacing w:val="-1"/>
        </w:rPr>
        <w:t xml:space="preserve"> </w:t>
      </w:r>
      <w:r>
        <w:rPr>
          <w:color w:val="24292E"/>
        </w:rPr>
        <w:t>reader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1"/>
        </w:rPr>
        <w:t xml:space="preserve"> </w:t>
      </w:r>
      <w:r>
        <w:rPr>
          <w:color w:val="D63A49"/>
        </w:rPr>
        <w:t>new</w:t>
      </w:r>
      <w:r>
        <w:rPr>
          <w:color w:val="D63A49"/>
          <w:spacing w:val="-1"/>
        </w:rPr>
        <w:t xml:space="preserve"> </w:t>
      </w:r>
      <w:r>
        <w:rPr>
          <w:color w:val="6F41C1"/>
        </w:rPr>
        <w:t>FileReader</w:t>
      </w:r>
      <w:r>
        <w:rPr>
          <w:color w:val="24292E"/>
        </w:rPr>
        <w:t>();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API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navegador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leer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archivos </w:t>
      </w:r>
      <w:r>
        <w:rPr>
          <w:color w:val="24292E"/>
        </w:rPr>
        <w:t>reader.</w:t>
      </w:r>
      <w:r>
        <w:rPr>
          <w:color w:val="6F41C1"/>
        </w:rPr>
        <w:t>readAsDataURL</w:t>
      </w:r>
      <w:r>
        <w:rPr>
          <w:color w:val="24292E"/>
        </w:rPr>
        <w:t>(file);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 Lee el archivo como Data URL (Base64)</w:t>
      </w:r>
    </w:p>
    <w:p w14:paraId="27CCAB73">
      <w:pPr>
        <w:pStyle w:val="7"/>
        <w:spacing w:line="326" w:lineRule="auto"/>
        <w:ind w:left="839" w:right="508"/>
      </w:pPr>
      <w:r>
        <w:rPr>
          <w:color w:val="24292E"/>
        </w:rPr>
        <w:t xml:space="preserve">reader.onload = () =&gt; </w:t>
      </w:r>
      <w:r>
        <w:rPr>
          <w:color w:val="6F41C1"/>
        </w:rPr>
        <w:t>resolve</w:t>
      </w:r>
      <w:r>
        <w:rPr>
          <w:color w:val="24292E"/>
        </w:rPr>
        <w:t xml:space="preserve">(reader.result </w:t>
      </w:r>
      <w:r>
        <w:rPr>
          <w:color w:val="D63A49"/>
        </w:rPr>
        <w:t xml:space="preserve">as </w:t>
      </w:r>
      <w:r>
        <w:rPr>
          <w:color w:val="E36109"/>
        </w:rPr>
        <w:t>string</w:t>
      </w:r>
      <w:r>
        <w:rPr>
          <w:color w:val="24292E"/>
        </w:rPr>
        <w:t>);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 xml:space="preserve">// Éxito: resuelve con el resultado </w:t>
      </w:r>
      <w:r>
        <w:rPr>
          <w:color w:val="24292E"/>
        </w:rPr>
        <w:t xml:space="preserve">reader.onerror = error =&gt; </w:t>
      </w:r>
      <w:r>
        <w:rPr>
          <w:color w:val="6F41C1"/>
        </w:rPr>
        <w:t>reject</w:t>
      </w:r>
      <w:r>
        <w:rPr>
          <w:color w:val="24292E"/>
        </w:rPr>
        <w:t>(error);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 Error: rechaza con el error</w:t>
      </w:r>
    </w:p>
    <w:p w14:paraId="0329FD96">
      <w:pPr>
        <w:spacing w:before="0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3CE50CD9">
      <w:pPr>
        <w:spacing w:before="83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783BD9E8">
      <w:pPr>
        <w:spacing w:before="68"/>
        <w:ind w:left="308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4A31504">
      <w:pPr>
        <w:spacing w:after="0"/>
        <w:jc w:val="left"/>
        <w:rPr>
          <w:sz w:val="16"/>
        </w:rPr>
        <w:sectPr>
          <w:pgSz w:w="11920" w:h="16840"/>
          <w:pgMar w:top="1140" w:right="992" w:bottom="280" w:left="992" w:header="720" w:footer="720" w:gutter="0"/>
          <w:cols w:space="720" w:num="1"/>
        </w:sectPr>
      </w:pPr>
    </w:p>
    <w:p w14:paraId="37B72B60">
      <w:pPr>
        <w:spacing w:before="7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ge">
                  <wp:posOffset>1047750</wp:posOffset>
                </wp:positionV>
                <wp:extent cx="6147435" cy="8938260"/>
                <wp:effectExtent l="0" t="0" r="0" b="0"/>
                <wp:wrapNone/>
                <wp:docPr id="238" name="Graphic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35" cy="893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8938260">
                              <a:moveTo>
                                <a:pt x="6147041" y="8864"/>
                              </a:moveTo>
                              <a:lnTo>
                                <a:pt x="6145657" y="7480"/>
                              </a:lnTo>
                              <a:lnTo>
                                <a:pt x="6145187" y="7010"/>
                              </a:lnTo>
                              <a:lnTo>
                                <a:pt x="6140678" y="2501"/>
                              </a:lnTo>
                              <a:lnTo>
                                <a:pt x="6134659" y="0"/>
                              </a:lnTo>
                              <a:lnTo>
                                <a:pt x="18478" y="0"/>
                              </a:lnTo>
                              <a:lnTo>
                                <a:pt x="12458" y="2501"/>
                              </a:lnTo>
                              <a:lnTo>
                                <a:pt x="7950" y="7010"/>
                              </a:lnTo>
                              <a:lnTo>
                                <a:pt x="2489" y="12458"/>
                              </a:lnTo>
                              <a:lnTo>
                                <a:pt x="0" y="18478"/>
                              </a:lnTo>
                              <a:lnTo>
                                <a:pt x="0" y="8937866"/>
                              </a:lnTo>
                              <a:lnTo>
                                <a:pt x="9525" y="8937866"/>
                              </a:lnTo>
                              <a:lnTo>
                                <a:pt x="9512" y="21107"/>
                              </a:lnTo>
                              <a:lnTo>
                                <a:pt x="11087" y="17335"/>
                              </a:lnTo>
                              <a:lnTo>
                                <a:pt x="14211" y="14211"/>
                              </a:lnTo>
                              <a:lnTo>
                                <a:pt x="14693" y="13728"/>
                              </a:lnTo>
                              <a:lnTo>
                                <a:pt x="17335" y="11087"/>
                              </a:lnTo>
                              <a:lnTo>
                                <a:pt x="21107" y="9525"/>
                              </a:lnTo>
                              <a:lnTo>
                                <a:pt x="6132030" y="9525"/>
                              </a:lnTo>
                              <a:lnTo>
                                <a:pt x="6135802" y="11087"/>
                              </a:lnTo>
                              <a:lnTo>
                                <a:pt x="6138443" y="13741"/>
                              </a:lnTo>
                              <a:lnTo>
                                <a:pt x="6142050" y="17348"/>
                              </a:lnTo>
                              <a:lnTo>
                                <a:pt x="6143612" y="21120"/>
                              </a:lnTo>
                              <a:lnTo>
                                <a:pt x="6143612" y="8937879"/>
                              </a:lnTo>
                              <a:lnTo>
                                <a:pt x="6147041" y="8937879"/>
                              </a:lnTo>
                              <a:lnTo>
                                <a:pt x="6147041" y="8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8" o:spid="_x0000_s1026" o:spt="100" style="position:absolute;left:0pt;margin-left:56.25pt;margin-top:82.5pt;height:703.8pt;width:484.05pt;mso-position-horizontal-relative:page;mso-position-vertical-relative:page;z-index:-251626496;mso-width-relative:page;mso-height-relative:page;" fillcolor="#F7F7F7" filled="t" stroked="f" coordsize="6147435,8938260" o:gfxdata="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yAVEO2QAAAA0BAAAPAAAA&#10;AAAAAAEAIAAAACIAAABkcnMvZG93bnJldi54bWxQSwECFAAUAAAACACHTuJAJWjdgvgCAACXCAAA&#10;DgAAAAAAAAABACAAAAAoAQAAZHJzL2Uyb0RvYy54bWxQSwUGAAAAAAYABgBZAQAAkgYAAAAA&#10;" path="m6147041,8864l6145657,7480,6145187,7010,6140678,2501,6134659,0,18478,0,12458,2501,7950,7010,2489,12458,0,18478,0,8937866,9525,8937866,9512,21107,11087,17335,14211,14211,14693,13728,17335,11087,21107,9525,6132030,9525,6135802,11087,6138443,13741,6142050,17348,6143612,21120,6143612,8937879,6147041,8937879,6147041,886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color w:val="111111"/>
          <w:spacing w:val="-2"/>
          <w:w w:val="105"/>
          <w:sz w:val="16"/>
        </w:rPr>
        <w:t>SessionPingService</w:t>
      </w:r>
    </w:p>
    <w:p w14:paraId="6FA820CB">
      <w:pPr>
        <w:pStyle w:val="7"/>
        <w:spacing w:before="199"/>
        <w:rPr>
          <w:rFonts w:ascii="Segoe UI"/>
          <w:b/>
        </w:rPr>
      </w:pPr>
    </w:p>
    <w:p w14:paraId="1733E94B">
      <w:pPr>
        <w:pStyle w:val="7"/>
        <w:spacing w:line="326" w:lineRule="auto"/>
        <w:ind w:left="308" w:right="2447"/>
      </w:pPr>
      <w:r>
        <w:rPr>
          <w:color w:val="6A737D"/>
        </w:rPr>
        <w:t xml:space="preserve">// session-ping.service.ts - Servicio para mantener activa la sesión del usuario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>Injectable</w:t>
      </w:r>
      <w:r>
        <w:rPr>
          <w:color w:val="24292E"/>
        </w:rPr>
        <w:t xml:space="preserve">, </w:t>
      </w:r>
      <w:r>
        <w:rPr>
          <w:color w:val="6F41C1"/>
        </w:rPr>
        <w:t xml:space="preserve">OnDestroy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</w:rPr>
        <w:t>'@angular/core'</w:t>
      </w:r>
      <w:r>
        <w:rPr>
          <w:color w:val="24292E"/>
        </w:rPr>
        <w:t>;</w:t>
      </w:r>
    </w:p>
    <w:p w14:paraId="0A998D83">
      <w:pPr>
        <w:pStyle w:val="7"/>
        <w:spacing w:before="1" w:line="326" w:lineRule="auto"/>
        <w:ind w:left="308" w:right="5181"/>
      </w:pPr>
      <w:r>
        <w:rPr>
          <w:color w:val="D63A49"/>
        </w:rPr>
        <w:t>import</w:t>
      </w:r>
      <w:r>
        <w:rPr>
          <w:color w:val="D63A49"/>
          <w:spacing w:val="-3"/>
        </w:rPr>
        <w:t xml:space="preserve"> </w:t>
      </w:r>
      <w:r>
        <w:rPr>
          <w:color w:val="24292E"/>
        </w:rPr>
        <w:t>{</w:t>
      </w:r>
      <w:r>
        <w:rPr>
          <w:color w:val="24292E"/>
          <w:spacing w:val="-3"/>
        </w:rPr>
        <w:t xml:space="preserve"> </w:t>
      </w:r>
      <w:r>
        <w:rPr>
          <w:color w:val="6F41C1"/>
        </w:rPr>
        <w:t>HttpClient</w:t>
      </w:r>
      <w:r>
        <w:rPr>
          <w:color w:val="6F41C1"/>
          <w:spacing w:val="-3"/>
        </w:rPr>
        <w:t xml:space="preserve"> </w:t>
      </w:r>
      <w:r>
        <w:rPr>
          <w:color w:val="24292E"/>
        </w:rPr>
        <w:t>}</w:t>
      </w:r>
      <w:r>
        <w:rPr>
          <w:color w:val="24292E"/>
          <w:spacing w:val="-3"/>
        </w:rPr>
        <w:t xml:space="preserve"> </w:t>
      </w:r>
      <w:r>
        <w:rPr>
          <w:color w:val="D63A49"/>
        </w:rPr>
        <w:t>from</w:t>
      </w:r>
      <w:r>
        <w:rPr>
          <w:color w:val="D63A49"/>
          <w:spacing w:val="-3"/>
        </w:rPr>
        <w:t xml:space="preserve"> </w:t>
      </w:r>
      <w:r>
        <w:rPr>
          <w:color w:val="032E61"/>
        </w:rPr>
        <w:t>'@angular/common/http'</w:t>
      </w:r>
      <w:r>
        <w:rPr>
          <w:color w:val="24292E"/>
        </w:rPr>
        <w:t xml:space="preserve">;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interval, </w:t>
      </w:r>
      <w:r>
        <w:rPr>
          <w:color w:val="6F41C1"/>
        </w:rPr>
        <w:t xml:space="preserve">Subscription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</w:rPr>
        <w:t>'rxjs'</w:t>
      </w:r>
      <w:r>
        <w:rPr>
          <w:color w:val="24292E"/>
        </w:rPr>
        <w:t xml:space="preserve">;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switchMap } </w:t>
      </w:r>
      <w:r>
        <w:rPr>
          <w:color w:val="D63A49"/>
        </w:rPr>
        <w:t xml:space="preserve">from </w:t>
      </w:r>
      <w:r>
        <w:rPr>
          <w:color w:val="032E61"/>
        </w:rPr>
        <w:t>'rxjs/operators'</w:t>
      </w:r>
      <w:r>
        <w:rPr>
          <w:color w:val="24292E"/>
        </w:rPr>
        <w:t>;</w:t>
      </w:r>
    </w:p>
    <w:p w14:paraId="4D9A5E75">
      <w:pPr>
        <w:pStyle w:val="7"/>
        <w:spacing w:before="68"/>
      </w:pPr>
    </w:p>
    <w:p w14:paraId="25819299">
      <w:pPr>
        <w:pStyle w:val="7"/>
        <w:ind w:left="308"/>
      </w:pPr>
      <w:r>
        <w:rPr>
          <w:color w:val="005CC4"/>
          <w:spacing w:val="-2"/>
        </w:rPr>
        <w:t>@Injectable</w:t>
      </w:r>
      <w:r>
        <w:rPr>
          <w:color w:val="24292E"/>
          <w:spacing w:val="-2"/>
        </w:rPr>
        <w:t>({</w:t>
      </w:r>
    </w:p>
    <w:p w14:paraId="234426B9">
      <w:pPr>
        <w:pStyle w:val="7"/>
        <w:spacing w:before="68"/>
        <w:ind w:left="485"/>
      </w:pPr>
      <w:r>
        <w:rPr>
          <w:color w:val="005CC4"/>
        </w:rPr>
        <w:t>providedIn</w:t>
      </w:r>
      <w:r>
        <w:rPr>
          <w:color w:val="24292E"/>
        </w:rPr>
        <w:t xml:space="preserve">: </w:t>
      </w:r>
      <w:r>
        <w:rPr>
          <w:color w:val="032E61"/>
        </w:rPr>
        <w:t>'root'</w:t>
      </w:r>
      <w:r>
        <w:rPr>
          <w:color w:val="032E61"/>
          <w:spacing w:val="44"/>
          <w:w w:val="150"/>
        </w:rPr>
        <w:t xml:space="preserve"> </w:t>
      </w:r>
      <w:r>
        <w:rPr>
          <w:color w:val="6A737D"/>
        </w:rPr>
        <w:t xml:space="preserve">// Singleton a nivel de </w:t>
      </w:r>
      <w:r>
        <w:rPr>
          <w:color w:val="6A737D"/>
          <w:spacing w:val="-2"/>
        </w:rPr>
        <w:t>aplicación</w:t>
      </w:r>
    </w:p>
    <w:p w14:paraId="373A8F6E">
      <w:pPr>
        <w:spacing w:before="83"/>
        <w:ind w:left="308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6ABA5217">
      <w:pPr>
        <w:pStyle w:val="7"/>
        <w:spacing w:before="67"/>
        <w:ind w:left="308"/>
      </w:pPr>
      <w:r>
        <w:rPr>
          <w:color w:val="D63A49"/>
        </w:rPr>
        <w:t xml:space="preserve">export class </w:t>
      </w:r>
      <w:r>
        <w:rPr>
          <w:color w:val="6F41C1"/>
        </w:rPr>
        <w:t xml:space="preserve">SessionPingService </w:t>
      </w:r>
      <w:r>
        <w:rPr>
          <w:color w:val="D63A49"/>
        </w:rPr>
        <w:t xml:space="preserve">implements </w:t>
      </w:r>
      <w:r>
        <w:rPr>
          <w:color w:val="6F41C1"/>
        </w:rPr>
        <w:t xml:space="preserve">OnDestroy </w:t>
      </w:r>
      <w:r>
        <w:rPr>
          <w:color w:val="24292E"/>
          <w:spacing w:val="-10"/>
        </w:rPr>
        <w:t>{</w:t>
      </w:r>
    </w:p>
    <w:p w14:paraId="6B90B238">
      <w:pPr>
        <w:pStyle w:val="7"/>
        <w:spacing w:before="68" w:line="326" w:lineRule="auto"/>
        <w:ind w:left="485" w:right="4892"/>
      </w:pPr>
      <w:r>
        <w:rPr>
          <w:color w:val="6A737D"/>
        </w:rPr>
        <w:t xml:space="preserve">// Intervalo de ping: 5 minutos en milisegundos </w:t>
      </w:r>
      <w:r>
        <w:rPr>
          <w:color w:val="D63A49"/>
        </w:rPr>
        <w:t>private</w:t>
      </w:r>
      <w:r>
        <w:rPr>
          <w:color w:val="D63A49"/>
          <w:spacing w:val="-2"/>
        </w:rPr>
        <w:t xml:space="preserve"> </w:t>
      </w:r>
      <w:r>
        <w:rPr>
          <w:color w:val="24292E"/>
        </w:rPr>
        <w:t>pingInterval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2"/>
        </w:rPr>
        <w:t xml:space="preserve"> </w:t>
      </w:r>
      <w:r>
        <w:rPr>
          <w:color w:val="005CC4"/>
        </w:rPr>
        <w:t>5</w:t>
      </w:r>
      <w:r>
        <w:rPr>
          <w:color w:val="005CC4"/>
          <w:spacing w:val="-2"/>
        </w:rPr>
        <w:t xml:space="preserve"> </w:t>
      </w:r>
      <w:r>
        <w:rPr>
          <w:color w:val="24292E"/>
        </w:rPr>
        <w:t>*</w:t>
      </w:r>
      <w:r>
        <w:rPr>
          <w:color w:val="24292E"/>
          <w:spacing w:val="-2"/>
        </w:rPr>
        <w:t xml:space="preserve"> </w:t>
      </w:r>
      <w:r>
        <w:rPr>
          <w:color w:val="005CC4"/>
        </w:rPr>
        <w:t>60</w:t>
      </w:r>
      <w:r>
        <w:rPr>
          <w:color w:val="005CC4"/>
          <w:spacing w:val="-2"/>
        </w:rPr>
        <w:t xml:space="preserve"> </w:t>
      </w:r>
      <w:r>
        <w:rPr>
          <w:color w:val="24292E"/>
        </w:rPr>
        <w:t>*</w:t>
      </w:r>
      <w:r>
        <w:rPr>
          <w:color w:val="24292E"/>
          <w:spacing w:val="-2"/>
        </w:rPr>
        <w:t xml:space="preserve"> </w:t>
      </w:r>
      <w:r>
        <w:rPr>
          <w:color w:val="005CC4"/>
        </w:rPr>
        <w:t>1000</w:t>
      </w:r>
      <w:r>
        <w:rPr>
          <w:color w:val="24292E"/>
        </w:rPr>
        <w:t>;</w:t>
      </w:r>
      <w:r>
        <w:rPr>
          <w:color w:val="24292E"/>
          <w:spacing w:val="-2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5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minutos</w:t>
      </w:r>
    </w:p>
    <w:p w14:paraId="2E215793">
      <w:pPr>
        <w:pStyle w:val="7"/>
        <w:spacing w:line="326" w:lineRule="auto"/>
        <w:ind w:left="485" w:right="6000"/>
      </w:pPr>
      <w:r>
        <w:rPr>
          <w:color w:val="6A737D"/>
        </w:rPr>
        <w:t>//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Subscripción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al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intervalo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 xml:space="preserve">ping </w:t>
      </w:r>
      <w:r>
        <w:rPr>
          <w:color w:val="D63A49"/>
        </w:rPr>
        <w:t xml:space="preserve">private </w:t>
      </w:r>
      <w:r>
        <w:rPr>
          <w:color w:val="005CC4"/>
        </w:rPr>
        <w:t>subscription</w:t>
      </w:r>
      <w:r>
        <w:rPr>
          <w:color w:val="24292E"/>
        </w:rPr>
        <w:t xml:space="preserve">?: </w:t>
      </w:r>
      <w:r>
        <w:rPr>
          <w:color w:val="6F41C1"/>
          <w:spacing w:val="-2"/>
        </w:rPr>
        <w:t>Subscription</w:t>
      </w:r>
      <w:r>
        <w:rPr>
          <w:color w:val="24292E"/>
          <w:spacing w:val="-2"/>
        </w:rPr>
        <w:t>;</w:t>
      </w:r>
    </w:p>
    <w:p w14:paraId="4C19E89E">
      <w:pPr>
        <w:pStyle w:val="7"/>
        <w:spacing w:before="83"/>
      </w:pPr>
    </w:p>
    <w:p w14:paraId="08C9B029">
      <w:pPr>
        <w:pStyle w:val="7"/>
        <w:spacing w:line="326" w:lineRule="auto"/>
        <w:ind w:left="485" w:right="5181"/>
      </w:pPr>
      <w:r>
        <w:rPr>
          <w:color w:val="6A737D"/>
        </w:rPr>
        <w:t>//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Constructor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con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inyección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4"/>
        </w:rPr>
        <w:t xml:space="preserve"> </w:t>
      </w:r>
      <w:r>
        <w:rPr>
          <w:color w:val="6A737D"/>
        </w:rPr>
        <w:t xml:space="preserve">HttpClient </w:t>
      </w:r>
      <w:r>
        <w:rPr>
          <w:color w:val="6F41C1"/>
        </w:rPr>
        <w:t>constructor</w:t>
      </w:r>
      <w:r>
        <w:rPr>
          <w:color w:val="24292E"/>
        </w:rPr>
        <w:t>(</w:t>
      </w:r>
      <w:r>
        <w:rPr>
          <w:color w:val="D63A49"/>
        </w:rPr>
        <w:t xml:space="preserve">private </w:t>
      </w:r>
      <w:r>
        <w:rPr>
          <w:color w:val="005CC4"/>
        </w:rPr>
        <w:t>http</w:t>
      </w:r>
      <w:r>
        <w:rPr>
          <w:color w:val="24292E"/>
        </w:rPr>
        <w:t xml:space="preserve">: </w:t>
      </w:r>
      <w:r>
        <w:rPr>
          <w:color w:val="6F41C1"/>
        </w:rPr>
        <w:t>HttpClient</w:t>
      </w:r>
      <w:r>
        <w:rPr>
          <w:color w:val="24292E"/>
        </w:rPr>
        <w:t>) {}</w:t>
      </w:r>
    </w:p>
    <w:p w14:paraId="615C9B07">
      <w:pPr>
        <w:pStyle w:val="7"/>
        <w:spacing w:before="68"/>
      </w:pPr>
    </w:p>
    <w:p w14:paraId="0DCE89BB">
      <w:pPr>
        <w:pStyle w:val="7"/>
        <w:spacing w:line="326" w:lineRule="auto"/>
        <w:ind w:left="485" w:right="2447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Inicia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ping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periódico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servidor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mantener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sesión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activa </w:t>
      </w:r>
      <w:r>
        <w:rPr>
          <w:color w:val="6F41C1"/>
        </w:rPr>
        <w:t>startPing</w:t>
      </w:r>
      <w:r>
        <w:rPr>
          <w:color w:val="24292E"/>
        </w:rPr>
        <w:t xml:space="preserve">(): </w:t>
      </w:r>
      <w:r>
        <w:rPr>
          <w:color w:val="E36109"/>
        </w:rPr>
        <w:t xml:space="preserve">void </w:t>
      </w:r>
      <w:r>
        <w:rPr>
          <w:color w:val="24292E"/>
        </w:rPr>
        <w:t>{</w:t>
      </w:r>
    </w:p>
    <w:p w14:paraId="5F07A1EA">
      <w:pPr>
        <w:pStyle w:val="7"/>
        <w:spacing w:before="1" w:line="326" w:lineRule="auto"/>
        <w:ind w:left="662" w:right="4151"/>
      </w:pPr>
      <w:r>
        <w:rPr>
          <w:color w:val="6A737D"/>
        </w:rPr>
        <w:t xml:space="preserve">// interval() emite valores cada 5 minutos </w:t>
      </w:r>
      <w:r>
        <w:rPr>
          <w:color w:val="D63A49"/>
        </w:rPr>
        <w:t>this</w:t>
      </w:r>
      <w:r>
        <w:rPr>
          <w:color w:val="24292E"/>
        </w:rPr>
        <w:t>.subscription</w:t>
      </w:r>
      <w:r>
        <w:rPr>
          <w:color w:val="24292E"/>
          <w:spacing w:val="-7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7"/>
        </w:rPr>
        <w:t xml:space="preserve"> </w:t>
      </w:r>
      <w:r>
        <w:rPr>
          <w:color w:val="6F41C1"/>
        </w:rPr>
        <w:t>interval</w:t>
      </w:r>
      <w:r>
        <w:rPr>
          <w:color w:val="24292E"/>
        </w:rPr>
        <w:t>(</w:t>
      </w:r>
      <w:r>
        <w:rPr>
          <w:color w:val="D63A49"/>
        </w:rPr>
        <w:t>this</w:t>
      </w:r>
      <w:r>
        <w:rPr>
          <w:color w:val="24292E"/>
        </w:rPr>
        <w:t>.pingInterval)</w:t>
      </w:r>
    </w:p>
    <w:p w14:paraId="417F39F0">
      <w:pPr>
        <w:pStyle w:val="7"/>
        <w:spacing w:before="15"/>
        <w:ind w:left="839"/>
      </w:pP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pipe</w:t>
      </w:r>
      <w:r>
        <w:rPr>
          <w:color w:val="24292E"/>
          <w:spacing w:val="-2"/>
        </w:rPr>
        <w:t>(</w:t>
      </w:r>
    </w:p>
    <w:p w14:paraId="3714AB6C">
      <w:pPr>
        <w:pStyle w:val="7"/>
        <w:spacing w:before="68" w:line="326" w:lineRule="auto"/>
        <w:ind w:left="1016" w:right="2447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switchMap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cancela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petición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anterior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si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aún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está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curso </w:t>
      </w:r>
      <w:r>
        <w:rPr>
          <w:color w:val="6F41C1"/>
        </w:rPr>
        <w:t>switchMap</w:t>
      </w:r>
      <w:r>
        <w:rPr>
          <w:color w:val="24292E"/>
        </w:rPr>
        <w:t>(() =&gt;</w:t>
      </w:r>
    </w:p>
    <w:p w14:paraId="157D07DB">
      <w:pPr>
        <w:pStyle w:val="7"/>
        <w:ind w:left="1193"/>
      </w:pPr>
      <w:r>
        <w:rPr>
          <w:color w:val="D63A49"/>
        </w:rPr>
        <w:t>this</w:t>
      </w:r>
      <w:r>
        <w:rPr>
          <w:color w:val="24292E"/>
        </w:rPr>
        <w:t>.http.</w:t>
      </w:r>
      <w:r>
        <w:rPr>
          <w:color w:val="6F41C1"/>
        </w:rPr>
        <w:t>get</w:t>
      </w:r>
      <w:r>
        <w:rPr>
          <w:color w:val="24292E"/>
        </w:rPr>
        <w:t>(</w:t>
      </w:r>
      <w:r>
        <w:rPr>
          <w:color w:val="032E61"/>
        </w:rPr>
        <w:t>'/api/auth/ping'</w:t>
      </w:r>
      <w:r>
        <w:rPr>
          <w:color w:val="24292E"/>
        </w:rPr>
        <w:t>)</w:t>
      </w:r>
      <w:r>
        <w:rPr>
          <w:color w:val="24292E"/>
          <w:spacing w:val="43"/>
          <w:w w:val="150"/>
        </w:rPr>
        <w:t xml:space="preserve"> </w:t>
      </w:r>
      <w:r>
        <w:rPr>
          <w:color w:val="6A737D"/>
        </w:rPr>
        <w:t xml:space="preserve">// Petición GET al endpoint de </w:t>
      </w:r>
      <w:r>
        <w:rPr>
          <w:color w:val="6A737D"/>
          <w:spacing w:val="-4"/>
        </w:rPr>
        <w:t>ping</w:t>
      </w:r>
    </w:p>
    <w:p w14:paraId="709B8F9E">
      <w:pPr>
        <w:spacing w:before="68"/>
        <w:ind w:left="1016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)</w:t>
      </w:r>
    </w:p>
    <w:p w14:paraId="424D6A06">
      <w:pPr>
        <w:spacing w:before="68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)</w:t>
      </w:r>
    </w:p>
    <w:p w14:paraId="259DD31D">
      <w:pPr>
        <w:pStyle w:val="7"/>
        <w:spacing w:before="67"/>
        <w:ind w:left="839"/>
      </w:pP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subscribe</w:t>
      </w:r>
      <w:r>
        <w:rPr>
          <w:color w:val="24292E"/>
          <w:spacing w:val="-2"/>
        </w:rPr>
        <w:t>({</w:t>
      </w:r>
    </w:p>
    <w:p w14:paraId="6ECFEA45">
      <w:pPr>
        <w:pStyle w:val="7"/>
        <w:spacing w:before="83" w:line="326" w:lineRule="auto"/>
        <w:ind w:left="1016" w:right="2445"/>
      </w:pPr>
      <w:r>
        <w:rPr>
          <w:color w:val="005CC4"/>
        </w:rPr>
        <w:t>next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()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=&gt;</w:t>
      </w:r>
      <w:r>
        <w:rPr>
          <w:color w:val="24292E"/>
          <w:spacing w:val="-1"/>
        </w:rPr>
        <w:t xml:space="preserve"> </w:t>
      </w:r>
      <w:r>
        <w:rPr>
          <w:color w:val="D63A49"/>
        </w:rPr>
        <w:t>console</w:t>
      </w:r>
      <w:r>
        <w:rPr>
          <w:color w:val="24292E"/>
        </w:rPr>
        <w:t>.</w:t>
      </w:r>
      <w:r>
        <w:rPr>
          <w:color w:val="6F41C1"/>
        </w:rPr>
        <w:t>log</w:t>
      </w:r>
      <w:r>
        <w:rPr>
          <w:color w:val="24292E"/>
        </w:rPr>
        <w:t>(</w:t>
      </w:r>
      <w:r>
        <w:rPr>
          <w:color w:val="032E61"/>
        </w:rPr>
        <w:t>'Session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ping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successful'</w:t>
      </w:r>
      <w:r>
        <w:rPr>
          <w:color w:val="24292E"/>
        </w:rPr>
        <w:t>),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Ping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exitoso </w:t>
      </w:r>
      <w:r>
        <w:rPr>
          <w:color w:val="005CC4"/>
        </w:rPr>
        <w:t>error</w:t>
      </w:r>
      <w:r>
        <w:rPr>
          <w:color w:val="24292E"/>
        </w:rPr>
        <w:t>: (error) =&gt; {</w:t>
      </w:r>
    </w:p>
    <w:p w14:paraId="5CED453F">
      <w:pPr>
        <w:pStyle w:val="7"/>
        <w:spacing w:line="326" w:lineRule="auto"/>
        <w:ind w:left="1193" w:right="508"/>
      </w:pPr>
      <w:r>
        <w:rPr>
          <w:color w:val="D63A49"/>
        </w:rPr>
        <w:t>console</w:t>
      </w:r>
      <w:r>
        <w:rPr>
          <w:color w:val="24292E"/>
        </w:rPr>
        <w:t>.</w:t>
      </w:r>
      <w:r>
        <w:rPr>
          <w:color w:val="6F41C1"/>
        </w:rPr>
        <w:t>error</w:t>
      </w:r>
      <w:r>
        <w:rPr>
          <w:color w:val="24292E"/>
        </w:rPr>
        <w:t>(</w:t>
      </w:r>
      <w:r>
        <w:rPr>
          <w:color w:val="032E61"/>
        </w:rPr>
        <w:t>'Session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ping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failed:'</w:t>
      </w:r>
      <w:r>
        <w:rPr>
          <w:color w:val="24292E"/>
        </w:rPr>
        <w:t>,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error);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Error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ping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handleSessionExpired</w:t>
      </w:r>
      <w:r>
        <w:rPr>
          <w:color w:val="24292E"/>
        </w:rPr>
        <w:t>();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 Maneja la sesión expirada</w:t>
      </w:r>
    </w:p>
    <w:p w14:paraId="165EE6AA">
      <w:pPr>
        <w:spacing w:before="1"/>
        <w:ind w:left="0" w:right="8827" w:firstLine="0"/>
        <w:jc w:val="righ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484408E4">
      <w:pPr>
        <w:spacing w:before="67"/>
        <w:ind w:left="0" w:right="8827" w:firstLine="0"/>
        <w:jc w:val="righ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3CB78009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8F4417E">
      <w:pPr>
        <w:pStyle w:val="7"/>
        <w:spacing w:before="150"/>
      </w:pPr>
    </w:p>
    <w:p w14:paraId="2C398A58">
      <w:pPr>
        <w:pStyle w:val="7"/>
        <w:spacing w:line="326" w:lineRule="auto"/>
        <w:ind w:left="485" w:right="6390"/>
      </w:pPr>
      <w:r>
        <w:rPr>
          <w:color w:val="6A737D"/>
        </w:rPr>
        <w:t>//</w:t>
      </w:r>
      <w:r>
        <w:rPr>
          <w:color w:val="6A737D"/>
          <w:spacing w:val="-6"/>
        </w:rPr>
        <w:t xml:space="preserve"> </w:t>
      </w:r>
      <w:r>
        <w:rPr>
          <w:color w:val="6A737D"/>
        </w:rPr>
        <w:t>Detiene</w:t>
      </w:r>
      <w:r>
        <w:rPr>
          <w:color w:val="6A737D"/>
          <w:spacing w:val="-6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6"/>
        </w:rPr>
        <w:t xml:space="preserve"> </w:t>
      </w:r>
      <w:r>
        <w:rPr>
          <w:color w:val="6A737D"/>
        </w:rPr>
        <w:t>ping</w:t>
      </w:r>
      <w:r>
        <w:rPr>
          <w:color w:val="6A737D"/>
          <w:spacing w:val="-6"/>
        </w:rPr>
        <w:t xml:space="preserve"> </w:t>
      </w:r>
      <w:r>
        <w:rPr>
          <w:color w:val="6A737D"/>
        </w:rPr>
        <w:t xml:space="preserve">periódico </w:t>
      </w:r>
      <w:r>
        <w:rPr>
          <w:color w:val="6F41C1"/>
        </w:rPr>
        <w:t>stopPing</w:t>
      </w:r>
      <w:r>
        <w:rPr>
          <w:color w:val="24292E"/>
        </w:rPr>
        <w:t xml:space="preserve">(): </w:t>
      </w:r>
      <w:r>
        <w:rPr>
          <w:color w:val="E36109"/>
        </w:rPr>
        <w:t xml:space="preserve">void </w:t>
      </w:r>
      <w:r>
        <w:rPr>
          <w:color w:val="24292E"/>
        </w:rPr>
        <w:t>{</w:t>
      </w:r>
    </w:p>
    <w:p w14:paraId="1D33B9AB">
      <w:pPr>
        <w:pStyle w:val="7"/>
        <w:spacing w:before="1" w:line="326" w:lineRule="auto"/>
        <w:ind w:left="662" w:right="5181"/>
      </w:pPr>
      <w:r>
        <w:rPr>
          <w:color w:val="6A737D"/>
        </w:rPr>
        <w:t>//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Cancela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subscripción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si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 xml:space="preserve">existe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.subscription?.</w:t>
      </w:r>
      <w:r>
        <w:rPr>
          <w:color w:val="6F41C1"/>
          <w:spacing w:val="-2"/>
        </w:rPr>
        <w:t>unsubscribe</w:t>
      </w:r>
      <w:r>
        <w:rPr>
          <w:color w:val="24292E"/>
          <w:spacing w:val="-2"/>
        </w:rPr>
        <w:t>();</w:t>
      </w:r>
    </w:p>
    <w:p w14:paraId="4CF75B31">
      <w:pPr>
        <w:spacing w:before="0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052C1860">
      <w:pPr>
        <w:pStyle w:val="7"/>
        <w:spacing w:before="150"/>
      </w:pPr>
    </w:p>
    <w:p w14:paraId="4EF052D6">
      <w:pPr>
        <w:pStyle w:val="7"/>
        <w:spacing w:before="1" w:line="326" w:lineRule="auto"/>
        <w:ind w:left="485" w:right="6000"/>
      </w:pPr>
      <w:r>
        <w:rPr>
          <w:color w:val="6A737D"/>
        </w:rPr>
        <w:t xml:space="preserve">// Maneja la expiración de sesión </w:t>
      </w:r>
      <w:r>
        <w:rPr>
          <w:color w:val="D63A49"/>
        </w:rPr>
        <w:t>private</w:t>
      </w:r>
      <w:r>
        <w:rPr>
          <w:color w:val="D63A49"/>
          <w:spacing w:val="-6"/>
        </w:rPr>
        <w:t xml:space="preserve"> </w:t>
      </w:r>
      <w:r>
        <w:rPr>
          <w:color w:val="6F41C1"/>
        </w:rPr>
        <w:t>handleSessionExpired</w:t>
      </w:r>
      <w:r>
        <w:rPr>
          <w:color w:val="24292E"/>
        </w:rPr>
        <w:t>():</w:t>
      </w:r>
      <w:r>
        <w:rPr>
          <w:color w:val="24292E"/>
          <w:spacing w:val="-6"/>
        </w:rPr>
        <w:t xml:space="preserve"> </w:t>
      </w:r>
      <w:r>
        <w:rPr>
          <w:color w:val="E36109"/>
        </w:rPr>
        <w:t>void</w:t>
      </w:r>
      <w:r>
        <w:rPr>
          <w:color w:val="E36109"/>
          <w:spacing w:val="-7"/>
        </w:rPr>
        <w:t xml:space="preserve"> </w:t>
      </w:r>
      <w:r>
        <w:rPr>
          <w:color w:val="24292E"/>
        </w:rPr>
        <w:t>{</w:t>
      </w:r>
    </w:p>
    <w:p w14:paraId="299C668C">
      <w:pPr>
        <w:pStyle w:val="7"/>
        <w:spacing w:line="326" w:lineRule="auto"/>
        <w:ind w:left="662" w:right="2447"/>
      </w:pPr>
      <w:r>
        <w:rPr>
          <w:color w:val="D63A49"/>
        </w:rPr>
        <w:t>localStorage</w:t>
      </w:r>
      <w:r>
        <w:rPr>
          <w:color w:val="24292E"/>
        </w:rPr>
        <w:t>.</w:t>
      </w:r>
      <w:r>
        <w:rPr>
          <w:color w:val="6F41C1"/>
        </w:rPr>
        <w:t>removeItem</w:t>
      </w:r>
      <w:r>
        <w:rPr>
          <w:color w:val="24292E"/>
        </w:rPr>
        <w:t>(</w:t>
      </w:r>
      <w:r>
        <w:rPr>
          <w:color w:val="032E61"/>
        </w:rPr>
        <w:t>'token'</w:t>
      </w:r>
      <w:r>
        <w:rPr>
          <w:color w:val="24292E"/>
        </w:rPr>
        <w:t>);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Elimina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token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autenticación </w:t>
      </w:r>
      <w:r>
        <w:rPr>
          <w:color w:val="D63A49"/>
        </w:rPr>
        <w:t>window</w:t>
      </w:r>
      <w:r>
        <w:rPr>
          <w:color w:val="24292E"/>
        </w:rPr>
        <w:t xml:space="preserve">.location.href = </w:t>
      </w:r>
      <w:r>
        <w:rPr>
          <w:color w:val="032E61"/>
        </w:rPr>
        <w:t>'/login'</w:t>
      </w:r>
      <w:r>
        <w:rPr>
          <w:color w:val="24292E"/>
        </w:rPr>
        <w:t>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 Redirige al login</w:t>
      </w:r>
    </w:p>
    <w:p w14:paraId="392FD6D8">
      <w:pPr>
        <w:spacing w:before="0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613D4DF5">
      <w:pPr>
        <w:pStyle w:val="7"/>
        <w:spacing w:before="136"/>
      </w:pPr>
    </w:p>
    <w:p w14:paraId="5F53A01E">
      <w:pPr>
        <w:pStyle w:val="7"/>
        <w:spacing w:line="345" w:lineRule="auto"/>
        <w:ind w:left="485" w:right="2445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Hook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ciclo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vida: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ejecuta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cuando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servicio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destruye </w:t>
      </w:r>
      <w:r>
        <w:rPr>
          <w:color w:val="6F41C1"/>
        </w:rPr>
        <w:t>ngOnDestroy</w:t>
      </w:r>
      <w:r>
        <w:rPr>
          <w:color w:val="24292E"/>
        </w:rPr>
        <w:t xml:space="preserve">(): </w:t>
      </w:r>
      <w:r>
        <w:rPr>
          <w:color w:val="E36109"/>
        </w:rPr>
        <w:t xml:space="preserve">void </w:t>
      </w:r>
      <w:r>
        <w:rPr>
          <w:color w:val="24292E"/>
        </w:rPr>
        <w:t>{</w:t>
      </w:r>
    </w:p>
    <w:p w14:paraId="35595F48">
      <w:pPr>
        <w:pStyle w:val="7"/>
        <w:spacing w:line="173" w:lineRule="exact"/>
        <w:ind w:left="662"/>
      </w:pP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stopPing</w:t>
      </w:r>
      <w:r>
        <w:rPr>
          <w:color w:val="24292E"/>
        </w:rPr>
        <w:t>();</w:t>
      </w:r>
      <w:r>
        <w:rPr>
          <w:color w:val="24292E"/>
          <w:spacing w:val="44"/>
          <w:w w:val="150"/>
        </w:rPr>
        <w:t xml:space="preserve"> </w:t>
      </w:r>
      <w:r>
        <w:rPr>
          <w:color w:val="6A737D"/>
        </w:rPr>
        <w:t xml:space="preserve">// Asegura detener el ping al destruir el </w:t>
      </w:r>
      <w:r>
        <w:rPr>
          <w:color w:val="6A737D"/>
          <w:spacing w:val="-2"/>
        </w:rPr>
        <w:t>servicio</w:t>
      </w:r>
    </w:p>
    <w:p w14:paraId="69615E70">
      <w:pPr>
        <w:pStyle w:val="7"/>
        <w:spacing w:after="0" w:line="173" w:lineRule="exact"/>
        <w:sectPr>
          <w:pgSz w:w="11920" w:h="16840"/>
          <w:pgMar w:top="1140" w:right="992" w:bottom="280" w:left="992" w:header="720" w:footer="720" w:gutter="0"/>
          <w:cols w:space="720" w:num="1"/>
        </w:sectPr>
      </w:pPr>
    </w:p>
    <w:p w14:paraId="3118FE3E">
      <w:pPr>
        <w:pStyle w:val="7"/>
        <w:ind w:left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ge">
                  <wp:posOffset>1609725</wp:posOffset>
                </wp:positionV>
                <wp:extent cx="6147435" cy="8376285"/>
                <wp:effectExtent l="0" t="0" r="0" b="0"/>
                <wp:wrapNone/>
                <wp:docPr id="239" name="Graphic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35" cy="8376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8376284">
                              <a:moveTo>
                                <a:pt x="6147041" y="8864"/>
                              </a:moveTo>
                              <a:lnTo>
                                <a:pt x="6145657" y="7480"/>
                              </a:lnTo>
                              <a:lnTo>
                                <a:pt x="6145187" y="7010"/>
                              </a:lnTo>
                              <a:lnTo>
                                <a:pt x="6140678" y="2501"/>
                              </a:lnTo>
                              <a:lnTo>
                                <a:pt x="6134659" y="0"/>
                              </a:lnTo>
                              <a:lnTo>
                                <a:pt x="18478" y="0"/>
                              </a:lnTo>
                              <a:lnTo>
                                <a:pt x="12458" y="2501"/>
                              </a:lnTo>
                              <a:lnTo>
                                <a:pt x="7950" y="7010"/>
                              </a:lnTo>
                              <a:lnTo>
                                <a:pt x="2489" y="12458"/>
                              </a:lnTo>
                              <a:lnTo>
                                <a:pt x="0" y="18478"/>
                              </a:lnTo>
                              <a:lnTo>
                                <a:pt x="0" y="8375891"/>
                              </a:lnTo>
                              <a:lnTo>
                                <a:pt x="9525" y="8375891"/>
                              </a:lnTo>
                              <a:lnTo>
                                <a:pt x="9512" y="21107"/>
                              </a:lnTo>
                              <a:lnTo>
                                <a:pt x="11087" y="17335"/>
                              </a:lnTo>
                              <a:lnTo>
                                <a:pt x="14211" y="14211"/>
                              </a:lnTo>
                              <a:lnTo>
                                <a:pt x="14693" y="13728"/>
                              </a:lnTo>
                              <a:lnTo>
                                <a:pt x="17335" y="11087"/>
                              </a:lnTo>
                              <a:lnTo>
                                <a:pt x="21107" y="9525"/>
                              </a:lnTo>
                              <a:lnTo>
                                <a:pt x="6132030" y="9525"/>
                              </a:lnTo>
                              <a:lnTo>
                                <a:pt x="6135802" y="11087"/>
                              </a:lnTo>
                              <a:lnTo>
                                <a:pt x="6138443" y="13741"/>
                              </a:lnTo>
                              <a:lnTo>
                                <a:pt x="6142050" y="17348"/>
                              </a:lnTo>
                              <a:lnTo>
                                <a:pt x="6143612" y="21120"/>
                              </a:lnTo>
                              <a:lnTo>
                                <a:pt x="6143612" y="8375904"/>
                              </a:lnTo>
                              <a:lnTo>
                                <a:pt x="6147041" y="8375904"/>
                              </a:lnTo>
                              <a:lnTo>
                                <a:pt x="6147041" y="8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9" o:spid="_x0000_s1026" o:spt="100" style="position:absolute;left:0pt;margin-left:56.25pt;margin-top:126.75pt;height:659.55pt;width:484.05pt;mso-position-horizontal-relative:page;mso-position-vertical-relative:page;z-index:-251625472;mso-width-relative:page;mso-height-relative:page;" fillcolor="#F7F7F7" filled="t" stroked="f" coordsize="6147435,8376284" o:gfxdata="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OwegAfaAAAADQEAAA8A&#10;AAAAAAAAAQAgAAAAIgAAAGRycy9kb3ducmV2LnhtbFBLAQIUABQAAAAIAIdO4kDH86bl+QIAAJcI&#10;AAAOAAAAAAAAAAEAIAAAACkBAABkcnMvZTJvRG9jLnhtbFBLBQYAAAAABgAGAFkBAACUBgAAAAA=&#10;" path="m6147041,8864l6145657,7480,6145187,7010,6140678,2501,6134659,0,18478,0,12458,2501,7950,7010,2489,12458,0,18478,0,8375891,9525,8375891,9512,21107,11087,17335,14211,14211,14693,13728,17335,11087,21107,9525,6132030,9525,6135802,11087,6138443,13741,6142050,17348,6143612,21120,6143612,8375904,6147041,8375904,6147041,886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inline distT="0" distB="0" distL="0" distR="0">
                <wp:extent cx="6147435" cy="438150"/>
                <wp:effectExtent l="0" t="0" r="0" b="8890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38784"/>
                          <a:chOff x="0" y="0"/>
                          <a:chExt cx="6147435" cy="438784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2"/>
                            <a:ext cx="614743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38784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417055"/>
                                </a:lnTo>
                                <a:lnTo>
                                  <a:pt x="6142050" y="420827"/>
                                </a:lnTo>
                                <a:lnTo>
                                  <a:pt x="6138926" y="423951"/>
                                </a:lnTo>
                                <a:lnTo>
                                  <a:pt x="6138443" y="424434"/>
                                </a:lnTo>
                                <a:lnTo>
                                  <a:pt x="6135802" y="427075"/>
                                </a:lnTo>
                                <a:lnTo>
                                  <a:pt x="6132030" y="428637"/>
                                </a:lnTo>
                                <a:lnTo>
                                  <a:pt x="21107" y="428637"/>
                                </a:lnTo>
                                <a:lnTo>
                                  <a:pt x="17335" y="427075"/>
                                </a:lnTo>
                                <a:lnTo>
                                  <a:pt x="14681" y="424434"/>
                                </a:lnTo>
                                <a:lnTo>
                                  <a:pt x="14211" y="423951"/>
                                </a:lnTo>
                                <a:lnTo>
                                  <a:pt x="11087" y="420814"/>
                                </a:lnTo>
                                <a:lnTo>
                                  <a:pt x="9512" y="41704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671"/>
                                </a:lnTo>
                                <a:lnTo>
                                  <a:pt x="2489" y="425691"/>
                                </a:lnTo>
                                <a:lnTo>
                                  <a:pt x="7480" y="430682"/>
                                </a:lnTo>
                                <a:lnTo>
                                  <a:pt x="12458" y="435673"/>
                                </a:lnTo>
                                <a:lnTo>
                                  <a:pt x="18478" y="438162"/>
                                </a:lnTo>
                                <a:lnTo>
                                  <a:pt x="6134659" y="438162"/>
                                </a:lnTo>
                                <a:lnTo>
                                  <a:pt x="6140678" y="435673"/>
                                </a:lnTo>
                                <a:lnTo>
                                  <a:pt x="6145174" y="431165"/>
                                </a:lnTo>
                                <a:lnTo>
                                  <a:pt x="6147041" y="429310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23986" y="38470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240C5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11621" y="200395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EEFE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0" o:spid="_x0000_s1026" o:spt="203" style="height:34.5pt;width:484.05pt;" coordsize="6147435,438784" o:gfxdata="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gBa8X9UAAAAEAQAADwAAAAAAAAABACAAAAAiAAAAZHJz&#10;L2Rvd25yZXYueG1sUEsBAhQAFAAAAAgAh07iQPoW+6nPAwAAFw0AAA4AAAAAAAAAAQAgAAAAJAEA&#10;AGRycy9lMm9Eb2MueG1sUEsFBgAAAAAGAAYAWQEAAGUHAAAAAA==&#10;">
                <o:lock v:ext="edit" aspectratio="f"/>
                <v:shape id="Graphic 241" o:spid="_x0000_s1026" o:spt="100" style="position:absolute;left:0;top:2;height:438784;width:6147435;" fillcolor="#F7F7F7" filled="t" stroked="f" coordsize="6147435,438784" o:gfxdata="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9H2Bb4A&#10;AADcAAAADwAAAAAAAAABACAAAAAiAAAAZHJzL2Rvd25yZXYueG1sUEsBAhQAFAAAAAgAh07iQDMv&#10;BZ47AAAAOQAAABAAAAAAAAAAAQAgAAAADQEAAGRycy9zaGFwZXhtbC54bWxQSwUGAAAAAAYABgBb&#10;AQAAtwMAAAAA&#10;" path="m6147041,12l6143612,12,6143612,417055,6142050,420827,6138926,423951,6138443,424434,6135802,427075,6132030,428637,21107,428637,17335,427075,14681,424434,14211,423951,11087,420814,9512,417042,9525,0,0,0,0,419671,2489,425691,7480,430682,12458,435673,18478,438162,6134659,438162,6140678,435673,6145174,431165,6147041,429310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2" o:spid="_x0000_s1026" o:spt="202" type="#_x0000_t202" style="position:absolute;left:223986;top:38470;height:102235;width:69215;" filled="f" stroked="f" coordsize="21600,21600" o:gfxdata="UEsDBAoAAAAAAIdO4kAAAAAAAAAAAAAAAAAEAAAAZHJzL1BLAwQUAAAACACHTuJAdVG1Mr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ZBNM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RtT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240C5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43" o:spid="_x0000_s1026" o:spt="202" type="#_x0000_t202" style="position:absolute;left:111621;top:200395;height:102235;width:69215;" filled="f" stroked="f" coordsize="21600,21600" o:gfxdata="UEsDBAoAAAAAAIdO4kAAAAAAAAAAAAAAAAAEAAAAZHJzL1BLAwQUAAAACACHTuJAGh0Qqb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dEK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BEEFE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E66A1D2">
      <w:pPr>
        <w:pStyle w:val="4"/>
        <w:numPr>
          <w:ilvl w:val="1"/>
          <w:numId w:val="2"/>
        </w:numPr>
        <w:tabs>
          <w:tab w:val="left" w:pos="458"/>
        </w:tabs>
        <w:spacing w:before="211" w:after="0" w:line="240" w:lineRule="auto"/>
        <w:ind w:left="458" w:right="0" w:hanging="326"/>
        <w:jc w:val="left"/>
      </w:pPr>
      <w:r>
        <w:rPr>
          <w:color w:val="111111"/>
        </w:rPr>
        <w:t>Manejo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Errores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Servicios</w:t>
      </w:r>
    </w:p>
    <w:p w14:paraId="1BD9E835">
      <w:pPr>
        <w:pStyle w:val="7"/>
        <w:spacing w:before="182"/>
        <w:rPr>
          <w:rFonts w:ascii="Segoe UI"/>
          <w:b/>
          <w:sz w:val="19"/>
        </w:rPr>
      </w:pPr>
    </w:p>
    <w:p w14:paraId="6487FB45">
      <w:pPr>
        <w:pStyle w:val="7"/>
        <w:spacing w:before="1" w:line="326" w:lineRule="auto"/>
        <w:ind w:left="308" w:right="1906"/>
      </w:pPr>
      <w:r>
        <w:rPr>
          <w:color w:val="6A737D"/>
        </w:rPr>
        <w:t xml:space="preserve">// error-handler.service.ts - Servicio centralizado para el manejo de errores HTTP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 xml:space="preserve">Injectable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</w:rPr>
        <w:t>'@angular/core'</w:t>
      </w:r>
      <w:r>
        <w:rPr>
          <w:color w:val="24292E"/>
        </w:rPr>
        <w:t>;</w:t>
      </w:r>
    </w:p>
    <w:p w14:paraId="6078AE33">
      <w:pPr>
        <w:pStyle w:val="7"/>
        <w:spacing w:line="326" w:lineRule="auto"/>
        <w:ind w:left="308" w:right="4115"/>
      </w:pPr>
      <w:r>
        <w:rPr>
          <w:color w:val="D63A49"/>
        </w:rPr>
        <w:t>import</w:t>
      </w:r>
      <w:r>
        <w:rPr>
          <w:color w:val="D63A49"/>
          <w:spacing w:val="-2"/>
        </w:rPr>
        <w:t xml:space="preserve"> </w:t>
      </w:r>
      <w:r>
        <w:rPr>
          <w:color w:val="24292E"/>
        </w:rPr>
        <w:t>{</w:t>
      </w:r>
      <w:r>
        <w:rPr>
          <w:color w:val="24292E"/>
          <w:spacing w:val="-2"/>
        </w:rPr>
        <w:t xml:space="preserve"> </w:t>
      </w:r>
      <w:r>
        <w:rPr>
          <w:color w:val="6F41C1"/>
        </w:rPr>
        <w:t>HttpErrorResponse</w:t>
      </w:r>
      <w:r>
        <w:rPr>
          <w:color w:val="6F41C1"/>
          <w:spacing w:val="-2"/>
        </w:rPr>
        <w:t xml:space="preserve"> </w:t>
      </w:r>
      <w:r>
        <w:rPr>
          <w:color w:val="24292E"/>
        </w:rPr>
        <w:t>}</w:t>
      </w:r>
      <w:r>
        <w:rPr>
          <w:color w:val="24292E"/>
          <w:spacing w:val="-2"/>
        </w:rPr>
        <w:t xml:space="preserve"> </w:t>
      </w:r>
      <w:r>
        <w:rPr>
          <w:color w:val="D63A49"/>
        </w:rPr>
        <w:t>from</w:t>
      </w:r>
      <w:r>
        <w:rPr>
          <w:color w:val="D63A49"/>
          <w:spacing w:val="-2"/>
        </w:rPr>
        <w:t xml:space="preserve"> </w:t>
      </w:r>
      <w:r>
        <w:rPr>
          <w:color w:val="032E61"/>
        </w:rPr>
        <w:t>'@angular/common/http'</w:t>
      </w:r>
      <w:r>
        <w:rPr>
          <w:color w:val="24292E"/>
        </w:rPr>
        <w:t xml:space="preserve">;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>Observable</w:t>
      </w:r>
      <w:r>
        <w:rPr>
          <w:color w:val="24292E"/>
        </w:rPr>
        <w:t xml:space="preserve">, throwError } </w:t>
      </w:r>
      <w:r>
        <w:rPr>
          <w:color w:val="D63A49"/>
        </w:rPr>
        <w:t xml:space="preserve">from </w:t>
      </w:r>
      <w:r>
        <w:rPr>
          <w:color w:val="032E61"/>
        </w:rPr>
        <w:t>'rxjs'</w:t>
      </w:r>
      <w:r>
        <w:rPr>
          <w:color w:val="24292E"/>
        </w:rPr>
        <w:t>;</w:t>
      </w:r>
    </w:p>
    <w:p w14:paraId="30D93CA0">
      <w:pPr>
        <w:pStyle w:val="7"/>
        <w:spacing w:before="1"/>
        <w:ind w:left="308"/>
      </w:pP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 xml:space="preserve">MessageService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  <w:spacing w:val="-2"/>
        </w:rPr>
        <w:t>'primeng/api'</w:t>
      </w:r>
      <w:r>
        <w:rPr>
          <w:color w:val="24292E"/>
          <w:spacing w:val="-2"/>
        </w:rPr>
        <w:t>;</w:t>
      </w:r>
    </w:p>
    <w:p w14:paraId="39A5968A">
      <w:pPr>
        <w:pStyle w:val="7"/>
        <w:spacing w:before="150"/>
      </w:pPr>
    </w:p>
    <w:p w14:paraId="256B795A">
      <w:pPr>
        <w:pStyle w:val="7"/>
        <w:ind w:left="308"/>
      </w:pPr>
      <w:r>
        <w:rPr>
          <w:color w:val="005CC4"/>
          <w:spacing w:val="-2"/>
        </w:rPr>
        <w:t>@Injectable</w:t>
      </w:r>
      <w:r>
        <w:rPr>
          <w:color w:val="24292E"/>
          <w:spacing w:val="-2"/>
        </w:rPr>
        <w:t>({</w:t>
      </w:r>
    </w:p>
    <w:p w14:paraId="04CB41BB">
      <w:pPr>
        <w:pStyle w:val="7"/>
        <w:spacing w:before="68"/>
        <w:ind w:left="485"/>
      </w:pPr>
      <w:r>
        <w:rPr>
          <w:color w:val="005CC4"/>
        </w:rPr>
        <w:t>providedIn</w:t>
      </w:r>
      <w:r>
        <w:rPr>
          <w:color w:val="24292E"/>
        </w:rPr>
        <w:t xml:space="preserve">: </w:t>
      </w:r>
      <w:r>
        <w:rPr>
          <w:color w:val="032E61"/>
        </w:rPr>
        <w:t>'root'</w:t>
      </w:r>
      <w:r>
        <w:rPr>
          <w:color w:val="032E61"/>
          <w:spacing w:val="44"/>
          <w:w w:val="150"/>
        </w:rPr>
        <w:t xml:space="preserve"> </w:t>
      </w:r>
      <w:r>
        <w:rPr>
          <w:color w:val="6A737D"/>
        </w:rPr>
        <w:t xml:space="preserve">// Singleton a nivel de </w:t>
      </w:r>
      <w:r>
        <w:rPr>
          <w:color w:val="6A737D"/>
          <w:spacing w:val="-2"/>
        </w:rPr>
        <w:t>aplicación</w:t>
      </w:r>
    </w:p>
    <w:p w14:paraId="190AFE39">
      <w:pPr>
        <w:spacing w:before="67"/>
        <w:ind w:left="308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14B8D459">
      <w:pPr>
        <w:pStyle w:val="7"/>
        <w:spacing w:before="68"/>
        <w:ind w:left="308"/>
      </w:pPr>
      <w:r>
        <w:rPr>
          <w:color w:val="D63A49"/>
        </w:rPr>
        <w:t xml:space="preserve">export class </w:t>
      </w:r>
      <w:r>
        <w:rPr>
          <w:color w:val="6F41C1"/>
        </w:rPr>
        <w:t xml:space="preserve">ErrorHandlerService </w:t>
      </w:r>
      <w:r>
        <w:rPr>
          <w:color w:val="24292E"/>
          <w:spacing w:val="-10"/>
        </w:rPr>
        <w:t>{</w:t>
      </w:r>
    </w:p>
    <w:p w14:paraId="578E8928">
      <w:pPr>
        <w:pStyle w:val="7"/>
        <w:spacing w:before="67" w:line="326" w:lineRule="auto"/>
        <w:ind w:left="485" w:right="2447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Constructor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con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inyección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servicio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mensajes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PrimeNG </w:t>
      </w:r>
      <w:r>
        <w:rPr>
          <w:color w:val="6F41C1"/>
        </w:rPr>
        <w:t>constructor</w:t>
      </w:r>
      <w:r>
        <w:rPr>
          <w:color w:val="24292E"/>
        </w:rPr>
        <w:t>(</w:t>
      </w:r>
      <w:r>
        <w:rPr>
          <w:color w:val="D63A49"/>
        </w:rPr>
        <w:t xml:space="preserve">private </w:t>
      </w:r>
      <w:r>
        <w:rPr>
          <w:color w:val="005CC4"/>
        </w:rPr>
        <w:t>messageService</w:t>
      </w:r>
      <w:r>
        <w:rPr>
          <w:color w:val="24292E"/>
        </w:rPr>
        <w:t xml:space="preserve">: </w:t>
      </w:r>
      <w:r>
        <w:rPr>
          <w:color w:val="6F41C1"/>
        </w:rPr>
        <w:t>MessageService</w:t>
      </w:r>
      <w:r>
        <w:rPr>
          <w:color w:val="24292E"/>
        </w:rPr>
        <w:t>) {}</w:t>
      </w:r>
    </w:p>
    <w:p w14:paraId="3C003085">
      <w:pPr>
        <w:pStyle w:val="7"/>
        <w:spacing w:before="83"/>
      </w:pPr>
    </w:p>
    <w:p w14:paraId="3897D1C9">
      <w:pPr>
        <w:pStyle w:val="7"/>
        <w:spacing w:before="1" w:line="326" w:lineRule="auto"/>
        <w:ind w:left="485" w:right="4115"/>
      </w:pPr>
      <w:r>
        <w:rPr>
          <w:color w:val="6A737D"/>
        </w:rPr>
        <w:t xml:space="preserve">// Método principal para manejar errores HTTP </w:t>
      </w:r>
      <w:r>
        <w:rPr>
          <w:color w:val="6F41C1"/>
        </w:rPr>
        <w:t>handleError</w:t>
      </w:r>
      <w:r>
        <w:rPr>
          <w:color w:val="24292E"/>
        </w:rPr>
        <w:t>(</w:t>
      </w:r>
      <w:r>
        <w:rPr>
          <w:color w:val="005CC4"/>
        </w:rPr>
        <w:t>error</w:t>
      </w:r>
      <w:r>
        <w:rPr>
          <w:color w:val="24292E"/>
        </w:rPr>
        <w:t>:</w:t>
      </w:r>
      <w:r>
        <w:rPr>
          <w:color w:val="24292E"/>
          <w:spacing w:val="-3"/>
        </w:rPr>
        <w:t xml:space="preserve"> </w:t>
      </w:r>
      <w:r>
        <w:rPr>
          <w:color w:val="6F41C1"/>
        </w:rPr>
        <w:t>HttpErrorResponse</w:t>
      </w:r>
      <w:r>
        <w:rPr>
          <w:color w:val="24292E"/>
        </w:rPr>
        <w:t>):</w:t>
      </w:r>
      <w:r>
        <w:rPr>
          <w:color w:val="24292E"/>
          <w:spacing w:val="-3"/>
        </w:rPr>
        <w:t xml:space="preserve"> </w:t>
      </w:r>
      <w:r>
        <w:rPr>
          <w:color w:val="6F41C1"/>
        </w:rPr>
        <w:t>Observable</w:t>
      </w:r>
      <w:r>
        <w:rPr>
          <w:color w:val="24292E"/>
        </w:rPr>
        <w:t>&lt;</w:t>
      </w:r>
      <w:r>
        <w:rPr>
          <w:color w:val="E36109"/>
        </w:rPr>
        <w:t>never</w:t>
      </w:r>
      <w:r>
        <w:rPr>
          <w:color w:val="24292E"/>
        </w:rPr>
        <w:t>&gt;</w:t>
      </w:r>
      <w:r>
        <w:rPr>
          <w:color w:val="24292E"/>
          <w:spacing w:val="-3"/>
        </w:rPr>
        <w:t xml:space="preserve"> </w:t>
      </w:r>
      <w:r>
        <w:rPr>
          <w:color w:val="24292E"/>
        </w:rPr>
        <w:t>{</w:t>
      </w:r>
    </w:p>
    <w:p w14:paraId="6B1DA748">
      <w:pPr>
        <w:pStyle w:val="7"/>
        <w:ind w:left="662"/>
      </w:pPr>
      <w:r>
        <w:rPr>
          <w:color w:val="D63A49"/>
        </w:rPr>
        <w:t xml:space="preserve">let </w:t>
      </w:r>
      <w:r>
        <w:rPr>
          <w:color w:val="24292E"/>
        </w:rPr>
        <w:t xml:space="preserve">errorMessage = </w:t>
      </w:r>
      <w:r>
        <w:rPr>
          <w:color w:val="032E61"/>
        </w:rPr>
        <w:t>'Ocurrió un error'</w:t>
      </w:r>
      <w:r>
        <w:rPr>
          <w:color w:val="24292E"/>
        </w:rPr>
        <w:t>;</w:t>
      </w:r>
      <w:r>
        <w:rPr>
          <w:color w:val="24292E"/>
          <w:spacing w:val="43"/>
          <w:w w:val="150"/>
        </w:rPr>
        <w:t xml:space="preserve"> </w:t>
      </w:r>
      <w:r>
        <w:rPr>
          <w:color w:val="6A737D"/>
        </w:rPr>
        <w:t xml:space="preserve">// Mensaje por </w:t>
      </w:r>
      <w:r>
        <w:rPr>
          <w:color w:val="6A737D"/>
          <w:spacing w:val="-2"/>
        </w:rPr>
        <w:t>defecto</w:t>
      </w:r>
    </w:p>
    <w:p w14:paraId="361C306F">
      <w:pPr>
        <w:pStyle w:val="7"/>
        <w:spacing w:before="135"/>
      </w:pPr>
    </w:p>
    <w:p w14:paraId="6A6F8403">
      <w:pPr>
        <w:pStyle w:val="7"/>
        <w:spacing w:line="326" w:lineRule="auto"/>
        <w:ind w:left="662" w:right="3590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Determina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si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error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lado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cliente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servidor </w:t>
      </w:r>
      <w:r>
        <w:rPr>
          <w:color w:val="D63A49"/>
        </w:rPr>
        <w:t xml:space="preserve">if </w:t>
      </w:r>
      <w:r>
        <w:rPr>
          <w:color w:val="24292E"/>
        </w:rPr>
        <w:t xml:space="preserve">(error.error </w:t>
      </w:r>
      <w:r>
        <w:rPr>
          <w:color w:val="D63A49"/>
        </w:rPr>
        <w:t xml:space="preserve">instanceof </w:t>
      </w:r>
      <w:r>
        <w:rPr>
          <w:color w:val="6F41C1"/>
        </w:rPr>
        <w:t>ErrorEvent</w:t>
      </w:r>
      <w:r>
        <w:rPr>
          <w:color w:val="24292E"/>
        </w:rPr>
        <w:t>) {</w:t>
      </w:r>
    </w:p>
    <w:p w14:paraId="7A3E7A42">
      <w:pPr>
        <w:pStyle w:val="7"/>
        <w:spacing w:before="1" w:line="345" w:lineRule="auto"/>
        <w:ind w:left="839" w:right="4115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Error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lado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cliente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(red,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JavaScript,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etc.) </w:t>
      </w:r>
      <w:r>
        <w:rPr>
          <w:color w:val="24292E"/>
        </w:rPr>
        <w:t xml:space="preserve">errorMessage = </w:t>
      </w:r>
      <w:r>
        <w:rPr>
          <w:color w:val="032E61"/>
        </w:rPr>
        <w:t xml:space="preserve">`Error: </w:t>
      </w:r>
      <w:r>
        <w:rPr>
          <w:color w:val="24292E"/>
        </w:rPr>
        <w:t>${error.error.message}</w:t>
      </w:r>
      <w:r>
        <w:rPr>
          <w:color w:val="032E61"/>
        </w:rPr>
        <w:t>`</w:t>
      </w:r>
      <w:r>
        <w:rPr>
          <w:color w:val="24292E"/>
        </w:rPr>
        <w:t>;</w:t>
      </w:r>
    </w:p>
    <w:p w14:paraId="1BC91559">
      <w:pPr>
        <w:pStyle w:val="7"/>
        <w:spacing w:line="173" w:lineRule="exact"/>
        <w:ind w:left="662"/>
      </w:pPr>
      <w:r>
        <w:rPr>
          <w:color w:val="24292E"/>
        </w:rPr>
        <w:t xml:space="preserve">} </w:t>
      </w:r>
      <w:r>
        <w:rPr>
          <w:color w:val="D63A49"/>
        </w:rPr>
        <w:t xml:space="preserve">else </w:t>
      </w:r>
      <w:r>
        <w:rPr>
          <w:color w:val="24292E"/>
          <w:spacing w:val="-10"/>
        </w:rPr>
        <w:t>{</w:t>
      </w:r>
    </w:p>
    <w:p w14:paraId="56D6B06F">
      <w:pPr>
        <w:pStyle w:val="7"/>
        <w:spacing w:before="67" w:line="326" w:lineRule="auto"/>
        <w:ind w:left="839" w:right="2971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Error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lado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servidor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-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evalúa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código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estado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HTTP </w:t>
      </w:r>
      <w:r>
        <w:rPr>
          <w:color w:val="D63A49"/>
        </w:rPr>
        <w:t xml:space="preserve">switch </w:t>
      </w:r>
      <w:r>
        <w:rPr>
          <w:color w:val="24292E"/>
        </w:rPr>
        <w:t>(error.status) {</w:t>
      </w:r>
    </w:p>
    <w:p w14:paraId="7D87FD9A">
      <w:pPr>
        <w:pStyle w:val="7"/>
        <w:spacing w:before="1"/>
        <w:ind w:left="1016"/>
      </w:pPr>
      <w:r>
        <w:rPr>
          <w:color w:val="D63A49"/>
        </w:rPr>
        <w:t>case</w:t>
      </w:r>
      <w:r>
        <w:rPr>
          <w:color w:val="D63A49"/>
          <w:spacing w:val="-2"/>
        </w:rPr>
        <w:t xml:space="preserve"> </w:t>
      </w:r>
      <w:r>
        <w:rPr>
          <w:color w:val="005CC4"/>
          <w:spacing w:val="-4"/>
        </w:rPr>
        <w:t>400</w:t>
      </w:r>
      <w:r>
        <w:rPr>
          <w:color w:val="24292E"/>
          <w:spacing w:val="-4"/>
        </w:rPr>
        <w:t>:</w:t>
      </w:r>
    </w:p>
    <w:p w14:paraId="1E48F58B">
      <w:pPr>
        <w:pStyle w:val="7"/>
        <w:spacing w:before="67" w:line="326" w:lineRule="auto"/>
        <w:ind w:left="1193" w:right="4115"/>
      </w:pPr>
      <w:r>
        <w:rPr>
          <w:color w:val="24292E"/>
        </w:rPr>
        <w:t>errorMessage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'Solicitud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inválida'</w:t>
      </w:r>
      <w:r>
        <w:rPr>
          <w:color w:val="24292E"/>
        </w:rPr>
        <w:t>;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Bad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Request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61388AD0">
      <w:pPr>
        <w:pStyle w:val="7"/>
        <w:spacing w:before="16"/>
        <w:ind w:left="1016"/>
      </w:pPr>
      <w:r>
        <w:rPr>
          <w:color w:val="D63A49"/>
        </w:rPr>
        <w:t>case</w:t>
      </w:r>
      <w:r>
        <w:rPr>
          <w:color w:val="D63A49"/>
          <w:spacing w:val="-2"/>
        </w:rPr>
        <w:t xml:space="preserve"> </w:t>
      </w:r>
      <w:r>
        <w:rPr>
          <w:color w:val="005CC4"/>
          <w:spacing w:val="-4"/>
        </w:rPr>
        <w:t>401</w:t>
      </w:r>
      <w:r>
        <w:rPr>
          <w:color w:val="24292E"/>
          <w:spacing w:val="-4"/>
        </w:rPr>
        <w:t>:</w:t>
      </w:r>
    </w:p>
    <w:p w14:paraId="715F03F4">
      <w:pPr>
        <w:pStyle w:val="7"/>
        <w:spacing w:before="68" w:line="326" w:lineRule="auto"/>
        <w:ind w:left="1193" w:right="4115"/>
      </w:pPr>
      <w:r>
        <w:rPr>
          <w:color w:val="24292E"/>
        </w:rPr>
        <w:t>errorMessage</w:t>
      </w:r>
      <w:r>
        <w:rPr>
          <w:color w:val="24292E"/>
          <w:spacing w:val="-3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3"/>
        </w:rPr>
        <w:t xml:space="preserve"> </w:t>
      </w:r>
      <w:r>
        <w:rPr>
          <w:color w:val="032E61"/>
        </w:rPr>
        <w:t>'No</w:t>
      </w:r>
      <w:r>
        <w:rPr>
          <w:color w:val="032E61"/>
          <w:spacing w:val="-3"/>
        </w:rPr>
        <w:t xml:space="preserve"> </w:t>
      </w:r>
      <w:r>
        <w:rPr>
          <w:color w:val="032E61"/>
        </w:rPr>
        <w:t>autorizado'</w:t>
      </w:r>
      <w:r>
        <w:rPr>
          <w:color w:val="24292E"/>
        </w:rPr>
        <w:t>;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 xml:space="preserve">Unauthorized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32E8735F">
      <w:pPr>
        <w:pStyle w:val="7"/>
        <w:ind w:left="1016"/>
      </w:pPr>
      <w:r>
        <w:rPr>
          <w:color w:val="D63A49"/>
        </w:rPr>
        <w:t>case</w:t>
      </w:r>
      <w:r>
        <w:rPr>
          <w:color w:val="D63A49"/>
          <w:spacing w:val="-2"/>
        </w:rPr>
        <w:t xml:space="preserve"> </w:t>
      </w:r>
      <w:r>
        <w:rPr>
          <w:color w:val="005CC4"/>
          <w:spacing w:val="-4"/>
        </w:rPr>
        <w:t>403</w:t>
      </w:r>
      <w:r>
        <w:rPr>
          <w:color w:val="24292E"/>
          <w:spacing w:val="-4"/>
        </w:rPr>
        <w:t>:</w:t>
      </w:r>
    </w:p>
    <w:p w14:paraId="6AB94200">
      <w:pPr>
        <w:pStyle w:val="7"/>
        <w:spacing w:before="68" w:line="326" w:lineRule="auto"/>
        <w:ind w:left="1193" w:right="4172"/>
      </w:pPr>
      <w:r>
        <w:rPr>
          <w:color w:val="24292E"/>
        </w:rPr>
        <w:t>errorMessage</w:t>
      </w:r>
      <w:r>
        <w:rPr>
          <w:color w:val="24292E"/>
          <w:spacing w:val="-3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3"/>
        </w:rPr>
        <w:t xml:space="preserve"> </w:t>
      </w:r>
      <w:r>
        <w:rPr>
          <w:color w:val="032E61"/>
        </w:rPr>
        <w:t>'Acceso</w:t>
      </w:r>
      <w:r>
        <w:rPr>
          <w:color w:val="032E61"/>
          <w:spacing w:val="-3"/>
        </w:rPr>
        <w:t xml:space="preserve"> </w:t>
      </w:r>
      <w:r>
        <w:rPr>
          <w:color w:val="032E61"/>
        </w:rPr>
        <w:t>denegado'</w:t>
      </w:r>
      <w:r>
        <w:rPr>
          <w:color w:val="24292E"/>
        </w:rPr>
        <w:t>;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 xml:space="preserve">Forbidden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6481D633">
      <w:pPr>
        <w:pStyle w:val="7"/>
        <w:ind w:left="1016"/>
      </w:pPr>
      <w:r>
        <w:rPr>
          <w:color w:val="D63A49"/>
        </w:rPr>
        <w:t>case</w:t>
      </w:r>
      <w:r>
        <w:rPr>
          <w:color w:val="D63A49"/>
          <w:spacing w:val="-2"/>
        </w:rPr>
        <w:t xml:space="preserve"> </w:t>
      </w:r>
      <w:r>
        <w:rPr>
          <w:color w:val="005CC4"/>
          <w:spacing w:val="-4"/>
        </w:rPr>
        <w:t>404</w:t>
      </w:r>
      <w:r>
        <w:rPr>
          <w:color w:val="24292E"/>
          <w:spacing w:val="-4"/>
        </w:rPr>
        <w:t>:</w:t>
      </w:r>
    </w:p>
    <w:p w14:paraId="3320B568">
      <w:pPr>
        <w:pStyle w:val="7"/>
        <w:spacing w:before="83" w:line="326" w:lineRule="auto"/>
        <w:ind w:left="1193" w:right="3644"/>
      </w:pPr>
      <w:r>
        <w:rPr>
          <w:color w:val="24292E"/>
        </w:rPr>
        <w:t>errorMessage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'Recurso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no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encontrado'</w:t>
      </w:r>
      <w:r>
        <w:rPr>
          <w:color w:val="24292E"/>
        </w:rPr>
        <w:t>;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Not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Found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2D318862">
      <w:pPr>
        <w:pStyle w:val="7"/>
        <w:ind w:left="1016"/>
      </w:pPr>
      <w:r>
        <w:rPr>
          <w:color w:val="D63A49"/>
        </w:rPr>
        <w:t>case</w:t>
      </w:r>
      <w:r>
        <w:rPr>
          <w:color w:val="D63A49"/>
          <w:spacing w:val="-2"/>
        </w:rPr>
        <w:t xml:space="preserve"> </w:t>
      </w:r>
      <w:r>
        <w:rPr>
          <w:color w:val="005CC4"/>
          <w:spacing w:val="-4"/>
        </w:rPr>
        <w:t>500</w:t>
      </w:r>
      <w:r>
        <w:rPr>
          <w:color w:val="24292E"/>
          <w:spacing w:val="-4"/>
        </w:rPr>
        <w:t>:</w:t>
      </w:r>
    </w:p>
    <w:p w14:paraId="4D611F1F">
      <w:pPr>
        <w:pStyle w:val="7"/>
        <w:spacing w:before="68" w:line="326" w:lineRule="auto"/>
        <w:ind w:left="1193" w:right="2447"/>
      </w:pPr>
      <w:r>
        <w:rPr>
          <w:color w:val="24292E"/>
        </w:rPr>
        <w:t>errorMessage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1"/>
        </w:rPr>
        <w:t xml:space="preserve"> </w:t>
      </w:r>
      <w:r>
        <w:rPr>
          <w:color w:val="032E61"/>
        </w:rPr>
        <w:t>'Error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interno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del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servidor'</w:t>
      </w:r>
      <w:r>
        <w:rPr>
          <w:color w:val="24292E"/>
        </w:rPr>
        <w:t>;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Internal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Server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Error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2DA9FD60">
      <w:pPr>
        <w:pStyle w:val="7"/>
        <w:ind w:left="1016"/>
      </w:pPr>
      <w:r>
        <w:rPr>
          <w:color w:val="005CC4"/>
          <w:spacing w:val="-2"/>
        </w:rPr>
        <w:t>default</w:t>
      </w:r>
      <w:r>
        <w:rPr>
          <w:color w:val="24292E"/>
          <w:spacing w:val="-2"/>
        </w:rPr>
        <w:t>:</w:t>
      </w:r>
    </w:p>
    <w:p w14:paraId="6F8C00CD">
      <w:pPr>
        <w:pStyle w:val="7"/>
        <w:spacing w:before="68"/>
        <w:ind w:left="1193"/>
      </w:pPr>
      <w:r>
        <w:rPr>
          <w:color w:val="24292E"/>
        </w:rPr>
        <w:t xml:space="preserve">errorMessage = </w:t>
      </w:r>
      <w:r>
        <w:rPr>
          <w:color w:val="032E61"/>
        </w:rPr>
        <w:t xml:space="preserve">`Error: </w:t>
      </w:r>
      <w:r>
        <w:rPr>
          <w:color w:val="24292E"/>
        </w:rPr>
        <w:t>${error.message}</w:t>
      </w:r>
      <w:r>
        <w:rPr>
          <w:color w:val="032E61"/>
        </w:rPr>
        <w:t>`</w:t>
      </w:r>
      <w:r>
        <w:rPr>
          <w:color w:val="24292E"/>
        </w:rPr>
        <w:t>;</w:t>
      </w:r>
      <w:r>
        <w:rPr>
          <w:color w:val="24292E"/>
          <w:spacing w:val="43"/>
          <w:w w:val="150"/>
        </w:rPr>
        <w:t xml:space="preserve"> </w:t>
      </w:r>
      <w:r>
        <w:rPr>
          <w:color w:val="6A737D"/>
        </w:rPr>
        <w:t xml:space="preserve">// Otros </w:t>
      </w:r>
      <w:r>
        <w:rPr>
          <w:color w:val="6A737D"/>
          <w:spacing w:val="-2"/>
        </w:rPr>
        <w:t>errores</w:t>
      </w:r>
    </w:p>
    <w:p w14:paraId="253FEDDA">
      <w:pPr>
        <w:spacing w:before="83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7C5181A9">
      <w:pPr>
        <w:spacing w:before="67"/>
        <w:ind w:left="662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0B353BA5">
      <w:pPr>
        <w:pStyle w:val="7"/>
        <w:spacing w:before="135"/>
      </w:pPr>
    </w:p>
    <w:p w14:paraId="1AE364B8">
      <w:pPr>
        <w:pStyle w:val="7"/>
        <w:spacing w:line="326" w:lineRule="auto"/>
        <w:ind w:left="662" w:right="3590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Muestra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mensaje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error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usuario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usando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PrimeNG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Toast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.messageService.</w:t>
      </w:r>
      <w:r>
        <w:rPr>
          <w:color w:val="6F41C1"/>
          <w:spacing w:val="-2"/>
        </w:rPr>
        <w:t>add</w:t>
      </w:r>
      <w:r>
        <w:rPr>
          <w:color w:val="24292E"/>
          <w:spacing w:val="-2"/>
        </w:rPr>
        <w:t>({</w:t>
      </w:r>
    </w:p>
    <w:p w14:paraId="785CEA2C">
      <w:pPr>
        <w:pStyle w:val="7"/>
        <w:spacing w:before="1" w:line="326" w:lineRule="auto"/>
        <w:ind w:left="839" w:right="4115"/>
      </w:pPr>
      <w:r>
        <w:rPr>
          <w:color w:val="005CC4"/>
        </w:rPr>
        <w:t>severity</w:t>
      </w:r>
      <w:r>
        <w:rPr>
          <w:color w:val="24292E"/>
        </w:rPr>
        <w:t>: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'error'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Tipo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mensaje: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error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(rojo) </w:t>
      </w:r>
      <w:r>
        <w:rPr>
          <w:color w:val="005CC4"/>
        </w:rPr>
        <w:t>summary</w:t>
      </w:r>
      <w:r>
        <w:rPr>
          <w:color w:val="24292E"/>
        </w:rPr>
        <w:t xml:space="preserve">: </w:t>
      </w:r>
      <w:r>
        <w:rPr>
          <w:color w:val="032E61"/>
        </w:rPr>
        <w:t>'Error'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 Título del mensaje</w:t>
      </w:r>
    </w:p>
    <w:p w14:paraId="3657B2E1">
      <w:pPr>
        <w:pStyle w:val="7"/>
        <w:spacing w:before="15"/>
        <w:ind w:left="839"/>
      </w:pPr>
      <w:r>
        <w:rPr>
          <w:color w:val="005CC4"/>
        </w:rPr>
        <w:t>detail</w:t>
      </w:r>
      <w:r>
        <w:rPr>
          <w:color w:val="24292E"/>
        </w:rPr>
        <w:t>: errorMessage</w:t>
      </w:r>
      <w:r>
        <w:rPr>
          <w:color w:val="24292E"/>
          <w:spacing w:val="44"/>
          <w:w w:val="150"/>
        </w:rPr>
        <w:t xml:space="preserve"> </w:t>
      </w:r>
      <w:r>
        <w:rPr>
          <w:color w:val="6A737D"/>
        </w:rPr>
        <w:t xml:space="preserve">// Detalle del </w:t>
      </w:r>
      <w:r>
        <w:rPr>
          <w:color w:val="6A737D"/>
          <w:spacing w:val="-2"/>
        </w:rPr>
        <w:t>error</w:t>
      </w:r>
    </w:p>
    <w:p w14:paraId="49A21943">
      <w:pPr>
        <w:spacing w:before="68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00002F1A">
      <w:pPr>
        <w:spacing w:after="0"/>
        <w:jc w:val="left"/>
        <w:rPr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CD62C9C">
      <w:pPr>
        <w:pStyle w:val="7"/>
        <w:ind w:left="13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47435" cy="924560"/>
                <wp:effectExtent l="0" t="0" r="0" b="8890"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924560"/>
                          <a:chOff x="0" y="0"/>
                          <a:chExt cx="6147435" cy="92456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6"/>
                            <a:ext cx="614743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2456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902817"/>
                                </a:lnTo>
                                <a:lnTo>
                                  <a:pt x="6142050" y="906589"/>
                                </a:lnTo>
                                <a:lnTo>
                                  <a:pt x="6138443" y="910196"/>
                                </a:lnTo>
                                <a:lnTo>
                                  <a:pt x="6135802" y="912850"/>
                                </a:lnTo>
                                <a:lnTo>
                                  <a:pt x="6132030" y="914412"/>
                                </a:lnTo>
                                <a:lnTo>
                                  <a:pt x="21107" y="914412"/>
                                </a:lnTo>
                                <a:lnTo>
                                  <a:pt x="17335" y="912850"/>
                                </a:lnTo>
                                <a:lnTo>
                                  <a:pt x="14681" y="910209"/>
                                </a:lnTo>
                                <a:lnTo>
                                  <a:pt x="14211" y="909726"/>
                                </a:lnTo>
                                <a:lnTo>
                                  <a:pt x="11087" y="906589"/>
                                </a:lnTo>
                                <a:lnTo>
                                  <a:pt x="9512" y="9028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446"/>
                                </a:lnTo>
                                <a:lnTo>
                                  <a:pt x="2489" y="911466"/>
                                </a:lnTo>
                                <a:lnTo>
                                  <a:pt x="7480" y="916457"/>
                                </a:lnTo>
                                <a:lnTo>
                                  <a:pt x="12458" y="921448"/>
                                </a:lnTo>
                                <a:lnTo>
                                  <a:pt x="18478" y="923937"/>
                                </a:lnTo>
                                <a:lnTo>
                                  <a:pt x="6134659" y="923937"/>
                                </a:lnTo>
                                <a:lnTo>
                                  <a:pt x="6140678" y="921448"/>
                                </a:lnTo>
                                <a:lnTo>
                                  <a:pt x="6145174" y="916940"/>
                                </a:lnTo>
                                <a:lnTo>
                                  <a:pt x="6145657" y="916457"/>
                                </a:lnTo>
                                <a:lnTo>
                                  <a:pt x="6147041" y="915073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336202" y="200411"/>
                            <a:ext cx="276479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E63B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Retorna un Observable que emite un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error</w:t>
                              </w:r>
                            </w:p>
                            <w:p w14:paraId="62F644EC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throwError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(() =&gt;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new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(errorMessage));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23986" y="524261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DB87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11621" y="695711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2A5C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4" o:spid="_x0000_s1026" o:spt="203" style="height:72.8pt;width:484.05pt;" coordsize="6147435,924560" o:gfxdata="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Kum5o7WAAAABQEAAA8AAAAAAAAAAQAgAAAA&#10;IgAAAGRycy9kb3ducmV2LnhtbFBLAQIUABQAAAAIAIdO4kCCz1ovDgQAALwOAAAOAAAAAAAAAAEA&#10;IAAAACUBAABkcnMvZTJvRG9jLnhtbFBLBQYAAAAABgAGAFkBAAClBwAAAAA=&#10;">
                <o:lock v:ext="edit" aspectratio="f"/>
                <v:shape id="Graphic 245" o:spid="_x0000_s1026" o:spt="100" style="position:absolute;left:0;top:6;height:924560;width:6147435;" fillcolor="#F7F7F7" filled="t" stroked="f" coordsize="6147435,924560" o:gfxdata="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9XqZbsAAADc&#10;AAAADwAAAAAAAAABACAAAAAiAAAAZHJzL2Rvd25yZXYueG1sUEsBAhQAFAAAAAgAh07iQDMvBZ47&#10;AAAAOQAAABAAAAAAAAAAAQAgAAAACgEAAGRycy9zaGFwZXhtbC54bWxQSwUGAAAAAAYABgBbAQAA&#10;tAMAAAAA&#10;" path="m6147041,12l6143612,12,6143612,902817,6142050,906589,6138443,910196,6135802,912850,6132030,914412,21107,914412,17335,912850,14681,910209,14211,909726,11087,906589,9512,902817,9525,0,0,0,0,905446,2489,911466,7480,916457,12458,921448,18478,923937,6134659,923937,6140678,921448,6145174,916940,6145657,916457,6147041,915073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6" o:spid="_x0000_s1026" o:spt="202" type="#_x0000_t202" style="position:absolute;left:336202;top:200411;height:264160;width:2764790;" filled="f" stroked="f" coordsize="21600,21600" o:gfxdata="UEsDBAoAAAAAAIdO4kAAAAAAAAAAAAAAAAAEAAAAZHJzL1BLAwQUAAAACACHTuJACmqzM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qz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3E63B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Retorna un Observable que emite un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error</w:t>
                        </w:r>
                      </w:p>
                      <w:p w14:paraId="62F644EC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6F41C1"/>
                            <w:sz w:val="16"/>
                          </w:rPr>
                          <w:t>throwError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(() =&gt;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new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Error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(errorMessage));</w:t>
                        </w:r>
                      </w:p>
                    </w:txbxContent>
                  </v:textbox>
                </v:shape>
                <v:shape id="Textbox 247" o:spid="_x0000_s1026" o:spt="202" type="#_x0000_t202" style="position:absolute;left:223986;top:524261;height:102235;width:69215;" filled="f" stroked="f" coordsize="21600,21600" o:gfxdata="UEsDBAoAAAAAAIdO4kAAAAAAAAAAAAAAAAAEAAAAZHJzL1BLAwQUAAAACACHTuJAZSYWqr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mFq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CDB87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48" o:spid="_x0000_s1026" o:spt="202" type="#_x0000_t202" style="position:absolute;left:111621;top:695711;height:102235;width:69215;" filled="f" stroked="f" coordsize="21600,21600" o:gfxdata="UEsDBAoAAAAAAIdO4kAAAAAAAAAAAAAAAAAEAAAAZHJzL1BLAwQUAAAACACHTuJAFLmC2L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TB7TW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5gt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52A5C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FABFCB5">
      <w:pPr>
        <w:pStyle w:val="7"/>
        <w:spacing w:before="7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64135</wp:posOffset>
                </wp:positionV>
                <wp:extent cx="6147435" cy="19685"/>
                <wp:effectExtent l="0" t="0" r="0" b="0"/>
                <wp:wrapTopAndBottom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610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1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9" o:spid="_x0000_s1026" o:spt="203" style="position:absolute;left:0pt;margin-left:56.2pt;margin-top:5.05pt;height:1.55pt;width:484.05pt;mso-position-horizontal-relative:page;mso-wrap-distance-bottom:0pt;mso-wrap-distance-top:0pt;z-index:-251589632;mso-width-relative:page;mso-height-relative:page;" coordsize="6147435,19685" o:gfxdata="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F9SxtNgAAAAKAQAADwAAAAAAAAABACAAAAAiAAAAZHJzL2Rvd25yZXYueG1sUEsBAhQAFAAAAAgA&#10;h07iQPHJgPtCAwAAnwwAAA4AAAAAAAAAAQAgAAAAJwEAAGRycy9lMm9Eb2MueG1sUEsFBgAAAAAG&#10;AAYAWQEAANsGAAAAAA==&#10;">
                <o:lock v:ext="edit" aspectratio="f"/>
                <v:shape id="Graphic 250" o:spid="_x0000_s1026" o:spt="100" style="position:absolute;left:0;top:0;height:9525;width:6147435;" fillcolor="#999999" filled="t" stroked="f" coordsize="6147435,9525" o:gfxdata="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eD1e8AAAA&#10;3A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0;top:6102;height:13335;width:6147435;" fillcolor="#EDEDED" filled="t" stroked="f" coordsize="6147435,13335" o:gfxdata="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pYEL4A&#10;AADcAAAADwAAAAAAAAABACAAAAAiAAAAZHJzL2Rvd25yZXYueG1sUEsBAhQAFAAAAAgAh07iQDMv&#10;BZ47AAAAOQAAABAAAAAAAAAAAQAgAAAADQEAAGRycy9zaGFwZXhtbC54bWxQSwUGAAAAAAYABgBb&#10;AQAAtw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0;top:12;height:19050;width:9525;" fillcolor="#999999" filled="t" stroked="f" coordsize="9525,19050" o:gfxdata="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IO3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1496A87">
      <w:pPr>
        <w:pStyle w:val="3"/>
        <w:numPr>
          <w:ilvl w:val="0"/>
          <w:numId w:val="2"/>
        </w:numPr>
        <w:tabs>
          <w:tab w:val="left" w:pos="409"/>
        </w:tabs>
        <w:spacing w:before="251" w:after="0" w:line="240" w:lineRule="auto"/>
        <w:ind w:left="409" w:right="0" w:hanging="277"/>
        <w:jc w:val="left"/>
      </w:pPr>
      <w:r>
        <w:rPr>
          <w:color w:val="111111"/>
          <w:w w:val="105"/>
        </w:rPr>
        <w:t>Rutas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Navegación</w:t>
      </w:r>
    </w:p>
    <w:p w14:paraId="21E8B37A">
      <w:pPr>
        <w:pStyle w:val="4"/>
        <w:numPr>
          <w:ilvl w:val="1"/>
          <w:numId w:val="2"/>
        </w:numPr>
        <w:tabs>
          <w:tab w:val="left" w:pos="458"/>
        </w:tabs>
        <w:spacing w:before="214" w:after="0" w:line="240" w:lineRule="auto"/>
        <w:ind w:left="458" w:right="0" w:hanging="326"/>
        <w:jc w:val="left"/>
      </w:pPr>
      <w:r>
        <w:rPr>
          <w:color w:val="111111"/>
        </w:rPr>
        <w:t>Configuración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Rutas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Principales</w:t>
      </w:r>
    </w:p>
    <w:p w14:paraId="3175C31D">
      <w:pPr>
        <w:pStyle w:val="7"/>
        <w:spacing w:before="183"/>
        <w:rPr>
          <w:rFonts w:ascii="Segoe UI"/>
          <w:b/>
          <w:sz w:val="19"/>
        </w:rPr>
      </w:pPr>
    </w:p>
    <w:p w14:paraId="04D881E5">
      <w:pPr>
        <w:pStyle w:val="7"/>
        <w:spacing w:line="326" w:lineRule="auto"/>
        <w:ind w:left="308" w:right="2971"/>
      </w:pPr>
      <w: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-134620</wp:posOffset>
                </wp:positionV>
                <wp:extent cx="6147435" cy="7442835"/>
                <wp:effectExtent l="0" t="0" r="0" b="0"/>
                <wp:wrapNone/>
                <wp:docPr id="253" name="Graphic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35" cy="74428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7442834">
                              <a:moveTo>
                                <a:pt x="6147041" y="8864"/>
                              </a:moveTo>
                              <a:lnTo>
                                <a:pt x="6145657" y="7480"/>
                              </a:lnTo>
                              <a:lnTo>
                                <a:pt x="6145187" y="6997"/>
                              </a:lnTo>
                              <a:lnTo>
                                <a:pt x="6140678" y="2489"/>
                              </a:lnTo>
                              <a:lnTo>
                                <a:pt x="6134659" y="0"/>
                              </a:lnTo>
                              <a:lnTo>
                                <a:pt x="18478" y="0"/>
                              </a:lnTo>
                              <a:lnTo>
                                <a:pt x="12458" y="2489"/>
                              </a:lnTo>
                              <a:lnTo>
                                <a:pt x="7950" y="6997"/>
                              </a:lnTo>
                              <a:lnTo>
                                <a:pt x="2489" y="12458"/>
                              </a:lnTo>
                              <a:lnTo>
                                <a:pt x="0" y="18478"/>
                              </a:lnTo>
                              <a:lnTo>
                                <a:pt x="0" y="7442441"/>
                              </a:lnTo>
                              <a:lnTo>
                                <a:pt x="9525" y="7442441"/>
                              </a:lnTo>
                              <a:lnTo>
                                <a:pt x="9512" y="21107"/>
                              </a:lnTo>
                              <a:lnTo>
                                <a:pt x="11087" y="17335"/>
                              </a:lnTo>
                              <a:lnTo>
                                <a:pt x="14211" y="14211"/>
                              </a:lnTo>
                              <a:lnTo>
                                <a:pt x="14693" y="13728"/>
                              </a:lnTo>
                              <a:lnTo>
                                <a:pt x="17335" y="11087"/>
                              </a:lnTo>
                              <a:lnTo>
                                <a:pt x="21107" y="9525"/>
                              </a:lnTo>
                              <a:lnTo>
                                <a:pt x="6132030" y="9525"/>
                              </a:lnTo>
                              <a:lnTo>
                                <a:pt x="6135802" y="11087"/>
                              </a:lnTo>
                              <a:lnTo>
                                <a:pt x="6138443" y="13741"/>
                              </a:lnTo>
                              <a:lnTo>
                                <a:pt x="6142050" y="17348"/>
                              </a:lnTo>
                              <a:lnTo>
                                <a:pt x="6143612" y="21120"/>
                              </a:lnTo>
                              <a:lnTo>
                                <a:pt x="6143612" y="7442454"/>
                              </a:lnTo>
                              <a:lnTo>
                                <a:pt x="6147041" y="7442454"/>
                              </a:lnTo>
                              <a:lnTo>
                                <a:pt x="6147041" y="8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3" o:spid="_x0000_s1026" o:spt="100" style="position:absolute;left:0pt;margin-left:56.25pt;margin-top:-10.6pt;height:586.05pt;width:484.05pt;mso-position-horizontal-relative:page;z-index:-251624448;mso-width-relative:page;mso-height-relative:page;" fillcolor="#F7F7F7" filled="t" stroked="f" coordsize="6147435,7442834" o:gfxdata="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IPYO27aAAAADQEAAA8AAAAA&#10;AAAAAQAgAAAAIgAAAGRycy9kb3ducmV2LnhtbFBLAQIUABQAAAAIAIdO4kAO/Lj39gIAAJcIAAAO&#10;AAAAAAAAAAEAIAAAACkBAABkcnMvZTJvRG9jLnhtbFBLBQYAAAAABgAGAFkBAACRBgAAAAA=&#10;" path="m6147041,8864l6145657,7480,6145187,6997,6140678,2489,6134659,0,18478,0,12458,2489,7950,6997,2489,12458,0,18478,0,7442441,9525,7442441,9512,21107,11087,17335,14211,14211,14693,13728,17335,11087,21107,9525,6132030,9525,6135802,11087,6138443,13741,6142050,17348,6143612,21120,6143612,7442454,6147041,7442454,6147041,886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app.routes.ts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-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Configuración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rutas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principales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aplicación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 xml:space="preserve">Routes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</w:rPr>
        <w:t>'@angular/router'</w:t>
      </w:r>
      <w:r>
        <w:rPr>
          <w:color w:val="24292E"/>
        </w:rPr>
        <w:t>;</w:t>
      </w:r>
    </w:p>
    <w:p w14:paraId="79B25047">
      <w:pPr>
        <w:pStyle w:val="7"/>
        <w:spacing w:line="326" w:lineRule="auto"/>
        <w:ind w:left="308" w:right="4892"/>
      </w:pPr>
      <w:r>
        <w:rPr>
          <w:color w:val="D63A49"/>
        </w:rPr>
        <w:t>import</w:t>
      </w:r>
      <w:r>
        <w:rPr>
          <w:color w:val="D63A49"/>
          <w:spacing w:val="-3"/>
        </w:rPr>
        <w:t xml:space="preserve"> </w:t>
      </w:r>
      <w:r>
        <w:rPr>
          <w:color w:val="24292E"/>
        </w:rPr>
        <w:t>{</w:t>
      </w:r>
      <w:r>
        <w:rPr>
          <w:color w:val="24292E"/>
          <w:spacing w:val="-3"/>
        </w:rPr>
        <w:t xml:space="preserve"> </w:t>
      </w:r>
      <w:r>
        <w:rPr>
          <w:color w:val="6F41C1"/>
        </w:rPr>
        <w:t>AuthGuard</w:t>
      </w:r>
      <w:r>
        <w:rPr>
          <w:color w:val="6F41C1"/>
          <w:spacing w:val="-3"/>
        </w:rPr>
        <w:t xml:space="preserve"> </w:t>
      </w:r>
      <w:r>
        <w:rPr>
          <w:color w:val="24292E"/>
        </w:rPr>
        <w:t>}</w:t>
      </w:r>
      <w:r>
        <w:rPr>
          <w:color w:val="24292E"/>
          <w:spacing w:val="-3"/>
        </w:rPr>
        <w:t xml:space="preserve"> </w:t>
      </w:r>
      <w:r>
        <w:rPr>
          <w:color w:val="D63A49"/>
        </w:rPr>
        <w:t>from</w:t>
      </w:r>
      <w:r>
        <w:rPr>
          <w:color w:val="D63A49"/>
          <w:spacing w:val="-3"/>
        </w:rPr>
        <w:t xml:space="preserve"> </w:t>
      </w:r>
      <w:r>
        <w:rPr>
          <w:color w:val="032E61"/>
        </w:rPr>
        <w:t>'@core/guards/auth.guard'</w:t>
      </w:r>
      <w:r>
        <w:rPr>
          <w:color w:val="24292E"/>
        </w:rPr>
        <w:t xml:space="preserve">; </w:t>
      </w:r>
      <w:r>
        <w:rPr>
          <w:color w:val="D63A49"/>
        </w:rPr>
        <w:t xml:space="preserve">import </w:t>
      </w:r>
      <w:r>
        <w:rPr>
          <w:color w:val="24292E"/>
        </w:rPr>
        <w:t xml:space="preserve">{ </w:t>
      </w:r>
      <w:r>
        <w:rPr>
          <w:color w:val="6F41C1"/>
        </w:rPr>
        <w:t xml:space="preserve">RoleGuard </w:t>
      </w:r>
      <w:r>
        <w:rPr>
          <w:color w:val="24292E"/>
        </w:rPr>
        <w:t xml:space="preserve">} </w:t>
      </w:r>
      <w:r>
        <w:rPr>
          <w:color w:val="D63A49"/>
        </w:rPr>
        <w:t xml:space="preserve">from </w:t>
      </w:r>
      <w:r>
        <w:rPr>
          <w:color w:val="032E61"/>
          <w:spacing w:val="-2"/>
        </w:rPr>
        <w:t>'@core/guards/role.guard'</w:t>
      </w:r>
      <w:r>
        <w:rPr>
          <w:color w:val="24292E"/>
          <w:spacing w:val="-2"/>
        </w:rPr>
        <w:t>;</w:t>
      </w:r>
    </w:p>
    <w:p w14:paraId="30418697">
      <w:pPr>
        <w:pStyle w:val="7"/>
        <w:spacing w:before="68"/>
      </w:pPr>
    </w:p>
    <w:p w14:paraId="155AB837">
      <w:pPr>
        <w:pStyle w:val="7"/>
        <w:spacing w:line="326" w:lineRule="auto"/>
        <w:ind w:left="308" w:right="4892"/>
      </w:pP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Array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configuración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rutas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aplicación </w:t>
      </w:r>
      <w:r>
        <w:rPr>
          <w:color w:val="D63A49"/>
        </w:rPr>
        <w:t xml:space="preserve">export const </w:t>
      </w:r>
      <w:r>
        <w:rPr>
          <w:color w:val="005CC4"/>
        </w:rPr>
        <w:t>routes</w:t>
      </w:r>
      <w:r>
        <w:rPr>
          <w:color w:val="24292E"/>
        </w:rPr>
        <w:t xml:space="preserve">: </w:t>
      </w:r>
      <w:r>
        <w:rPr>
          <w:color w:val="6F41C1"/>
        </w:rPr>
        <w:t xml:space="preserve">Routes </w:t>
      </w:r>
      <w:r>
        <w:rPr>
          <w:color w:val="24292E"/>
        </w:rPr>
        <w:t>= [</w:t>
      </w:r>
    </w:p>
    <w:p w14:paraId="7B1F9008">
      <w:pPr>
        <w:spacing w:before="1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460E07AE">
      <w:pPr>
        <w:pStyle w:val="7"/>
        <w:spacing w:before="82" w:line="326" w:lineRule="auto"/>
        <w:ind w:left="662" w:right="4151"/>
      </w:pPr>
      <w:r>
        <w:rPr>
          <w:color w:val="005CC4"/>
        </w:rPr>
        <w:t>path</w:t>
      </w:r>
      <w:r>
        <w:rPr>
          <w:color w:val="24292E"/>
        </w:rPr>
        <w:t xml:space="preserve">: </w:t>
      </w:r>
      <w:r>
        <w:rPr>
          <w:color w:val="032E61"/>
        </w:rPr>
        <w:t>''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 Ruta raíz (</w:t>
      </w:r>
      <w:r>
        <w:fldChar w:fldCharType="begin"/>
      </w:r>
      <w:r>
        <w:instrText xml:space="preserve"> HYPERLINK "http://localhost:4200/)" \h </w:instrText>
      </w:r>
      <w:r>
        <w:fldChar w:fldCharType="separate"/>
      </w:r>
      <w:r>
        <w:rPr>
          <w:color w:val="6A737D"/>
        </w:rPr>
        <w:t>http://localhost:4200/)</w:t>
      </w:r>
      <w:r>
        <w:rPr>
          <w:color w:val="6A737D"/>
        </w:rPr>
        <w:fldChar w:fldCharType="end"/>
      </w:r>
      <w:r>
        <w:rPr>
          <w:color w:val="6A737D"/>
        </w:rPr>
        <w:t xml:space="preserve"> </w:t>
      </w:r>
      <w:r>
        <w:rPr>
          <w:color w:val="005CC4"/>
        </w:rPr>
        <w:t>redirectTo</w:t>
      </w:r>
      <w:r>
        <w:rPr>
          <w:color w:val="24292E"/>
        </w:rPr>
        <w:t>: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'inicio'</w:t>
      </w:r>
      <w:r>
        <w:rPr>
          <w:color w:val="24292E"/>
        </w:rPr>
        <w:t>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Redirige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página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inicio</w:t>
      </w:r>
    </w:p>
    <w:p w14:paraId="30DE52C5">
      <w:pPr>
        <w:pStyle w:val="7"/>
        <w:spacing w:before="1"/>
        <w:ind w:left="662"/>
      </w:pPr>
      <w:r>
        <w:rPr>
          <w:color w:val="005CC4"/>
        </w:rPr>
        <w:t>pathMatch</w:t>
      </w:r>
      <w:r>
        <w:rPr>
          <w:color w:val="24292E"/>
        </w:rPr>
        <w:t xml:space="preserve">: </w:t>
      </w:r>
      <w:r>
        <w:rPr>
          <w:color w:val="032E61"/>
        </w:rPr>
        <w:t>'full'</w:t>
      </w:r>
      <w:r>
        <w:rPr>
          <w:color w:val="032E61"/>
          <w:spacing w:val="44"/>
          <w:w w:val="150"/>
        </w:rPr>
        <w:t xml:space="preserve"> </w:t>
      </w:r>
      <w:r>
        <w:rPr>
          <w:color w:val="6A737D"/>
        </w:rPr>
        <w:t xml:space="preserve">// Coincide solo si la ruta es exactamente </w:t>
      </w:r>
      <w:r>
        <w:rPr>
          <w:color w:val="6A737D"/>
          <w:spacing w:val="-5"/>
        </w:rPr>
        <w:t>''</w:t>
      </w:r>
    </w:p>
    <w:p w14:paraId="38E03279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16C54A0C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0771ED52">
      <w:pPr>
        <w:pStyle w:val="7"/>
        <w:spacing w:before="68"/>
        <w:ind w:left="662"/>
      </w:pPr>
      <w:r>
        <w:rPr>
          <w:color w:val="005CC4"/>
        </w:rPr>
        <w:t>path</w:t>
      </w:r>
      <w:r>
        <w:rPr>
          <w:color w:val="24292E"/>
        </w:rPr>
        <w:t xml:space="preserve">: </w:t>
      </w:r>
      <w:r>
        <w:rPr>
          <w:color w:val="032E61"/>
        </w:rPr>
        <w:t>'inicio'</w:t>
      </w:r>
      <w:r>
        <w:rPr>
          <w:color w:val="24292E"/>
        </w:rPr>
        <w:t>,</w:t>
      </w:r>
      <w:r>
        <w:rPr>
          <w:color w:val="24292E"/>
          <w:spacing w:val="43"/>
          <w:w w:val="150"/>
        </w:rPr>
        <w:t xml:space="preserve"> </w:t>
      </w:r>
      <w:r>
        <w:rPr>
          <w:color w:val="6A737D"/>
        </w:rPr>
        <w:t xml:space="preserve">// Ruta pública de página de </w:t>
      </w:r>
      <w:r>
        <w:rPr>
          <w:color w:val="6A737D"/>
          <w:spacing w:val="-2"/>
        </w:rPr>
        <w:t>inicio</w:t>
      </w:r>
    </w:p>
    <w:p w14:paraId="634F0459">
      <w:pPr>
        <w:pStyle w:val="7"/>
        <w:spacing w:before="68" w:line="345" w:lineRule="auto"/>
        <w:ind w:left="662" w:right="2445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Lazy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loading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componente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-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carga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solo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cuando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accede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ruta </w:t>
      </w:r>
      <w:r>
        <w:rPr>
          <w:color w:val="005CC4"/>
        </w:rPr>
        <w:t>loadComponent</w:t>
      </w:r>
      <w:r>
        <w:rPr>
          <w:color w:val="24292E"/>
        </w:rPr>
        <w:t>: () =&gt;</w:t>
      </w:r>
    </w:p>
    <w:p w14:paraId="6F709D5D">
      <w:pPr>
        <w:pStyle w:val="7"/>
        <w:spacing w:line="173" w:lineRule="exact"/>
        <w:ind w:left="839"/>
      </w:pPr>
      <w:r>
        <w:rPr>
          <w:color w:val="D63A49"/>
        </w:rPr>
        <w:t>import</w:t>
      </w:r>
      <w:r>
        <w:rPr>
          <w:color w:val="24292E"/>
        </w:rPr>
        <w:t>(</w:t>
      </w:r>
      <w:r>
        <w:rPr>
          <w:color w:val="032E61"/>
        </w:rPr>
        <w:t>'./features/auth/pages/pagina-</w:t>
      </w:r>
      <w:r>
        <w:rPr>
          <w:color w:val="032E61"/>
          <w:spacing w:val="-2"/>
        </w:rPr>
        <w:t>Inicio/inicio/inicio.component'</w:t>
      </w:r>
      <w:r>
        <w:rPr>
          <w:color w:val="24292E"/>
          <w:spacing w:val="-2"/>
        </w:rPr>
        <w:t>)</w:t>
      </w:r>
    </w:p>
    <w:p w14:paraId="3EEB3F3C">
      <w:pPr>
        <w:pStyle w:val="7"/>
        <w:spacing w:before="67"/>
        <w:ind w:left="1016"/>
      </w:pPr>
      <w:r>
        <w:rPr>
          <w:color w:val="24292E"/>
        </w:rPr>
        <w:t>.</w:t>
      </w:r>
      <w:r>
        <w:rPr>
          <w:color w:val="6F41C1"/>
        </w:rPr>
        <w:t>then</w:t>
      </w:r>
      <w:r>
        <w:rPr>
          <w:color w:val="24292E"/>
        </w:rPr>
        <w:t xml:space="preserve">(m =&gt; </w:t>
      </w:r>
      <w:r>
        <w:rPr>
          <w:color w:val="24292E"/>
          <w:spacing w:val="-2"/>
        </w:rPr>
        <w:t>m.InicioComponent)</w:t>
      </w:r>
    </w:p>
    <w:p w14:paraId="3BB4B76C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6C9C097F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36E58DDF">
      <w:pPr>
        <w:pStyle w:val="7"/>
        <w:spacing w:before="68" w:line="326" w:lineRule="auto"/>
        <w:ind w:left="662" w:right="5181"/>
      </w:pPr>
      <w:r>
        <w:rPr>
          <w:color w:val="005CC4"/>
        </w:rPr>
        <w:t>path</w:t>
      </w:r>
      <w:r>
        <w:rPr>
          <w:color w:val="24292E"/>
        </w:rPr>
        <w:t>:</w:t>
      </w:r>
      <w:r>
        <w:rPr>
          <w:color w:val="24292E"/>
          <w:spacing w:val="-3"/>
        </w:rPr>
        <w:t xml:space="preserve"> </w:t>
      </w:r>
      <w:r>
        <w:rPr>
          <w:color w:val="032E61"/>
        </w:rPr>
        <w:t>'login'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Ruta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inicio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3"/>
        </w:rPr>
        <w:t xml:space="preserve"> </w:t>
      </w:r>
      <w:r>
        <w:rPr>
          <w:color w:val="6A737D"/>
        </w:rPr>
        <w:t xml:space="preserve">sesión </w:t>
      </w:r>
      <w:r>
        <w:rPr>
          <w:color w:val="005CC4"/>
        </w:rPr>
        <w:t>loadComponent</w:t>
      </w:r>
      <w:r>
        <w:rPr>
          <w:color w:val="24292E"/>
        </w:rPr>
        <w:t>: () =&gt;</w:t>
      </w:r>
    </w:p>
    <w:p w14:paraId="27BA4B37">
      <w:pPr>
        <w:pStyle w:val="7"/>
        <w:spacing w:before="16"/>
        <w:ind w:left="839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'./features/auth/pages/login/login.component'</w:t>
      </w:r>
      <w:r>
        <w:rPr>
          <w:color w:val="24292E"/>
          <w:spacing w:val="-2"/>
        </w:rPr>
        <w:t>)</w:t>
      </w:r>
    </w:p>
    <w:p w14:paraId="785336FF">
      <w:pPr>
        <w:pStyle w:val="7"/>
        <w:spacing w:before="67"/>
        <w:ind w:left="1016"/>
      </w:pPr>
      <w:r>
        <w:rPr>
          <w:color w:val="24292E"/>
        </w:rPr>
        <w:t>.</w:t>
      </w:r>
      <w:r>
        <w:rPr>
          <w:color w:val="6F41C1"/>
        </w:rPr>
        <w:t>then</w:t>
      </w:r>
      <w:r>
        <w:rPr>
          <w:color w:val="24292E"/>
        </w:rPr>
        <w:t xml:space="preserve">(m =&gt; </w:t>
      </w:r>
      <w:r>
        <w:rPr>
          <w:color w:val="24292E"/>
          <w:spacing w:val="-2"/>
        </w:rPr>
        <w:t>m.LoginComponent)</w:t>
      </w:r>
    </w:p>
    <w:p w14:paraId="5557FE62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4E9851A4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1BB81929">
      <w:pPr>
        <w:pStyle w:val="7"/>
        <w:spacing w:before="67" w:line="326" w:lineRule="auto"/>
        <w:ind w:left="662" w:right="4115"/>
      </w:pPr>
      <w:r>
        <w:rPr>
          <w:color w:val="005CC4"/>
        </w:rPr>
        <w:t>path</w:t>
      </w:r>
      <w:r>
        <w:rPr>
          <w:color w:val="24292E"/>
        </w:rPr>
        <w:t>: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'register'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Ruta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registro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usuarios </w:t>
      </w:r>
      <w:r>
        <w:rPr>
          <w:color w:val="005CC4"/>
        </w:rPr>
        <w:t>loadComponent</w:t>
      </w:r>
      <w:r>
        <w:rPr>
          <w:color w:val="24292E"/>
        </w:rPr>
        <w:t>: () =&gt;</w:t>
      </w:r>
    </w:p>
    <w:p w14:paraId="403E7EED">
      <w:pPr>
        <w:pStyle w:val="7"/>
        <w:spacing w:before="1"/>
        <w:ind w:left="839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'./features/auth/pages/register/register.component'</w:t>
      </w:r>
      <w:r>
        <w:rPr>
          <w:color w:val="24292E"/>
          <w:spacing w:val="-2"/>
        </w:rPr>
        <w:t>)</w:t>
      </w:r>
    </w:p>
    <w:p w14:paraId="73229A6B">
      <w:pPr>
        <w:pStyle w:val="7"/>
        <w:spacing w:before="82"/>
        <w:ind w:left="1016"/>
      </w:pPr>
      <w:r>
        <w:rPr>
          <w:color w:val="24292E"/>
        </w:rPr>
        <w:t>.</w:t>
      </w:r>
      <w:r>
        <w:rPr>
          <w:color w:val="6F41C1"/>
        </w:rPr>
        <w:t>then</w:t>
      </w:r>
      <w:r>
        <w:rPr>
          <w:color w:val="24292E"/>
        </w:rPr>
        <w:t xml:space="preserve">(m =&gt; </w:t>
      </w:r>
      <w:r>
        <w:rPr>
          <w:color w:val="24292E"/>
          <w:spacing w:val="-2"/>
        </w:rPr>
        <w:t>m.RegisterComponent)</w:t>
      </w:r>
    </w:p>
    <w:p w14:paraId="7113879E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5DB36CEE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1D6038E4">
      <w:pPr>
        <w:pStyle w:val="7"/>
        <w:spacing w:before="67"/>
        <w:ind w:left="662"/>
      </w:pPr>
      <w:r>
        <w:rPr>
          <w:color w:val="005CC4"/>
        </w:rPr>
        <w:t>path</w:t>
      </w:r>
      <w:r>
        <w:rPr>
          <w:color w:val="24292E"/>
        </w:rPr>
        <w:t xml:space="preserve">: </w:t>
      </w:r>
      <w:r>
        <w:rPr>
          <w:color w:val="032E61"/>
        </w:rPr>
        <w:t>'identificacion'</w:t>
      </w:r>
      <w:r>
        <w:rPr>
          <w:color w:val="24292E"/>
        </w:rPr>
        <w:t>,</w:t>
      </w:r>
      <w:r>
        <w:rPr>
          <w:color w:val="24292E"/>
          <w:spacing w:val="43"/>
          <w:w w:val="150"/>
        </w:rPr>
        <w:t xml:space="preserve"> </w:t>
      </w:r>
      <w:r>
        <w:rPr>
          <w:color w:val="6A737D"/>
        </w:rPr>
        <w:t xml:space="preserve">// Ruta para </w:t>
      </w:r>
      <w:r>
        <w:rPr>
          <w:color w:val="6A737D"/>
          <w:spacing w:val="-2"/>
        </w:rPr>
        <w:t>identificación</w:t>
      </w:r>
    </w:p>
    <w:p w14:paraId="23926C67">
      <w:pPr>
        <w:pStyle w:val="7"/>
        <w:spacing w:before="68" w:line="326" w:lineRule="auto"/>
        <w:ind w:left="662" w:right="2971"/>
      </w:pP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loadChildren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carga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un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conjunto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rutas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hijo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forma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lazy </w:t>
      </w:r>
      <w:r>
        <w:rPr>
          <w:color w:val="005CC4"/>
        </w:rPr>
        <w:t>loadChildren</w:t>
      </w:r>
      <w:r>
        <w:rPr>
          <w:color w:val="24292E"/>
        </w:rPr>
        <w:t>: () =&gt;</w:t>
      </w:r>
    </w:p>
    <w:p w14:paraId="3A772404">
      <w:pPr>
        <w:pStyle w:val="7"/>
        <w:ind w:left="839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'./features/auth/pages/identificacion/identificacion.routes'</w:t>
      </w:r>
      <w:r>
        <w:rPr>
          <w:color w:val="24292E"/>
          <w:spacing w:val="-2"/>
        </w:rPr>
        <w:t>)</w:t>
      </w:r>
    </w:p>
    <w:p w14:paraId="19466137">
      <w:pPr>
        <w:spacing w:before="83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0E5E166E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371F60C7">
      <w:pPr>
        <w:pStyle w:val="7"/>
        <w:spacing w:before="67"/>
        <w:ind w:left="662"/>
      </w:pPr>
      <w:r>
        <w:rPr>
          <w:color w:val="005CC4"/>
        </w:rPr>
        <w:t>path</w:t>
      </w:r>
      <w:r>
        <w:rPr>
          <w:color w:val="24292E"/>
        </w:rPr>
        <w:t xml:space="preserve">: </w:t>
      </w:r>
      <w:r>
        <w:rPr>
          <w:color w:val="032E61"/>
        </w:rPr>
        <w:t>'dashboard'</w:t>
      </w:r>
      <w:r>
        <w:rPr>
          <w:color w:val="24292E"/>
        </w:rPr>
        <w:t>,</w:t>
      </w:r>
      <w:r>
        <w:rPr>
          <w:color w:val="24292E"/>
          <w:spacing w:val="43"/>
          <w:w w:val="150"/>
        </w:rPr>
        <w:t xml:space="preserve"> </w:t>
      </w:r>
      <w:r>
        <w:rPr>
          <w:color w:val="6A737D"/>
        </w:rPr>
        <w:t xml:space="preserve">// Ruta principal del dashboard </w:t>
      </w:r>
      <w:r>
        <w:rPr>
          <w:color w:val="6A737D"/>
          <w:spacing w:val="-2"/>
        </w:rPr>
        <w:t>(protegida)</w:t>
      </w:r>
    </w:p>
    <w:p w14:paraId="6EA913AF">
      <w:pPr>
        <w:pStyle w:val="7"/>
        <w:spacing w:before="68" w:line="326" w:lineRule="auto"/>
        <w:ind w:left="662" w:right="1129"/>
      </w:pPr>
      <w:r>
        <w:rPr>
          <w:color w:val="005CC4"/>
        </w:rPr>
        <w:t>canActivate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[</w:t>
      </w:r>
      <w:r>
        <w:rPr>
          <w:color w:val="6F41C1"/>
        </w:rPr>
        <w:t>AuthGuard</w:t>
      </w:r>
      <w:r>
        <w:rPr>
          <w:color w:val="24292E"/>
        </w:rPr>
        <w:t>],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Guard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que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verifica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si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usuario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está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autenticado </w:t>
      </w:r>
      <w:r>
        <w:rPr>
          <w:color w:val="005CC4"/>
        </w:rPr>
        <w:t>loadComponent</w:t>
      </w:r>
      <w:r>
        <w:rPr>
          <w:color w:val="24292E"/>
        </w:rPr>
        <w:t>: () =&gt;</w:t>
      </w:r>
    </w:p>
    <w:p w14:paraId="670FBAAC">
      <w:pPr>
        <w:pStyle w:val="7"/>
        <w:ind w:left="839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'./layout/app.layout.component'</w:t>
      </w:r>
      <w:r>
        <w:rPr>
          <w:color w:val="24292E"/>
          <w:spacing w:val="-2"/>
        </w:rPr>
        <w:t>)</w:t>
      </w:r>
    </w:p>
    <w:p w14:paraId="03FF2F55">
      <w:pPr>
        <w:pStyle w:val="7"/>
        <w:spacing w:before="68"/>
        <w:ind w:left="1016"/>
      </w:pPr>
      <w:r>
        <w:rPr>
          <w:color w:val="24292E"/>
        </w:rPr>
        <w:t>.</w:t>
      </w:r>
      <w:r>
        <w:rPr>
          <w:color w:val="6F41C1"/>
        </w:rPr>
        <w:t>then</w:t>
      </w:r>
      <w:r>
        <w:rPr>
          <w:color w:val="24292E"/>
        </w:rPr>
        <w:t xml:space="preserve">(m =&gt; </w:t>
      </w:r>
      <w:r>
        <w:rPr>
          <w:color w:val="24292E"/>
          <w:spacing w:val="-2"/>
        </w:rPr>
        <w:t>m.AppLayoutComponent),</w:t>
      </w:r>
    </w:p>
    <w:p w14:paraId="17C170AA">
      <w:pPr>
        <w:pStyle w:val="7"/>
        <w:spacing w:before="83"/>
        <w:ind w:left="662"/>
      </w:pPr>
      <w:r>
        <w:rPr>
          <w:color w:val="005CC4"/>
        </w:rPr>
        <w:t>children</w:t>
      </w:r>
      <w:r>
        <w:rPr>
          <w:color w:val="24292E"/>
        </w:rPr>
        <w:t>: [</w:t>
      </w:r>
      <w:r>
        <w:rPr>
          <w:color w:val="24292E"/>
          <w:spacing w:val="44"/>
          <w:w w:val="150"/>
        </w:rPr>
        <w:t xml:space="preserve"> </w:t>
      </w:r>
      <w:r>
        <w:rPr>
          <w:color w:val="6A737D"/>
        </w:rPr>
        <w:t xml:space="preserve">// Rutas hijas dentro del </w:t>
      </w:r>
      <w:r>
        <w:rPr>
          <w:color w:val="6A737D"/>
          <w:spacing w:val="-2"/>
        </w:rPr>
        <w:t>dashboard</w:t>
      </w:r>
    </w:p>
    <w:p w14:paraId="366C1195">
      <w:pPr>
        <w:pStyle w:val="7"/>
        <w:spacing w:after="0"/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7465C097">
      <w:pPr>
        <w:spacing w:before="59"/>
        <w:ind w:left="83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16510</wp:posOffset>
                </wp:positionV>
                <wp:extent cx="6147435" cy="6972935"/>
                <wp:effectExtent l="0" t="0" r="0" b="0"/>
                <wp:wrapNone/>
                <wp:docPr id="254" name="Graphic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35" cy="6972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6972934">
                              <a:moveTo>
                                <a:pt x="6147041" y="12"/>
                              </a:moveTo>
                              <a:lnTo>
                                <a:pt x="6143612" y="12"/>
                              </a:lnTo>
                              <a:lnTo>
                                <a:pt x="6143612" y="6951192"/>
                              </a:lnTo>
                              <a:lnTo>
                                <a:pt x="6142050" y="6954977"/>
                              </a:lnTo>
                              <a:lnTo>
                                <a:pt x="6138926" y="6958101"/>
                              </a:lnTo>
                              <a:lnTo>
                                <a:pt x="6138443" y="6958571"/>
                              </a:lnTo>
                              <a:lnTo>
                                <a:pt x="6135802" y="6961225"/>
                              </a:lnTo>
                              <a:lnTo>
                                <a:pt x="6132030" y="6962788"/>
                              </a:lnTo>
                              <a:lnTo>
                                <a:pt x="21107" y="6962788"/>
                              </a:lnTo>
                              <a:lnTo>
                                <a:pt x="17335" y="6961225"/>
                              </a:lnTo>
                              <a:lnTo>
                                <a:pt x="14681" y="6958584"/>
                              </a:lnTo>
                              <a:lnTo>
                                <a:pt x="14211" y="6958101"/>
                              </a:lnTo>
                              <a:lnTo>
                                <a:pt x="11087" y="6954964"/>
                              </a:lnTo>
                              <a:lnTo>
                                <a:pt x="9512" y="6951192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6953821"/>
                              </a:lnTo>
                              <a:lnTo>
                                <a:pt x="2489" y="6959841"/>
                              </a:lnTo>
                              <a:lnTo>
                                <a:pt x="7480" y="6964832"/>
                              </a:lnTo>
                              <a:lnTo>
                                <a:pt x="12458" y="6969823"/>
                              </a:lnTo>
                              <a:lnTo>
                                <a:pt x="18478" y="6972313"/>
                              </a:lnTo>
                              <a:lnTo>
                                <a:pt x="6134659" y="6972313"/>
                              </a:lnTo>
                              <a:lnTo>
                                <a:pt x="6140678" y="6969823"/>
                              </a:lnTo>
                              <a:lnTo>
                                <a:pt x="6145174" y="6965315"/>
                              </a:lnTo>
                              <a:lnTo>
                                <a:pt x="6145657" y="6964832"/>
                              </a:lnTo>
                              <a:lnTo>
                                <a:pt x="6147041" y="6963448"/>
                              </a:lnTo>
                              <a:lnTo>
                                <a:pt x="614704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4" o:spid="_x0000_s1026" o:spt="100" style="position:absolute;left:0pt;margin-left:56.25pt;margin-top:1.3pt;height:549.05pt;width:484.05pt;mso-position-horizontal-relative:page;z-index:-251623424;mso-width-relative:page;mso-height-relative:page;" fillcolor="#F7F7F7" filled="t" stroked="f" coordsize="6147435,6972934" o:gfxdata="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gzVGeNoAAAALAQAADwAAAAAAAAABACAAAAAiAAAAZHJzL2Rv&#10;d25yZXYueG1sUEsBAhQAFAAAAAgAh07iQBVoDKkcAwAA6QgAAA4AAAAAAAAAAQAgAAAAKQEAAGRy&#10;cy9lMm9Eb2MueG1sUEsFBgAAAAAGAAYAWQEAALcGAAAAAA==&#10;" path="m6147041,12l6143612,12,6143612,6951192,6142050,6954977,6138926,6958101,6138443,6958571,6135802,6961225,6132030,6962788,21107,6962788,17335,6961225,14681,6958584,14211,6958101,11087,6954964,9512,6951192,9525,0,0,0,0,6953821,2489,6959841,7480,6964832,12458,6969823,18478,6972313,6134659,6972313,6140678,6969823,6145174,6965315,6145657,6964832,6147041,6963448,6147041,1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4292E"/>
          <w:spacing w:val="-10"/>
          <w:sz w:val="16"/>
        </w:rPr>
        <w:t>{</w:t>
      </w:r>
    </w:p>
    <w:p w14:paraId="2FF29CFD">
      <w:pPr>
        <w:pStyle w:val="7"/>
        <w:spacing w:before="68" w:line="326" w:lineRule="auto"/>
        <w:ind w:left="1016" w:right="4115"/>
      </w:pPr>
      <w:r>
        <w:rPr>
          <w:color w:val="005CC4"/>
        </w:rPr>
        <w:t>path</w:t>
      </w:r>
      <w:r>
        <w:rPr>
          <w:color w:val="24292E"/>
        </w:rPr>
        <w:t>: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'multas'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Módulo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gestión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multas </w:t>
      </w:r>
      <w:r>
        <w:rPr>
          <w:color w:val="005CC4"/>
        </w:rPr>
        <w:t>loadChildren</w:t>
      </w:r>
      <w:r>
        <w:rPr>
          <w:color w:val="24292E"/>
        </w:rPr>
        <w:t>: () =&gt;</w:t>
      </w:r>
    </w:p>
    <w:p w14:paraId="6981D0CF">
      <w:pPr>
        <w:pStyle w:val="7"/>
        <w:ind w:left="1193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'./features/multas/multas.routes'</w:t>
      </w:r>
      <w:r>
        <w:rPr>
          <w:color w:val="24292E"/>
          <w:spacing w:val="-2"/>
        </w:rPr>
        <w:t>)</w:t>
      </w:r>
    </w:p>
    <w:p w14:paraId="3BD66C7F">
      <w:pPr>
        <w:spacing w:before="83"/>
        <w:ind w:left="839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0F97FA6B">
      <w:pPr>
        <w:spacing w:before="68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71F3053C">
      <w:pPr>
        <w:pStyle w:val="7"/>
        <w:spacing w:before="67" w:line="326" w:lineRule="auto"/>
        <w:ind w:left="1016" w:right="4115"/>
      </w:pPr>
      <w:r>
        <w:rPr>
          <w:color w:val="005CC4"/>
        </w:rPr>
        <w:t>path</w:t>
      </w:r>
      <w:r>
        <w:rPr>
          <w:color w:val="24292E"/>
        </w:rPr>
        <w:t>: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'acuerdos'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Módulo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acuerdos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pago </w:t>
      </w:r>
      <w:r>
        <w:rPr>
          <w:color w:val="005CC4"/>
        </w:rPr>
        <w:t>loadChildren</w:t>
      </w:r>
      <w:r>
        <w:rPr>
          <w:color w:val="24292E"/>
        </w:rPr>
        <w:t>: () =&gt;</w:t>
      </w:r>
    </w:p>
    <w:p w14:paraId="6849845B">
      <w:pPr>
        <w:pStyle w:val="7"/>
        <w:spacing w:before="1"/>
        <w:ind w:left="1193"/>
      </w:pPr>
      <w:r>
        <w:rPr>
          <w:color w:val="D63A49"/>
        </w:rPr>
        <w:t>import</w:t>
      </w:r>
      <w:r>
        <w:rPr>
          <w:color w:val="24292E"/>
        </w:rPr>
        <w:t>(</w:t>
      </w:r>
      <w:r>
        <w:rPr>
          <w:color w:val="032E61"/>
        </w:rPr>
        <w:t>'./features/multas/acuerdos-pago/acuerdo-</w:t>
      </w:r>
      <w:r>
        <w:rPr>
          <w:color w:val="032E61"/>
          <w:spacing w:val="-2"/>
        </w:rPr>
        <w:t>pago.routes'</w:t>
      </w:r>
      <w:r>
        <w:rPr>
          <w:color w:val="24292E"/>
          <w:spacing w:val="-2"/>
        </w:rPr>
        <w:t>)</w:t>
      </w:r>
    </w:p>
    <w:p w14:paraId="6A66410E">
      <w:pPr>
        <w:spacing w:before="67"/>
        <w:ind w:left="839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0DD93E18">
      <w:pPr>
        <w:spacing w:before="68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59EBCC6E">
      <w:pPr>
        <w:pStyle w:val="7"/>
        <w:spacing w:before="83" w:line="326" w:lineRule="auto"/>
        <w:ind w:left="1016" w:right="2971"/>
      </w:pPr>
      <w:r>
        <w:rPr>
          <w:color w:val="005CC4"/>
        </w:rPr>
        <w:t>path</w:t>
      </w:r>
      <w:r>
        <w:rPr>
          <w:color w:val="24292E"/>
        </w:rPr>
        <w:t xml:space="preserve">: </w:t>
      </w:r>
      <w:r>
        <w:rPr>
          <w:color w:val="032E61"/>
        </w:rPr>
        <w:t>'admin'</w:t>
      </w:r>
      <w:r>
        <w:rPr>
          <w:color w:val="24292E"/>
        </w:rPr>
        <w:t>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 xml:space="preserve">// Módulo de administración (solo para ADMIN) </w:t>
      </w:r>
      <w:r>
        <w:rPr>
          <w:color w:val="005CC4"/>
        </w:rPr>
        <w:t>canActivate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[</w:t>
      </w:r>
      <w:r>
        <w:rPr>
          <w:color w:val="6F41C1"/>
        </w:rPr>
        <w:t>RoleGuard</w:t>
      </w:r>
      <w:r>
        <w:rPr>
          <w:color w:val="24292E"/>
        </w:rPr>
        <w:t>],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Guard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que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verifica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roles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usuario </w:t>
      </w:r>
      <w:r>
        <w:rPr>
          <w:color w:val="005CC4"/>
        </w:rPr>
        <w:t>data</w:t>
      </w:r>
      <w:r>
        <w:rPr>
          <w:color w:val="24292E"/>
        </w:rPr>
        <w:t xml:space="preserve">: { </w:t>
      </w:r>
      <w:r>
        <w:rPr>
          <w:color w:val="005CC4"/>
        </w:rPr>
        <w:t>roles</w:t>
      </w:r>
      <w:r>
        <w:rPr>
          <w:color w:val="24292E"/>
        </w:rPr>
        <w:t>: [</w:t>
      </w:r>
      <w:r>
        <w:rPr>
          <w:color w:val="032E61"/>
        </w:rPr>
        <w:t>'ADMIN'</w:t>
      </w:r>
      <w:r>
        <w:rPr>
          <w:color w:val="24292E"/>
        </w:rPr>
        <w:t>] },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 xml:space="preserve">// Metadata: roles requeridos </w:t>
      </w:r>
      <w:r>
        <w:rPr>
          <w:color w:val="005CC4"/>
        </w:rPr>
        <w:t>loadChildren</w:t>
      </w:r>
      <w:r>
        <w:rPr>
          <w:color w:val="24292E"/>
        </w:rPr>
        <w:t>: () =&gt;</w:t>
      </w:r>
    </w:p>
    <w:p w14:paraId="0C804CBC">
      <w:pPr>
        <w:pStyle w:val="7"/>
        <w:ind w:left="1193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'./features/admin/admin.routes'</w:t>
      </w:r>
      <w:r>
        <w:rPr>
          <w:color w:val="24292E"/>
          <w:spacing w:val="-2"/>
        </w:rPr>
        <w:t>)</w:t>
      </w:r>
    </w:p>
    <w:p w14:paraId="53641C93">
      <w:pPr>
        <w:spacing w:before="68"/>
        <w:ind w:left="839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58DF83F3">
      <w:pPr>
        <w:spacing w:before="68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75DE5657">
      <w:pPr>
        <w:pStyle w:val="7"/>
        <w:spacing w:before="82" w:line="326" w:lineRule="auto"/>
        <w:ind w:left="1016" w:right="4115"/>
      </w:pPr>
      <w:r>
        <w:rPr>
          <w:color w:val="005CC4"/>
        </w:rPr>
        <w:t>path</w:t>
      </w:r>
      <w:r>
        <w:rPr>
          <w:color w:val="24292E"/>
        </w:rPr>
        <w:t>: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'profile'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Ruta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perfil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usuario </w:t>
      </w:r>
      <w:r>
        <w:rPr>
          <w:color w:val="005CC4"/>
        </w:rPr>
        <w:t>loadChildren</w:t>
      </w:r>
      <w:r>
        <w:rPr>
          <w:color w:val="24292E"/>
        </w:rPr>
        <w:t>: () =&gt;</w:t>
      </w:r>
    </w:p>
    <w:p w14:paraId="3FD4909B">
      <w:pPr>
        <w:pStyle w:val="7"/>
        <w:spacing w:before="1"/>
        <w:ind w:left="1193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'./features/profile/perfil.routes'</w:t>
      </w:r>
      <w:r>
        <w:rPr>
          <w:color w:val="24292E"/>
          <w:spacing w:val="-2"/>
        </w:rPr>
        <w:t>)</w:t>
      </w:r>
    </w:p>
    <w:p w14:paraId="2A2D4387">
      <w:pPr>
        <w:spacing w:before="67"/>
        <w:ind w:left="839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4F960DD4">
      <w:pPr>
        <w:spacing w:before="68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40A8575C">
      <w:pPr>
        <w:pStyle w:val="7"/>
        <w:spacing w:before="68" w:line="326" w:lineRule="auto"/>
        <w:ind w:left="1016" w:right="2447"/>
      </w:pPr>
      <w:r>
        <w:rPr>
          <w:color w:val="005CC4"/>
        </w:rPr>
        <w:t>path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032E61"/>
        </w:rPr>
        <w:t>'parameters'</w:t>
      </w:r>
      <w:r>
        <w:rPr>
          <w:color w:val="24292E"/>
        </w:rPr>
        <w:t>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Ruta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parámetros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del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sistema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(solo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ADMIN) </w:t>
      </w:r>
      <w:r>
        <w:rPr>
          <w:color w:val="005CC4"/>
        </w:rPr>
        <w:t>canActivate</w:t>
      </w:r>
      <w:r>
        <w:rPr>
          <w:color w:val="24292E"/>
        </w:rPr>
        <w:t>: [</w:t>
      </w:r>
      <w:r>
        <w:rPr>
          <w:color w:val="6F41C1"/>
        </w:rPr>
        <w:t>RoleGuard</w:t>
      </w:r>
      <w:r>
        <w:rPr>
          <w:color w:val="24292E"/>
        </w:rPr>
        <w:t>],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 Protegido por roles</w:t>
      </w:r>
    </w:p>
    <w:p w14:paraId="113A2D1D">
      <w:pPr>
        <w:pStyle w:val="7"/>
        <w:spacing w:before="15" w:line="326" w:lineRule="auto"/>
        <w:ind w:left="1016" w:right="2447"/>
      </w:pPr>
      <w:r>
        <w:rPr>
          <w:color w:val="005CC4"/>
        </w:rPr>
        <w:t>data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{</w:t>
      </w:r>
      <w:r>
        <w:rPr>
          <w:color w:val="24292E"/>
          <w:spacing w:val="-1"/>
        </w:rPr>
        <w:t xml:space="preserve"> </w:t>
      </w:r>
      <w:r>
        <w:rPr>
          <w:color w:val="005CC4"/>
        </w:rPr>
        <w:t>roles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[</w:t>
      </w:r>
      <w:r>
        <w:rPr>
          <w:color w:val="032E61"/>
        </w:rPr>
        <w:t>'ADMIN'</w:t>
      </w:r>
      <w:r>
        <w:rPr>
          <w:color w:val="24292E"/>
        </w:rPr>
        <w:t>]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},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Solo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accesible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para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rol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 xml:space="preserve">ADMIN </w:t>
      </w:r>
      <w:r>
        <w:rPr>
          <w:color w:val="005CC4"/>
        </w:rPr>
        <w:t>loadChildren</w:t>
      </w:r>
      <w:r>
        <w:rPr>
          <w:color w:val="24292E"/>
        </w:rPr>
        <w:t>: () =&gt;</w:t>
      </w:r>
    </w:p>
    <w:p w14:paraId="21A05EAD">
      <w:pPr>
        <w:pStyle w:val="7"/>
        <w:spacing w:before="1"/>
        <w:ind w:left="1193"/>
      </w:pPr>
      <w:r>
        <w:rPr>
          <w:color w:val="D63A49"/>
          <w:spacing w:val="-2"/>
        </w:rPr>
        <w:t>import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'./features/parameters.routes'</w:t>
      </w:r>
      <w:r>
        <w:rPr>
          <w:color w:val="24292E"/>
          <w:spacing w:val="-2"/>
        </w:rPr>
        <w:t>)</w:t>
      </w:r>
    </w:p>
    <w:p w14:paraId="2C7EB250">
      <w:pPr>
        <w:spacing w:before="67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1AD0222">
      <w:pPr>
        <w:spacing w:before="68"/>
        <w:ind w:left="0" w:right="9181" w:firstLine="0"/>
        <w:jc w:val="right"/>
        <w:rPr>
          <w:sz w:val="16"/>
        </w:rPr>
      </w:pPr>
      <w:r>
        <w:rPr>
          <w:color w:val="24292E"/>
          <w:spacing w:val="-10"/>
          <w:sz w:val="16"/>
        </w:rPr>
        <w:t>]</w:t>
      </w:r>
    </w:p>
    <w:p w14:paraId="3EF3FF20">
      <w:pPr>
        <w:spacing w:before="68"/>
        <w:ind w:left="0" w:right="9269" w:firstLine="0"/>
        <w:jc w:val="righ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42D5F484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191DC186">
      <w:pPr>
        <w:pStyle w:val="7"/>
        <w:spacing w:before="83" w:line="326" w:lineRule="auto"/>
        <w:ind w:left="662" w:right="4115"/>
      </w:pPr>
      <w:r>
        <w:rPr>
          <w:color w:val="005CC4"/>
        </w:rPr>
        <w:t>path</w:t>
      </w:r>
      <w:r>
        <w:rPr>
          <w:color w:val="24292E"/>
        </w:rPr>
        <w:t>:</w:t>
      </w:r>
      <w:r>
        <w:rPr>
          <w:color w:val="24292E"/>
          <w:spacing w:val="-2"/>
        </w:rPr>
        <w:t xml:space="preserve"> </w:t>
      </w:r>
      <w:r>
        <w:rPr>
          <w:color w:val="032E61"/>
        </w:rPr>
        <w:t>'access-denied'</w:t>
      </w:r>
      <w:r>
        <w:rPr>
          <w:color w:val="24292E"/>
        </w:rPr>
        <w:t>,</w:t>
      </w:r>
      <w:r>
        <w:rPr>
          <w:color w:val="24292E"/>
          <w:spacing w:val="4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Página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>acceso</w:t>
      </w:r>
      <w:r>
        <w:rPr>
          <w:color w:val="6A737D"/>
          <w:spacing w:val="-2"/>
        </w:rPr>
        <w:t xml:space="preserve"> </w:t>
      </w:r>
      <w:r>
        <w:rPr>
          <w:color w:val="6A737D"/>
        </w:rPr>
        <w:t xml:space="preserve">denegado </w:t>
      </w:r>
      <w:r>
        <w:rPr>
          <w:color w:val="005CC4"/>
        </w:rPr>
        <w:t>loadComponent</w:t>
      </w:r>
      <w:r>
        <w:rPr>
          <w:color w:val="24292E"/>
        </w:rPr>
        <w:t>: () =&gt;</w:t>
      </w:r>
    </w:p>
    <w:p w14:paraId="5EE52402">
      <w:pPr>
        <w:pStyle w:val="7"/>
        <w:ind w:left="839"/>
      </w:pPr>
      <w:r>
        <w:rPr>
          <w:color w:val="D63A49"/>
        </w:rPr>
        <w:t>import</w:t>
      </w:r>
      <w:r>
        <w:rPr>
          <w:color w:val="24292E"/>
        </w:rPr>
        <w:t>(</w:t>
      </w:r>
      <w:r>
        <w:rPr>
          <w:color w:val="032E61"/>
        </w:rPr>
        <w:t>'./features/auth/pages/access-</w:t>
      </w:r>
      <w:r>
        <w:rPr>
          <w:color w:val="032E61"/>
          <w:spacing w:val="-2"/>
        </w:rPr>
        <w:t>denied/access.component'</w:t>
      </w:r>
      <w:r>
        <w:rPr>
          <w:color w:val="24292E"/>
          <w:spacing w:val="-2"/>
        </w:rPr>
        <w:t>)</w:t>
      </w:r>
    </w:p>
    <w:p w14:paraId="6BE3B6BF">
      <w:pPr>
        <w:pStyle w:val="7"/>
        <w:spacing w:before="68"/>
        <w:ind w:left="1016"/>
      </w:pPr>
      <w:r>
        <w:rPr>
          <w:color w:val="24292E"/>
        </w:rPr>
        <w:t>.</w:t>
      </w:r>
      <w:r>
        <w:rPr>
          <w:color w:val="6F41C1"/>
        </w:rPr>
        <w:t>then</w:t>
      </w:r>
      <w:r>
        <w:rPr>
          <w:color w:val="24292E"/>
        </w:rPr>
        <w:t xml:space="preserve">(m =&gt; </w:t>
      </w:r>
      <w:r>
        <w:rPr>
          <w:color w:val="24292E"/>
          <w:spacing w:val="-2"/>
        </w:rPr>
        <w:t>m.AccessComponent)</w:t>
      </w:r>
    </w:p>
    <w:p w14:paraId="7418FD17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},</w:t>
      </w:r>
    </w:p>
    <w:p w14:paraId="358371E6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{</w:t>
      </w:r>
    </w:p>
    <w:p w14:paraId="35933485">
      <w:pPr>
        <w:pStyle w:val="7"/>
        <w:spacing w:before="68" w:line="326" w:lineRule="auto"/>
        <w:ind w:left="662" w:right="3590"/>
      </w:pPr>
      <w:r>
        <w:rPr>
          <w:color w:val="005CC4"/>
        </w:rPr>
        <w:t>path</w:t>
      </w:r>
      <w:r>
        <w:rPr>
          <w:color w:val="24292E"/>
        </w:rPr>
        <w:t xml:space="preserve">: </w:t>
      </w:r>
      <w:r>
        <w:rPr>
          <w:color w:val="032E61"/>
        </w:rPr>
        <w:t>'**'</w:t>
      </w:r>
      <w:r>
        <w:rPr>
          <w:color w:val="24292E"/>
        </w:rPr>
        <w:t>,</w:t>
      </w:r>
      <w:r>
        <w:rPr>
          <w:color w:val="24292E"/>
          <w:spacing w:val="80"/>
        </w:rPr>
        <w:t xml:space="preserve"> </w:t>
      </w:r>
      <w:r>
        <w:rPr>
          <w:color w:val="6A737D"/>
        </w:rPr>
        <w:t xml:space="preserve">// Wildcard: captura cualquier ruta no definida </w:t>
      </w:r>
      <w:r>
        <w:rPr>
          <w:color w:val="005CC4"/>
        </w:rPr>
        <w:t>redirectTo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032E61"/>
        </w:rPr>
        <w:t>'inicio'</w:t>
      </w:r>
      <w:r>
        <w:rPr>
          <w:color w:val="032E61"/>
          <w:spacing w:val="80"/>
        </w:rPr>
        <w:t xml:space="preserve"> </w:t>
      </w:r>
      <w:r>
        <w:rPr>
          <w:color w:val="6A737D"/>
        </w:rPr>
        <w:t>//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Redirige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inicio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si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la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ruta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no</w:t>
      </w:r>
      <w:r>
        <w:rPr>
          <w:color w:val="6A737D"/>
          <w:spacing w:val="-1"/>
        </w:rPr>
        <w:t xml:space="preserve"> </w:t>
      </w:r>
      <w:r>
        <w:rPr>
          <w:color w:val="6A737D"/>
        </w:rPr>
        <w:t>existe</w:t>
      </w:r>
    </w:p>
    <w:p w14:paraId="6049FF3C">
      <w:pPr>
        <w:spacing w:before="15"/>
        <w:ind w:left="0" w:right="9358" w:firstLine="0"/>
        <w:jc w:val="righ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6D63520A">
      <w:pPr>
        <w:spacing w:before="68"/>
        <w:ind w:left="0" w:right="9446" w:firstLine="0"/>
        <w:jc w:val="right"/>
        <w:rPr>
          <w:sz w:val="16"/>
        </w:rPr>
      </w:pPr>
      <w:r>
        <w:rPr>
          <w:color w:val="24292E"/>
          <w:spacing w:val="-5"/>
          <w:sz w:val="16"/>
        </w:rPr>
        <w:t>];</w:t>
      </w:r>
    </w:p>
    <w:p w14:paraId="36881131">
      <w:pPr>
        <w:pStyle w:val="7"/>
        <w:rPr>
          <w:sz w:val="19"/>
        </w:rPr>
      </w:pPr>
    </w:p>
    <w:p w14:paraId="66FDF646">
      <w:pPr>
        <w:pStyle w:val="7"/>
        <w:spacing w:before="15"/>
        <w:rPr>
          <w:sz w:val="19"/>
        </w:rPr>
      </w:pPr>
    </w:p>
    <w:p w14:paraId="188174D8">
      <w:pPr>
        <w:pStyle w:val="4"/>
        <w:numPr>
          <w:ilvl w:val="1"/>
          <w:numId w:val="2"/>
        </w:numPr>
        <w:tabs>
          <w:tab w:val="left" w:pos="458"/>
        </w:tabs>
        <w:spacing w:before="0" w:after="0" w:line="240" w:lineRule="auto"/>
        <w:ind w:left="458" w:right="0" w:hanging="326"/>
        <w:jc w:val="left"/>
      </w:pPr>
      <w:r>
        <w:rPr>
          <w:color w:val="111111"/>
        </w:rPr>
        <w:t>Rutas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Módulos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Específicos</w:t>
      </w:r>
    </w:p>
    <w:p w14:paraId="3DEF6141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Multas</w:t>
      </w:r>
      <w:r>
        <w:rPr>
          <w:rFonts w:asci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Routes</w:t>
      </w:r>
    </w:p>
    <w:p w14:paraId="0D59C800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135890</wp:posOffset>
                </wp:positionV>
                <wp:extent cx="6147435" cy="1594485"/>
                <wp:effectExtent l="0" t="0" r="0" b="0"/>
                <wp:wrapTopAndBottom/>
                <wp:docPr id="255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594485"/>
                          <a:chOff x="0" y="0"/>
                          <a:chExt cx="6147435" cy="159448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4"/>
                            <a:ext cx="6147435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594485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1594091"/>
                                </a:lnTo>
                                <a:lnTo>
                                  <a:pt x="9525" y="1594091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1594104"/>
                                </a:lnTo>
                                <a:lnTo>
                                  <a:pt x="6147041" y="1594104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6147435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876A8">
                              <w:pPr>
                                <w:spacing w:before="198" w:line="326" w:lineRule="auto"/>
                                <w:ind w:left="175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multas.routes.ts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multas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Routes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'@angular/router'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51AD4C18">
                              <w:pPr>
                                <w:spacing w:before="82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0702C22">
                              <w:pPr>
                                <w:spacing w:before="1" w:line="326" w:lineRule="auto"/>
                                <w:ind w:left="175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Exporta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multas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default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</w:p>
                            <w:p w14:paraId="25A5A79B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19F72F3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'consultar'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consultar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multas</w:t>
                              </w:r>
                            </w:p>
                            <w:p w14:paraId="46A9304B">
                              <w:pPr>
                                <w:spacing w:before="67" w:line="326" w:lineRule="auto"/>
                                <w:ind w:left="529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componente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forma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lazy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(solo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cuando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accede)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loadComponent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5" o:spid="_x0000_s1026" o:spt="203" style="position:absolute;left:0pt;margin-left:56.25pt;margin-top:10.7pt;height:125.55pt;width:484.05pt;mso-position-horizontal-relative:page;mso-wrap-distance-bottom:0pt;mso-wrap-distance-top:0pt;z-index:-251588608;mso-width-relative:page;mso-height-relative:page;" coordsize="6147435,1594485" o:gfxdata="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OzFKUHZAAAACwEAAA8AAAAAAAAAAQAgAAAAIgAAAGRycy9kb3du&#10;cmV2LnhtbFBLAQIUABQAAAAIAIdO4kA7QyzfjQMAAGYLAAAOAAAAAAAAAAEAIAAAACgBAABkcnMv&#10;ZTJvRG9jLnhtbFBLBQYAAAAABgAGAFkBAAAnBwAAAAA=&#10;">
                <o:lock v:ext="edit" aspectratio="f"/>
                <v:shape id="Graphic 256" o:spid="_x0000_s1026" o:spt="100" style="position:absolute;left:0;top:4;height:1594485;width:6147435;" fillcolor="#F7F7F7" filled="t" stroked="f" coordsize="6147435,1594485" o:gfxdata="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lKpWvQAA&#10;ANwAAAAPAAAAAAAAAAEAIAAAACIAAABkcnMvZG93bnJldi54bWxQSwECFAAUAAAACACHTuJAMy8F&#10;njsAAAA5AAAAEAAAAAAAAAABACAAAAAMAQAAZHJzL3NoYXBleG1sLnhtbFBLBQYAAAAABgAGAFsB&#10;AAC2AwAAAAA=&#10;" path="m6147041,8864l6145657,7480,6145187,6997,6140678,2489,6134659,0,18478,0,12458,2489,7950,6997,2489,12458,0,18478,0,1594091,9525,1594091,9512,21107,11087,17335,14211,14211,14693,13728,17335,11087,21107,9525,6132030,9525,6135802,11087,6138443,13741,6142050,17348,6143612,21120,6143612,1594104,6147041,1594104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7" o:spid="_x0000_s1026" o:spt="202" type="#_x0000_t202" style="position:absolute;left:0;top:0;height:1594485;width:6147435;" filled="f" stroked="f" coordsize="21600,21600" o:gfxdata="UEsDBAoAAAAAAIdO4kAAAAAAAAAAAAAAAAAEAAAAZHJzL1BLAwQUAAAACACHTuJA4P+Ad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/gH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E876A8">
                        <w:pPr>
                          <w:spacing w:before="198" w:line="326" w:lineRule="auto"/>
                          <w:ind w:left="175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multas.routes.ts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Configuración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multas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Routes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'@angular/router'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51AD4C18">
                        <w:pPr>
                          <w:spacing w:before="82" w:line="240" w:lineRule="auto"/>
                          <w:rPr>
                            <w:sz w:val="16"/>
                          </w:rPr>
                        </w:pPr>
                      </w:p>
                      <w:p w14:paraId="30702C22">
                        <w:pPr>
                          <w:spacing w:before="1" w:line="326" w:lineRule="auto"/>
                          <w:ind w:left="175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Exporta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multas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export default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</w:p>
                      <w:p w14:paraId="25A5A79B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19F72F3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'consultar'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consultar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multas</w:t>
                        </w:r>
                      </w:p>
                      <w:p w14:paraId="46A9304B">
                        <w:pPr>
                          <w:spacing w:before="67" w:line="326" w:lineRule="auto"/>
                          <w:ind w:left="529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componente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forma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lazy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(solo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cuando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accede) </w:t>
                        </w:r>
                        <w:r>
                          <w:rPr>
                            <w:color w:val="005CC4"/>
                            <w:sz w:val="16"/>
                          </w:rPr>
                          <w:t>loadComponent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7EFD84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080" w:right="992" w:bottom="280" w:left="992" w:header="720" w:footer="720" w:gutter="0"/>
          <w:cols w:space="720" w:num="1"/>
        </w:sectPr>
      </w:pPr>
    </w:p>
    <w:p w14:paraId="57EAC761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3705860"/>
                <wp:effectExtent l="0" t="0" r="0" b="8889"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705860"/>
                          <a:chOff x="0" y="0"/>
                          <a:chExt cx="6147435" cy="370586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5"/>
                            <a:ext cx="6147435" cy="370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70586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3684117"/>
                                </a:lnTo>
                                <a:lnTo>
                                  <a:pt x="6142050" y="3687902"/>
                                </a:lnTo>
                                <a:lnTo>
                                  <a:pt x="6138926" y="3691026"/>
                                </a:lnTo>
                                <a:lnTo>
                                  <a:pt x="6138443" y="3691509"/>
                                </a:lnTo>
                                <a:lnTo>
                                  <a:pt x="6135802" y="3694150"/>
                                </a:lnTo>
                                <a:lnTo>
                                  <a:pt x="6132030" y="3695712"/>
                                </a:lnTo>
                                <a:lnTo>
                                  <a:pt x="21107" y="3695712"/>
                                </a:lnTo>
                                <a:lnTo>
                                  <a:pt x="17335" y="3694150"/>
                                </a:lnTo>
                                <a:lnTo>
                                  <a:pt x="14681" y="3691509"/>
                                </a:lnTo>
                                <a:lnTo>
                                  <a:pt x="14211" y="3691026"/>
                                </a:lnTo>
                                <a:lnTo>
                                  <a:pt x="11087" y="3687889"/>
                                </a:lnTo>
                                <a:lnTo>
                                  <a:pt x="9512" y="36841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746"/>
                                </a:lnTo>
                                <a:lnTo>
                                  <a:pt x="2489" y="3692766"/>
                                </a:lnTo>
                                <a:lnTo>
                                  <a:pt x="7480" y="3697757"/>
                                </a:lnTo>
                                <a:lnTo>
                                  <a:pt x="12458" y="3702748"/>
                                </a:lnTo>
                                <a:lnTo>
                                  <a:pt x="18478" y="3705237"/>
                                </a:lnTo>
                                <a:lnTo>
                                  <a:pt x="6134659" y="3705237"/>
                                </a:lnTo>
                                <a:lnTo>
                                  <a:pt x="6140678" y="3702748"/>
                                </a:lnTo>
                                <a:lnTo>
                                  <a:pt x="6145174" y="3698240"/>
                                </a:lnTo>
                                <a:lnTo>
                                  <a:pt x="6147041" y="3696385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6147435" cy="370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277E8">
                              <w:pPr>
                                <w:spacing w:before="33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'./consultas/consultar-ingresar/consultar-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ingresar.component'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48D55034">
                              <w:pPr>
                                <w:spacing w:before="67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then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(m =&gt;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m.ConsultarIngresarComponent)</w:t>
                              </w:r>
                            </w:p>
                            <w:p w14:paraId="7DADC1E4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618ED23A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7780F34">
                              <w:pPr>
                                <w:spacing w:before="82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'notificaciones'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notificaciones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multas</w:t>
                              </w:r>
                            </w:p>
                            <w:p w14:paraId="21EB0D18">
                              <w:pPr>
                                <w:spacing w:before="68" w:line="326" w:lineRule="auto"/>
                                <w:ind w:left="529" w:right="41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hijas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notificaciones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45240A5C">
                              <w:pPr>
                                <w:spacing w:before="0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'./notificaciones/notificaciones.routes'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3A72A2A8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39B3661C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B79F364">
                              <w:pPr>
                                <w:spacing w:before="67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'tipos'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tipos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multas</w:t>
                              </w:r>
                            </w:p>
                            <w:p w14:paraId="58F2043C">
                              <w:pPr>
                                <w:spacing w:before="83" w:line="326" w:lineRule="auto"/>
                                <w:ind w:left="529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hijas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tipos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multas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175F6BBF">
                              <w:pPr>
                                <w:spacing w:before="0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'./tipos/tipos-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multas.routes'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72CA2D92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31ABB197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DA92821">
                              <w:pPr>
                                <w:spacing w:before="67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'anexar'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anexar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multas</w:t>
                              </w:r>
                            </w:p>
                            <w:p w14:paraId="7E709435">
                              <w:pPr>
                                <w:spacing w:before="68" w:line="345" w:lineRule="auto"/>
                                <w:ind w:left="529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desde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hermano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05E2452F">
                              <w:pPr>
                                <w:spacing w:before="0" w:line="173" w:lineRule="exact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'../anexar-multas/anexar-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multas.routes'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7A792D5F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288E651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as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Cast explícito a tipo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Routes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8" o:spid="_x0000_s1026" o:spt="203" style="height:291.8pt;width:484.05pt;" coordsize="6147435,3705860" o:gfxdata="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">
                <o:lock v:ext="edit" aspectratio="f"/>
                <v:shape id="Graphic 259" o:spid="_x0000_s1026" o:spt="100" style="position:absolute;left:0;top:5;height:3705860;width:6147435;" fillcolor="#F7F7F7" filled="t" stroked="f" coordsize="6147435,3705860" o:gfxdata="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G2EhvQAA&#10;ANwAAAAPAAAAAAAAAAEAIAAAACIAAABkcnMvZG93bnJldi54bWxQSwECFAAUAAAACACHTuJAMy8F&#10;njsAAAA5AAAAEAAAAAAAAAABACAAAAAMAQAAZHJzL3NoYXBleG1sLnhtbFBLBQYAAAAABgAGAFsB&#10;AAC2AwAAAAA=&#10;" path="m6147041,12l6143612,12,6143612,3684117,6142050,3687902,6138926,3691026,6138443,3691509,6135802,3694150,6132030,3695712,21107,3695712,17335,3694150,14681,3691509,14211,3691026,11087,3687889,9512,3684117,9525,0,0,0,0,3686746,2489,3692766,7480,3697757,12458,3702748,18478,3705237,6134659,3705237,6140678,3702748,6145174,3698240,6147041,3696385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0" o:spid="_x0000_s1026" o:spt="202" type="#_x0000_t202" style="position:absolute;left:0;top:0;height:3705860;width:6147435;" filled="f" stroked="f" coordsize="21600,21600" o:gfxdata="UEsDBAoAAAAAAIdO4kAAAAAAAAAAAAAAAAAEAAAAZHJzL1BLAwQUAAAACACHTuJAoXrSvr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rS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C277E8">
                        <w:pPr>
                          <w:spacing w:before="33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'./consultas/consultar-ingresar/consultar-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ingresar.component'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48D55034">
                        <w:pPr>
                          <w:spacing w:before="67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then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(m =&gt;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m.ConsultarIngresarComponent)</w:t>
                        </w:r>
                      </w:p>
                      <w:p w14:paraId="7DADC1E4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618ED23A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7780F34">
                        <w:pPr>
                          <w:spacing w:before="82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'notificaciones'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notificaciones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multas</w:t>
                        </w:r>
                      </w:p>
                      <w:p w14:paraId="21EB0D18">
                        <w:pPr>
                          <w:spacing w:before="68" w:line="326" w:lineRule="auto"/>
                          <w:ind w:left="529" w:right="41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hijas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notificaciones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45240A5C">
                        <w:pPr>
                          <w:spacing w:before="0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'./notificaciones/notificaciones.routes'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3A72A2A8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39B3661C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B79F364">
                        <w:pPr>
                          <w:spacing w:before="67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'tipos'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tipos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multas</w:t>
                        </w:r>
                      </w:p>
                      <w:p w14:paraId="58F2043C">
                        <w:pPr>
                          <w:spacing w:before="83" w:line="326" w:lineRule="auto"/>
                          <w:ind w:left="529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hijas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tipos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multas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175F6BBF">
                        <w:pPr>
                          <w:spacing w:before="0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'./tipos/tipos-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multas.routes'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72CA2D92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31ABB197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DA92821">
                        <w:pPr>
                          <w:spacing w:before="67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'anexar'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anexar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multas</w:t>
                        </w:r>
                      </w:p>
                      <w:p w14:paraId="7E709435">
                        <w:pPr>
                          <w:spacing w:before="68" w:line="345" w:lineRule="auto"/>
                          <w:ind w:left="529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desde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hermano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05E2452F">
                        <w:pPr>
                          <w:spacing w:before="0" w:line="173" w:lineRule="exact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'../anexar-multas/anexar-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multas.routes'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7A792D5F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5288E651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]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as </w:t>
                        </w:r>
                        <w:r>
                          <w:rPr>
                            <w:color w:val="6F41C1"/>
                            <w:sz w:val="16"/>
                          </w:rPr>
                          <w:t>Routes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Cast explícito a tipo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Routes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5920FD4">
      <w:pPr>
        <w:spacing w:before="19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Admin</w:t>
      </w:r>
      <w:r>
        <w:rPr>
          <w:rFonts w:asci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Routes</w:t>
      </w:r>
    </w:p>
    <w:p w14:paraId="75F1B2CF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135890</wp:posOffset>
                </wp:positionV>
                <wp:extent cx="6147435" cy="5147310"/>
                <wp:effectExtent l="0" t="0" r="0" b="0"/>
                <wp:wrapTopAndBottom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5147310"/>
                          <a:chOff x="0" y="0"/>
                          <a:chExt cx="6147435" cy="514731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3"/>
                            <a:ext cx="6147435" cy="514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514731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5146916"/>
                                </a:lnTo>
                                <a:lnTo>
                                  <a:pt x="9525" y="514691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5146929"/>
                                </a:lnTo>
                                <a:lnTo>
                                  <a:pt x="6147041" y="514692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147435" cy="514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DF070">
                              <w:pPr>
                                <w:spacing w:before="198" w:line="326" w:lineRule="auto"/>
                                <w:ind w:left="175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admin.routes.ts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Configuración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administración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Routes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'@angular/router'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1D0908D0">
                              <w:pPr>
                                <w:spacing w:before="82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6CB3BC7">
                              <w:pPr>
                                <w:spacing w:before="1" w:line="326" w:lineRule="auto"/>
                                <w:ind w:left="175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Exporta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administración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default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</w:p>
                            <w:p w14:paraId="711F4C8B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1810BF2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'usuarios'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gestión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usuarios</w:t>
                              </w:r>
                            </w:p>
                            <w:p w14:paraId="5F900007">
                              <w:pPr>
                                <w:spacing w:before="67" w:line="326" w:lineRule="auto"/>
                                <w:ind w:left="529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usuarios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forma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lazy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774B8A7C">
                              <w:pPr>
                                <w:spacing w:before="16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'./users/usuarios-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page.routes'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0F56AC25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29CD478E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C0E4A00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'roles'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gestión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roles</w:t>
                              </w:r>
                            </w:p>
                            <w:p w14:paraId="1265D44B">
                              <w:pPr>
                                <w:spacing w:before="67" w:line="326" w:lineRule="auto"/>
                                <w:ind w:left="529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roles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73ABB9DE"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'./roles/roles-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page.routes'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2C908CC9">
                              <w:pPr>
                                <w:spacing w:before="82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70BEC5E7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2D66B84D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'personas'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gestión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personas</w:t>
                              </w:r>
                            </w:p>
                            <w:p w14:paraId="63DC2E47">
                              <w:pPr>
                                <w:spacing w:before="67" w:line="326" w:lineRule="auto"/>
                                <w:ind w:left="529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personas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340036C2"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'./personas/personas-page/personas-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page.routes'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2EFAEF5F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0EC81A36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5313C448">
                              <w:pPr>
                                <w:spacing w:before="83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'permisos'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gestión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permisos</w:t>
                              </w:r>
                            </w:p>
                            <w:p w14:paraId="1DFCC342">
                              <w:pPr>
                                <w:spacing w:before="67" w:line="326" w:lineRule="auto"/>
                                <w:ind w:left="529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permisos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64FF2C6E"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'./permissions/permisos-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page.routes'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07444864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72DA8F38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1" o:spid="_x0000_s1026" o:spt="203" style="position:absolute;left:0pt;margin-left:56.25pt;margin-top:10.7pt;height:405.3pt;width:484.05pt;mso-position-horizontal-relative:page;mso-wrap-distance-bottom:0pt;mso-wrap-distance-top:0pt;z-index:-251587584;mso-width-relative:page;mso-height-relative:page;" coordsize="6147435,5147310" o:gfxdata="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Bto0n62QAAAAsBAAAPAAAAAAAAAAEAIAAAACIAAABkcnMvZG93&#10;bnJldi54bWxQSwECFAAUAAAACACHTuJAKXbdyY4DAABmCwAADgAAAAAAAAABACAAAAAoAQAAZHJz&#10;L2Uyb0RvYy54bWxQSwUGAAAAAAYABgBZAQAAKAcAAAAA&#10;">
                <o:lock v:ext="edit" aspectratio="f"/>
                <v:shape id="Graphic 262" o:spid="_x0000_s1026" o:spt="100" style="position:absolute;left:0;top:3;height:5147310;width:6147435;" fillcolor="#F7F7F7" filled="t" stroked="f" coordsize="6147435,5147310" o:gfxdata="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vzde8AAAA&#10;3AAAAA8AAAAAAAAAAQAgAAAAIgAAAGRycy9kb3ducmV2LnhtbFBLAQIUABQAAAAIAIdO4kAzLwWe&#10;OwAAADkAAAAQAAAAAAAAAAEAIAAAAAsBAABkcnMvc2hhcGV4bWwueG1sUEsFBgAAAAAGAAYAWwEA&#10;ALUDAAAAAA==&#10;" path="m6147041,8864l6145657,7480,6145187,7010,6140678,2489,6134659,0,18478,0,12458,2489,7950,6997,2489,12458,0,18478,0,5146916,9525,5146916,9512,21107,11087,17335,14211,14211,14693,13728,17335,11087,21107,9525,6132030,9525,6135802,11087,6138443,13741,6142050,17348,6143612,21120,6143612,5146929,6147041,514692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3" o:spid="_x0000_s1026" o:spt="202" type="#_x0000_t202" style="position:absolute;left:0;top:0;height:5147310;width:6147435;" filled="f" stroked="f" coordsize="21600,21600" o:gfxdata="UEsDBAoAAAAAAIdO4kAAAAAAAAAAAAAAAAAEAAAAZHJzL1BLAwQUAAAACACHTuJAUahMyb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hM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7DF070">
                        <w:pPr>
                          <w:spacing w:before="198" w:line="326" w:lineRule="auto"/>
                          <w:ind w:left="175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admin.routes.ts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Configuración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administración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Routes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'@angular/router'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1D0908D0">
                        <w:pPr>
                          <w:spacing w:before="82" w:line="240" w:lineRule="auto"/>
                          <w:rPr>
                            <w:sz w:val="16"/>
                          </w:rPr>
                        </w:pPr>
                      </w:p>
                      <w:p w14:paraId="66CB3BC7">
                        <w:pPr>
                          <w:spacing w:before="1" w:line="326" w:lineRule="auto"/>
                          <w:ind w:left="175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Exporta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administración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export default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</w:p>
                      <w:p w14:paraId="711F4C8B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1810BF2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'usuarios'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gestión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usuarios</w:t>
                        </w:r>
                      </w:p>
                      <w:p w14:paraId="5F900007">
                        <w:pPr>
                          <w:spacing w:before="67" w:line="326" w:lineRule="auto"/>
                          <w:ind w:left="529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usuarios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forma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lazy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774B8A7C">
                        <w:pPr>
                          <w:spacing w:before="16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'./users/usuarios-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page.routes'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0F56AC25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29CD478E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1C0E4A00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'roles'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gestión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roles</w:t>
                        </w:r>
                      </w:p>
                      <w:p w14:paraId="1265D44B">
                        <w:pPr>
                          <w:spacing w:before="67" w:line="326" w:lineRule="auto"/>
                          <w:ind w:left="529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roles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73ABB9DE"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'./roles/roles-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page.routes'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2C908CC9">
                        <w:pPr>
                          <w:spacing w:before="82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70BEC5E7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2D66B84D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'personas'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gestión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personas</w:t>
                        </w:r>
                      </w:p>
                      <w:p w14:paraId="63DC2E47">
                        <w:pPr>
                          <w:spacing w:before="67" w:line="326" w:lineRule="auto"/>
                          <w:ind w:left="529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personas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340036C2"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'./personas/personas-page/personas-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page.routes'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2EFAEF5F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0EC81A36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5313C448">
                        <w:pPr>
                          <w:spacing w:before="83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'permisos'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gestión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permisos</w:t>
                        </w:r>
                      </w:p>
                      <w:p w14:paraId="1DFCC342">
                        <w:pPr>
                          <w:spacing w:before="67" w:line="326" w:lineRule="auto"/>
                          <w:ind w:left="529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permisos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64FF2C6E"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'./permissions/permisos-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page.routes'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07444864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72DA8F38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90B018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45638457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2067560"/>
                <wp:effectExtent l="0" t="0" r="0" b="8889"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067560"/>
                          <a:chOff x="0" y="0"/>
                          <a:chExt cx="6147435" cy="206756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5"/>
                            <a:ext cx="6147435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06756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2045830"/>
                                </a:lnTo>
                                <a:lnTo>
                                  <a:pt x="6142050" y="2049602"/>
                                </a:lnTo>
                                <a:lnTo>
                                  <a:pt x="6138926" y="2052726"/>
                                </a:lnTo>
                                <a:lnTo>
                                  <a:pt x="6138443" y="2053209"/>
                                </a:lnTo>
                                <a:lnTo>
                                  <a:pt x="6135802" y="2055850"/>
                                </a:lnTo>
                                <a:lnTo>
                                  <a:pt x="6132030" y="2057412"/>
                                </a:lnTo>
                                <a:lnTo>
                                  <a:pt x="21107" y="2057412"/>
                                </a:lnTo>
                                <a:lnTo>
                                  <a:pt x="17335" y="2055850"/>
                                </a:lnTo>
                                <a:lnTo>
                                  <a:pt x="14681" y="2053209"/>
                                </a:lnTo>
                                <a:lnTo>
                                  <a:pt x="14211" y="2052726"/>
                                </a:lnTo>
                                <a:lnTo>
                                  <a:pt x="11087" y="2049589"/>
                                </a:lnTo>
                                <a:lnTo>
                                  <a:pt x="9512" y="20458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8446"/>
                                </a:lnTo>
                                <a:lnTo>
                                  <a:pt x="2489" y="2054466"/>
                                </a:lnTo>
                                <a:lnTo>
                                  <a:pt x="7480" y="2059457"/>
                                </a:lnTo>
                                <a:lnTo>
                                  <a:pt x="12458" y="2064448"/>
                                </a:lnTo>
                                <a:lnTo>
                                  <a:pt x="18478" y="2066937"/>
                                </a:lnTo>
                                <a:lnTo>
                                  <a:pt x="6134659" y="2066937"/>
                                </a:lnTo>
                                <a:lnTo>
                                  <a:pt x="6140678" y="2064448"/>
                                </a:lnTo>
                                <a:lnTo>
                                  <a:pt x="6145174" y="2059940"/>
                                </a:lnTo>
                                <a:lnTo>
                                  <a:pt x="6147041" y="2058085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6147435" cy="206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46DA2">
                              <w:pPr>
                                <w:spacing w:before="33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'formularios'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gestión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formularios</w:t>
                              </w:r>
                            </w:p>
                            <w:p w14:paraId="6EA6D074">
                              <w:pPr>
                                <w:spacing w:before="67" w:line="326" w:lineRule="auto"/>
                                <w:ind w:left="529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formularios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2326D7AC"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'./forms/form.routes'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2B47A87A">
                              <w:pPr>
                                <w:spacing w:before="82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22DBB553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D771164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'modulos'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Ruta para gestión de módulos del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sistema</w:t>
                              </w:r>
                            </w:p>
                            <w:p w14:paraId="3865E328">
                              <w:pPr>
                                <w:spacing w:before="67" w:line="326" w:lineRule="auto"/>
                                <w:ind w:left="529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Carga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módulos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7568E667"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'./module/module.routes'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785438CA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5C29367">
                              <w:pPr>
                                <w:spacing w:before="83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as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Cast explícito a tipo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Routes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4" o:spid="_x0000_s1026" o:spt="203" style="height:162.8pt;width:484.05pt;" coordsize="6147435,2067560" o:gfxdata="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O1qi1bXAAAA&#10;BQEAAA8AAAAAAAAAAQAgAAAAIgAAAGRycy9kb3ducmV2LnhtbFBLAQIUABQAAAAIAIdO4kCc/xIU&#10;rQMAAIgLAAAOAAAAAAAAAAEAIAAAACYBAABkcnMvZTJvRG9jLnhtbFBLBQYAAAAABgAGAFkBAABF&#10;BwAAAAA=&#10;">
                <o:lock v:ext="edit" aspectratio="f"/>
                <v:shape id="Graphic 265" o:spid="_x0000_s1026" o:spt="100" style="position:absolute;left:0;top:5;height:2067560;width:6147435;" fillcolor="#F7F7F7" filled="t" stroked="f" coordsize="6147435,2067560" o:gfxdata="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/27e8AAAA&#10;3AAAAA8AAAAAAAAAAQAgAAAAIgAAAGRycy9kb3ducmV2LnhtbFBLAQIUABQAAAAIAIdO4kAzLwWe&#10;OwAAADkAAAAQAAAAAAAAAAEAIAAAAAsBAABkcnMvc2hhcGV4bWwueG1sUEsFBgAAAAAGAAYAWwEA&#10;ALUDAAAAAA==&#10;" path="m6147041,12l6143612,12,6143612,2045830,6142050,2049602,6138926,2052726,6138443,2053209,6135802,2055850,6132030,2057412,21107,2057412,17335,2055850,14681,2053209,14211,2052726,11087,2049589,9512,2045817,9525,0,0,0,0,2048446,2489,2054466,7480,2059457,12458,2064448,18478,2066937,6134659,2066937,6140678,2064448,6145174,2059940,6147041,2058085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6" o:spid="_x0000_s1026" o:spt="202" type="#_x0000_t202" style="position:absolute;left:0;top:0;height:2067560;width:6147435;" filled="f" stroked="f" coordsize="21600,21600" o:gfxdata="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f71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646DA2">
                        <w:pPr>
                          <w:spacing w:before="33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'formularios'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gestión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formularios</w:t>
                        </w:r>
                      </w:p>
                      <w:p w14:paraId="6EA6D074">
                        <w:pPr>
                          <w:spacing w:before="67" w:line="326" w:lineRule="auto"/>
                          <w:ind w:left="529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formularios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2326D7AC"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'./forms/form.routes'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2B47A87A">
                        <w:pPr>
                          <w:spacing w:before="82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22DBB553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D771164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'modulos'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Ruta para gestión de módulos del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sistema</w:t>
                        </w:r>
                      </w:p>
                      <w:p w14:paraId="3865E328">
                        <w:pPr>
                          <w:spacing w:before="67" w:line="326" w:lineRule="auto"/>
                          <w:ind w:left="529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Carga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módulo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módulos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7568E667"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'./module/module.routes'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785438CA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05C29367">
                        <w:pPr>
                          <w:spacing w:before="83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]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as </w:t>
                        </w:r>
                        <w:r>
                          <w:rPr>
                            <w:color w:val="6F41C1"/>
                            <w:sz w:val="16"/>
                          </w:rPr>
                          <w:t>Routes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Cast explícito a tipo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Routes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0875D0B">
      <w:pPr>
        <w:pStyle w:val="4"/>
        <w:numPr>
          <w:ilvl w:val="1"/>
          <w:numId w:val="2"/>
        </w:numPr>
        <w:tabs>
          <w:tab w:val="left" w:pos="458"/>
        </w:tabs>
        <w:spacing w:before="226" w:after="0" w:line="240" w:lineRule="auto"/>
        <w:ind w:left="458" w:right="0" w:hanging="326"/>
        <w:jc w:val="left"/>
      </w:pPr>
      <w:r>
        <w:rPr>
          <w:color w:val="111111"/>
          <w:spacing w:val="-2"/>
        </w:rPr>
        <w:t>Guards</w:t>
      </w:r>
    </w:p>
    <w:p w14:paraId="131C95E0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AuthGuard</w:t>
      </w:r>
    </w:p>
    <w:p w14:paraId="798E3AF6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3981450"/>
                <wp:effectExtent l="0" t="0" r="0" b="0"/>
                <wp:wrapTopAndBottom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81450"/>
                          <a:chOff x="0" y="0"/>
                          <a:chExt cx="6153150" cy="398145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6143625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971925">
                                <a:moveTo>
                                  <a:pt x="0" y="3951141"/>
                                </a:moveTo>
                                <a:lnTo>
                                  <a:pt x="0" y="20783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44"/>
                                </a:lnTo>
                                <a:lnTo>
                                  <a:pt x="1581" y="12820"/>
                                </a:lnTo>
                                <a:lnTo>
                                  <a:pt x="2635" y="10267"/>
                                </a:lnTo>
                                <a:lnTo>
                                  <a:pt x="4137" y="8039"/>
                                </a:lnTo>
                                <a:lnTo>
                                  <a:pt x="6085" y="6086"/>
                                </a:lnTo>
                                <a:lnTo>
                                  <a:pt x="8033" y="4133"/>
                                </a:lnTo>
                                <a:lnTo>
                                  <a:pt x="10280" y="2638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81"/>
                                </a:lnTo>
                                <a:lnTo>
                                  <a:pt x="6133343" y="2638"/>
                                </a:lnTo>
                                <a:lnTo>
                                  <a:pt x="6135590" y="4133"/>
                                </a:lnTo>
                                <a:lnTo>
                                  <a:pt x="6137538" y="6086"/>
                                </a:lnTo>
                                <a:lnTo>
                                  <a:pt x="6139486" y="8039"/>
                                </a:lnTo>
                                <a:lnTo>
                                  <a:pt x="6140988" y="10267"/>
                                </a:lnTo>
                                <a:lnTo>
                                  <a:pt x="6142042" y="12820"/>
                                </a:lnTo>
                                <a:lnTo>
                                  <a:pt x="6143096" y="15344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83"/>
                                </a:lnTo>
                                <a:lnTo>
                                  <a:pt x="6143624" y="3951141"/>
                                </a:lnTo>
                                <a:lnTo>
                                  <a:pt x="6143623" y="3953874"/>
                                </a:lnTo>
                                <a:lnTo>
                                  <a:pt x="6143096" y="3956522"/>
                                </a:lnTo>
                                <a:lnTo>
                                  <a:pt x="6142042" y="3959065"/>
                                </a:lnTo>
                                <a:lnTo>
                                  <a:pt x="6140987" y="3961618"/>
                                </a:lnTo>
                                <a:lnTo>
                                  <a:pt x="6122847" y="3971924"/>
                                </a:lnTo>
                                <a:lnTo>
                                  <a:pt x="20776" y="3971924"/>
                                </a:lnTo>
                                <a:lnTo>
                                  <a:pt x="18021" y="3971905"/>
                                </a:lnTo>
                                <a:lnTo>
                                  <a:pt x="15371" y="3971381"/>
                                </a:lnTo>
                                <a:lnTo>
                                  <a:pt x="12825" y="3970324"/>
                                </a:lnTo>
                                <a:lnTo>
                                  <a:pt x="10280" y="3969267"/>
                                </a:lnTo>
                                <a:lnTo>
                                  <a:pt x="8033" y="3967771"/>
                                </a:lnTo>
                                <a:lnTo>
                                  <a:pt x="6085" y="3965819"/>
                                </a:lnTo>
                                <a:lnTo>
                                  <a:pt x="4137" y="3963866"/>
                                </a:lnTo>
                                <a:lnTo>
                                  <a:pt x="2635" y="3961618"/>
                                </a:lnTo>
                                <a:lnTo>
                                  <a:pt x="1581" y="3959065"/>
                                </a:lnTo>
                                <a:lnTo>
                                  <a:pt x="527" y="3956522"/>
                                </a:lnTo>
                                <a:lnTo>
                                  <a:pt x="0" y="3953874"/>
                                </a:lnTo>
                                <a:lnTo>
                                  <a:pt x="0" y="395114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2567" y="12277"/>
                            <a:ext cx="6115050" cy="395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6706C">
                              <w:pPr>
                                <w:spacing w:before="193" w:line="326" w:lineRule="auto"/>
                                <w:ind w:left="155" w:right="26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auth.guard.ts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Guard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proteger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requieren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autenticación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inject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24EBD420">
                              <w:pPr>
                                <w:spacing w:before="1" w:line="326" w:lineRule="auto"/>
                                <w:ind w:left="155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CanActivateFn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'@angular/router'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AuthService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'@core/services/auth.service'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1F00D4B7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E22D040">
                              <w:pPr>
                                <w:spacing w:before="0" w:line="326" w:lineRule="auto"/>
                                <w:ind w:left="155" w:right="421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Función guard moderna de Angular (Functional Guard)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AuthGuard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CanActivateFn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(route,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state)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7594F5BC">
                              <w:pPr>
                                <w:spacing w:before="0" w:line="326" w:lineRule="auto"/>
                                <w:ind w:left="332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Inyecta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servicio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autenticación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usando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inject()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authService =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</w:t>
                              </w:r>
                            </w:p>
                            <w:p w14:paraId="15E510C6">
                              <w:pPr>
                                <w:spacing w:before="1" w:line="326" w:lineRule="auto"/>
                                <w:ind w:left="332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Inyecta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navegación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router =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</w:t>
                              </w:r>
                            </w:p>
                            <w:p w14:paraId="28876170">
                              <w:pPr>
                                <w:spacing w:before="82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8B7DCD4">
                              <w:pPr>
                                <w:spacing w:before="1" w:line="326" w:lineRule="auto"/>
                                <w:ind w:left="332" w:right="54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Verifica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usuario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autenticado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if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(authService.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isAuthenticated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()) {</w:t>
                              </w:r>
                            </w:p>
                            <w:p w14:paraId="401219EB"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Permite el acceso a la 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ruta</w:t>
                              </w:r>
                            </w:p>
                            <w:p w14:paraId="57E796B0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1FC08FA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5BC9071">
                              <w:pPr>
                                <w:spacing w:before="0" w:line="345" w:lineRule="auto"/>
                                <w:ind w:left="332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Guardar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URL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redireccionar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después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login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authService.redirectUrl = state.url;</w:t>
                              </w:r>
                            </w:p>
                            <w:p w14:paraId="59EF1D94">
                              <w:pPr>
                                <w:spacing w:before="0" w:line="173" w:lineRule="exact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Redirige al login si no está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autenticado</w:t>
                              </w:r>
                            </w:p>
                            <w:p w14:paraId="119C7669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router.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([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'/login'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]);</w:t>
                              </w:r>
                            </w:p>
                            <w:p w14:paraId="0E35E6B0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Bloquea el acceso a la 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ruta</w:t>
                              </w:r>
                            </w:p>
                            <w:p w14:paraId="11CB4CA9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7" o:spid="_x0000_s1026" o:spt="203" style="position:absolute;left:0pt;margin-left:56.2pt;margin-top:10pt;height:313.5pt;width:484.5pt;mso-position-horizontal-relative:page;mso-wrap-distance-bottom:0pt;mso-wrap-distance-top:0pt;z-index:-251586560;mso-width-relative:page;mso-height-relative:page;" coordsize="6153150,3981450" o:gfxdata="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MXHCnnYAAAACwEAAA8AAAAAAAAAAQAgAAAA&#10;IgAAAGRycy9kb3ducmV2LnhtbFBLAQIUABQAAAAIAIdO4kA7Twa2fgQAABwPAAAOAAAAAAAAAAEA&#10;IAAAACcBAABkcnMvZTJvRG9jLnhtbFBLBQYAAAAABgAGAFkBAAAXCAAAAAA=&#10;">
                <o:lock v:ext="edit" aspectratio="f"/>
                <v:shape id="Graphic 268" o:spid="_x0000_s1026" o:spt="100" style="position:absolute;left:4762;top:4762;height:3971925;width:6143625;" filled="f" stroked="t" coordsize="6143625,3971925" o:gfxdata="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K5GbsAAADc&#10;AAAADwAAAAAAAAABACAAAAAiAAAAZHJzL2Rvd25yZXYueG1sUEsBAhQAFAAAAAgAh07iQDMvBZ47&#10;AAAAOQAAABAAAAAAAAAAAQAgAAAACgEAAGRycy9zaGFwZXhtbC54bWxQSwUGAAAAAAYABgBbAQAA&#10;tAMAAAAA&#10;" path="m0,3951141l0,20783,0,18011,527,15344,1581,12820,2635,10267,4137,8039,6085,6086,8033,4133,10280,2638,12825,1581,15371,523,18021,0,20776,0,6122847,0,6125602,0,6128252,523,6130798,1581,6133343,2638,6135590,4133,6137538,6086,6139486,8039,6140988,10267,6142042,12820,6143096,15344,6143623,18011,6143624,20783,6143624,3951141,6143623,3953874,6143096,3956522,6142042,3959065,6140987,3961618,6122847,3971924,20776,3971924,18021,3971905,15371,3971381,12825,3970324,10280,3969267,8033,3967771,6085,3965819,4137,3963866,2635,3961618,1581,3959065,527,3956522,0,3953874,0,3951141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269" o:spid="_x0000_s1026" o:spt="202" type="#_x0000_t202" style="position:absolute;left:12567;top:12277;height:3957320;width:6115050;" filled="f" stroked="f" coordsize="21600,21600" o:gfxdata="UEsDBAoAAAAAAIdO4kAAAAAAAAAAAAAAAAAEAAAAZHJzL1BLAwQUAAAACACHTuJAMEB7I7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sC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B7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A6706C">
                        <w:pPr>
                          <w:spacing w:before="193" w:line="326" w:lineRule="auto"/>
                          <w:ind w:left="155" w:right="26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auth.guard.ts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Guard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proteger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que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requieren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autenticación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inject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24EBD420">
                        <w:pPr>
                          <w:spacing w:before="1" w:line="326" w:lineRule="auto"/>
                          <w:ind w:left="155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CanActivateFn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'@angular/router'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AuthService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'@core/services/auth.service'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1F00D4B7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5E22D040">
                        <w:pPr>
                          <w:spacing w:before="0" w:line="326" w:lineRule="auto"/>
                          <w:ind w:left="155" w:right="421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Función guard moderna de Angular (Functional Guard) </w:t>
                        </w: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AuthGuard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CanActivateFn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(route,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state)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7594F5BC">
                        <w:pPr>
                          <w:spacing w:before="0" w:line="326" w:lineRule="auto"/>
                          <w:ind w:left="332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Inyecta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servicio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autenticación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usando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inject()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authService = </w:t>
                        </w:r>
                        <w:r>
                          <w:rPr>
                            <w:color w:val="6F41C1"/>
                            <w:sz w:val="16"/>
                          </w:rPr>
                          <w:t>inject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AuthService</w:t>
                        </w:r>
                        <w:r>
                          <w:rPr>
                            <w:color w:val="24292E"/>
                            <w:sz w:val="16"/>
                          </w:rPr>
                          <w:t>);</w:t>
                        </w:r>
                      </w:p>
                      <w:p w14:paraId="15E510C6">
                        <w:pPr>
                          <w:spacing w:before="1" w:line="326" w:lineRule="auto"/>
                          <w:ind w:left="332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Inyecta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router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navegación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router = </w:t>
                        </w:r>
                        <w:r>
                          <w:rPr>
                            <w:color w:val="6F41C1"/>
                            <w:sz w:val="16"/>
                          </w:rPr>
                          <w:t>inject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z w:val="16"/>
                          </w:rPr>
                          <w:t>);</w:t>
                        </w:r>
                      </w:p>
                      <w:p w14:paraId="28876170">
                        <w:pPr>
                          <w:spacing w:before="82" w:line="240" w:lineRule="auto"/>
                          <w:rPr>
                            <w:sz w:val="16"/>
                          </w:rPr>
                        </w:pPr>
                      </w:p>
                      <w:p w14:paraId="28B7DCD4">
                        <w:pPr>
                          <w:spacing w:before="1" w:line="326" w:lineRule="auto"/>
                          <w:ind w:left="332" w:right="54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Verifica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si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usuario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está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autenticado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if </w:t>
                        </w:r>
                        <w:r>
                          <w:rPr>
                            <w:color w:val="24292E"/>
                            <w:sz w:val="16"/>
                          </w:rPr>
                          <w:t>(authService.</w:t>
                        </w:r>
                        <w:r>
                          <w:rPr>
                            <w:color w:val="6F41C1"/>
                            <w:sz w:val="16"/>
                          </w:rPr>
                          <w:t>isAuthenticated</w:t>
                        </w:r>
                        <w:r>
                          <w:rPr>
                            <w:color w:val="24292E"/>
                            <w:sz w:val="16"/>
                          </w:rPr>
                          <w:t>()) {</w:t>
                        </w:r>
                      </w:p>
                      <w:p w14:paraId="401219EB"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Permite el acceso a la 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ruta</w:t>
                        </w:r>
                      </w:p>
                      <w:p w14:paraId="57E796B0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1FC08FA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75BC9071">
                        <w:pPr>
                          <w:spacing w:before="0" w:line="345" w:lineRule="auto"/>
                          <w:ind w:left="332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Guardar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URL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redireccionar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después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login </w:t>
                        </w:r>
                        <w:r>
                          <w:rPr>
                            <w:color w:val="24292E"/>
                            <w:sz w:val="16"/>
                          </w:rPr>
                          <w:t>authService.redirectUrl = state.url;</w:t>
                        </w:r>
                      </w:p>
                      <w:p w14:paraId="59EF1D94">
                        <w:pPr>
                          <w:spacing w:before="0" w:line="173" w:lineRule="exact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Redirige al login si no está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autenticado</w:t>
                        </w:r>
                      </w:p>
                      <w:p w14:paraId="119C7669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router.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navigate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([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'/login'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]);</w:t>
                        </w:r>
                      </w:p>
                      <w:p w14:paraId="0E35E6B0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Bloquea el acceso a la 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ruta</w:t>
                        </w:r>
                      </w:p>
                      <w:p w14:paraId="11CB4CA9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C4A8F0">
      <w:pPr>
        <w:pStyle w:val="7"/>
        <w:spacing w:before="19"/>
        <w:rPr>
          <w:rFonts w:ascii="Segoe UI"/>
          <w:b/>
        </w:rPr>
      </w:pPr>
    </w:p>
    <w:p w14:paraId="79788F9D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RoleGuard</w:t>
      </w:r>
    </w:p>
    <w:p w14:paraId="49A49BA5">
      <w:pPr>
        <w:pStyle w:val="7"/>
        <w:spacing w:before="5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136525</wp:posOffset>
                </wp:positionV>
                <wp:extent cx="6147435" cy="2099310"/>
                <wp:effectExtent l="0" t="0" r="0" b="0"/>
                <wp:wrapTopAndBottom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099310"/>
                          <a:chOff x="0" y="0"/>
                          <a:chExt cx="6147435" cy="209931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2"/>
                            <a:ext cx="6147435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09931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098916"/>
                                </a:lnTo>
                                <a:lnTo>
                                  <a:pt x="9525" y="209891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2098929"/>
                                </a:lnTo>
                                <a:lnTo>
                                  <a:pt x="6147041" y="209892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6147435" cy="209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16645">
                              <w:pPr>
                                <w:spacing w:before="198" w:line="345" w:lineRule="auto"/>
                                <w:ind w:left="175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role.guard.ts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Guard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proteger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rutas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roles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usuario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inject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14B038CE">
                              <w:pPr>
                                <w:spacing w:before="0" w:line="173" w:lineRule="exact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CanActivateFn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'@angular/router'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581057FB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AuthService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'@core/services/auth.service'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DC68028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853D449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Función guard para verificar roles del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usuario</w:t>
                              </w:r>
                            </w:p>
                            <w:p w14:paraId="51081BF1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const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RoleGuard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CanActivateFn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= (route, state) =&gt;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21FBF18">
                              <w:pPr>
                                <w:spacing w:before="68" w:line="345" w:lineRule="auto"/>
                                <w:ind w:left="352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Inyecta el servicio de autenticación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authService =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inject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AuthService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3FA27F34">
                              <w:pPr>
                                <w:spacing w:before="0" w:line="173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Inyecta el router para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navegación</w:t>
                              </w:r>
                            </w:p>
                            <w:p w14:paraId="167D34DD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router =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inject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0" o:spid="_x0000_s1026" o:spt="203" style="position:absolute;left:0pt;margin-left:56.25pt;margin-top:10.75pt;height:165.3pt;width:484.05pt;mso-position-horizontal-relative:page;mso-wrap-distance-bottom:0pt;mso-wrap-distance-top:0pt;z-index:-251585536;mso-width-relative:page;mso-height-relative:page;" coordsize="6147435,2099310" o:gfxdata="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BRUCXW2QAAAAsBAAAPAAAAAAAAAAEAIAAAACIAAABk&#10;cnMvZG93bnJldi54bWxQSwECFAAUAAAACACHTuJAB/hiNpQDAABmCwAADgAAAAAAAAABACAAAAAo&#10;AQAAZHJzL2Uyb0RvYy54bWxQSwUGAAAAAAYABgBZAQAALgcAAAAA&#10;">
                <o:lock v:ext="edit" aspectratio="f"/>
                <v:shape id="Graphic 271" o:spid="_x0000_s1026" o:spt="100" style="position:absolute;left:0;top:2;height:2099310;width:6147435;" fillcolor="#F7F7F7" filled="t" stroked="f" coordsize="6147435,2099310" o:gfxdata="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2VHSr4A&#10;AADcAAAADwAAAAAAAAABACAAAAAiAAAAZHJzL2Rvd25yZXYueG1sUEsBAhQAFAAAAAgAh07iQDMv&#10;BZ47AAAAOQAAABAAAAAAAAAAAQAgAAAADQEAAGRycy9zaGFwZXhtbC54bWxQSwUGAAAAAAYABgBb&#10;AQAAtwMAAAAA&#10;" path="m6147041,8864l6145657,7480,6145187,7010,6140678,2501,6134659,0,18478,0,12458,2501,7950,7010,2489,12458,0,18478,0,2098916,9525,2098916,9512,21107,11087,17335,14211,14211,14693,13728,17335,11087,21107,9525,6132030,9525,6135802,11087,6138443,13741,6142050,17348,6143612,21120,6143612,2098929,6147041,209892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2" o:spid="_x0000_s1026" o:spt="202" type="#_x0000_t202" style="position:absolute;left:0;top:0;height:2099310;width:6147435;" filled="f" stroked="f" coordsize="21600,21600" o:gfxdata="UEsDBAoAAAAAAIdO4kAAAAAAAAAAAAAAAAAEAAAAZHJzL1BLAwQUAAAACACHTuJAuz1/j7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S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1/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B16645">
                        <w:pPr>
                          <w:spacing w:before="198" w:line="345" w:lineRule="auto"/>
                          <w:ind w:left="175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role.guard.ts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-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Guard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proteger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rutas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por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roles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usuario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inject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14B038CE">
                        <w:pPr>
                          <w:spacing w:before="0" w:line="173" w:lineRule="exact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CanActivateFn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'@angular/router'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581057FB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AuthService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'@core/services/auth.service'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DC68028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0853D449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Función guard para verificar roles del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usuario</w:t>
                        </w:r>
                      </w:p>
                      <w:p w14:paraId="51081BF1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const </w:t>
                        </w:r>
                        <w:r>
                          <w:rPr>
                            <w:color w:val="6F41C1"/>
                            <w:sz w:val="16"/>
                          </w:rPr>
                          <w:t>RoleGuard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CanActivateFn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= (route, state) =&gt;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21FBF18">
                        <w:pPr>
                          <w:spacing w:before="68" w:line="345" w:lineRule="auto"/>
                          <w:ind w:left="352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Inyecta el servicio de autenticación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authService =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inject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AuthService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3FA27F34">
                        <w:pPr>
                          <w:spacing w:before="0" w:line="173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Inyecta el router para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navegación</w:t>
                        </w:r>
                      </w:p>
                      <w:p w14:paraId="167D34DD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router =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inject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A3CF77E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E474DA9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3210560"/>
                <wp:effectExtent l="0" t="0" r="0" b="8889"/>
                <wp:docPr id="273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210560"/>
                          <a:chOff x="0" y="0"/>
                          <a:chExt cx="6147435" cy="321056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4"/>
                            <a:ext cx="6147435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21056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3188830"/>
                                </a:lnTo>
                                <a:lnTo>
                                  <a:pt x="6142050" y="3192602"/>
                                </a:lnTo>
                                <a:lnTo>
                                  <a:pt x="6138926" y="3195726"/>
                                </a:lnTo>
                                <a:lnTo>
                                  <a:pt x="6138443" y="3196209"/>
                                </a:lnTo>
                                <a:lnTo>
                                  <a:pt x="6135802" y="3198850"/>
                                </a:lnTo>
                                <a:lnTo>
                                  <a:pt x="6132030" y="3200412"/>
                                </a:lnTo>
                                <a:lnTo>
                                  <a:pt x="21107" y="3200412"/>
                                </a:lnTo>
                                <a:lnTo>
                                  <a:pt x="17335" y="3198850"/>
                                </a:lnTo>
                                <a:lnTo>
                                  <a:pt x="14681" y="3196209"/>
                                </a:lnTo>
                                <a:lnTo>
                                  <a:pt x="14211" y="3195726"/>
                                </a:lnTo>
                                <a:lnTo>
                                  <a:pt x="11087" y="3192589"/>
                                </a:lnTo>
                                <a:lnTo>
                                  <a:pt x="9512" y="31888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1446"/>
                                </a:lnTo>
                                <a:lnTo>
                                  <a:pt x="2489" y="3197466"/>
                                </a:lnTo>
                                <a:lnTo>
                                  <a:pt x="7480" y="3202457"/>
                                </a:lnTo>
                                <a:lnTo>
                                  <a:pt x="12458" y="3207448"/>
                                </a:lnTo>
                                <a:lnTo>
                                  <a:pt x="18478" y="3209937"/>
                                </a:lnTo>
                                <a:lnTo>
                                  <a:pt x="6134659" y="3209937"/>
                                </a:lnTo>
                                <a:lnTo>
                                  <a:pt x="6140678" y="3207448"/>
                                </a:lnTo>
                                <a:lnTo>
                                  <a:pt x="6145174" y="3202940"/>
                                </a:lnTo>
                                <a:lnTo>
                                  <a:pt x="6147041" y="3201085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6147435" cy="3210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5D195">
                              <w:pPr>
                                <w:spacing w:before="33" w:line="326" w:lineRule="auto"/>
                                <w:ind w:left="352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Obtiene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roles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requeridos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desde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metadata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ruta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requiredRoles = route.data[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'roles'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as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[];</w:t>
                              </w:r>
                            </w:p>
                            <w:p w14:paraId="234A9293">
                              <w:pPr>
                                <w:spacing w:before="0" w:line="326" w:lineRule="auto"/>
                                <w:ind w:left="352" w:right="505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Obtiene los roles del usuario autenticado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userRoles =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authService.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getUserRoles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19BCFA93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11E309A">
                              <w:pPr>
                                <w:spacing w:before="0" w:line="326" w:lineRule="auto"/>
                                <w:ind w:left="352" w:right="293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Verifica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usuario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tiene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menos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uno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roles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requeridos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hasRole = requiredRoles.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some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(role =&gt;</w:t>
                              </w:r>
                            </w:p>
                            <w:p w14:paraId="63CE3338">
                              <w:pPr>
                                <w:spacing w:before="0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userRoles.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includes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(role)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Retorna true si encuentra el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2187C7DC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1D9DCAD0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2CED331">
                              <w:pPr>
                                <w:spacing w:before="0" w:line="345" w:lineRule="auto"/>
                                <w:ind w:left="352" w:right="505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tiene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requerido,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permite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acceso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if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(hasRole) {</w:t>
                              </w:r>
                            </w:p>
                            <w:p w14:paraId="7E5BF13A">
                              <w:pPr>
                                <w:spacing w:before="0" w:line="173" w:lineRule="exact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Permite el acceso a la 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ruta</w:t>
                              </w:r>
                            </w:p>
                            <w:p w14:paraId="297CAB2D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4FCFECB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FF93978">
                              <w:pPr>
                                <w:spacing w:before="0" w:line="326" w:lineRule="auto"/>
                                <w:ind w:left="352" w:right="410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tiene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rol,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redirige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página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acceso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denegado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router.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([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'/access-denied'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]);</w:t>
                              </w:r>
                            </w:p>
                            <w:p w14:paraId="56D1FCDA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Bloquea el acceso a la 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ruta</w:t>
                              </w:r>
                            </w:p>
                            <w:p w14:paraId="3F6A806D">
                              <w:pPr>
                                <w:spacing w:before="82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3" o:spid="_x0000_s1026" o:spt="203" style="height:252.8pt;width:484.05pt;" coordsize="6147435,3210560" o:gfxdata="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AQMb7A1gAAAAUB&#10;AAAPAAAAAAAAAAEAIAAAACIAAABkcnMvZG93bnJldi54bWxQSwECFAAUAAAACACHTuJAoZ7V4awD&#10;AACICwAADgAAAAAAAAABACAAAAAlAQAAZHJzL2Uyb0RvYy54bWxQSwUGAAAAAAYABgBZAQAAQwcA&#10;AAAA&#10;">
                <o:lock v:ext="edit" aspectratio="f"/>
                <v:shape id="Graphic 274" o:spid="_x0000_s1026" o:spt="100" style="position:absolute;left:0;top:4;height:3210560;width:6147435;" fillcolor="#F7F7F7" filled="t" stroked="f" coordsize="6147435,3210560" o:gfxdata="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wYZe/&#10;AAAA3AAAAA8AAAAAAAAAAQAgAAAAIgAAAGRycy9kb3ducmV2LnhtbFBLAQIUABQAAAAIAIdO4kAz&#10;LwWeOwAAADkAAAAQAAAAAAAAAAEAIAAAAA4BAABkcnMvc2hhcGV4bWwueG1sUEsFBgAAAAAGAAYA&#10;WwEAALgDAAAAAA==&#10;" path="m6147041,12l6143612,12,6143612,3188830,6142050,3192602,6138926,3195726,6138443,3196209,6135802,3198850,6132030,3200412,21107,3200412,17335,3198850,14681,3196209,14211,3195726,11087,3192589,9512,3188817,9525,0,0,0,0,3191446,2489,3197466,7480,3202457,12458,3207448,18478,3209937,6134659,3209937,6140678,3207448,6145174,3202940,6147041,3201085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5" o:spid="_x0000_s1026" o:spt="202" type="#_x0000_t202" style="position:absolute;left:0;top:0;height:3210560;width:6147435;" filled="f" stroked="f" coordsize="21600,21600" o:gfxdata="UEsDBAoAAAAAAIdO4kAAAAAAAAAAAAAAAAAEAAAAZHJzL1BLAwQUAAAACACHTuJANNTn+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U5/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A5D195">
                        <w:pPr>
                          <w:spacing w:before="33" w:line="326" w:lineRule="auto"/>
                          <w:ind w:left="352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Obtiene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roles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requeridos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desde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metadata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ruta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>requiredRoles = route.data[</w:t>
                        </w:r>
                        <w:r>
                          <w:rPr>
                            <w:color w:val="032E61"/>
                            <w:sz w:val="16"/>
                          </w:rPr>
                          <w:t>'roles'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]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as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[];</w:t>
                        </w:r>
                      </w:p>
                      <w:p w14:paraId="234A9293">
                        <w:pPr>
                          <w:spacing w:before="0" w:line="326" w:lineRule="auto"/>
                          <w:ind w:left="352" w:right="505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Obtiene los roles del usuario autenticado </w:t>
                        </w:r>
                        <w:r>
                          <w:rPr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userRoles =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authService.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getUserRoles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 w14:paraId="19BCFA93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311E309A">
                        <w:pPr>
                          <w:spacing w:before="0" w:line="326" w:lineRule="auto"/>
                          <w:ind w:left="352" w:right="293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Verifica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si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usuario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tiene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menos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uno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los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roles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requeridos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>hasRole = requiredRoles.</w:t>
                        </w:r>
                        <w:r>
                          <w:rPr>
                            <w:color w:val="6F41C1"/>
                            <w:sz w:val="16"/>
                          </w:rPr>
                          <w:t>some</w:t>
                        </w:r>
                        <w:r>
                          <w:rPr>
                            <w:color w:val="24292E"/>
                            <w:sz w:val="16"/>
                          </w:rPr>
                          <w:t>(role =&gt;</w:t>
                        </w:r>
                      </w:p>
                      <w:p w14:paraId="63CE3338">
                        <w:pPr>
                          <w:spacing w:before="0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userRoles.</w:t>
                        </w:r>
                        <w:r>
                          <w:rPr>
                            <w:color w:val="6F41C1"/>
                            <w:sz w:val="16"/>
                          </w:rPr>
                          <w:t>includes</w:t>
                        </w:r>
                        <w:r>
                          <w:rPr>
                            <w:color w:val="24292E"/>
                            <w:sz w:val="16"/>
                          </w:rPr>
                          <w:t>(role)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Retorna true si encuentra el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rol</w:t>
                        </w:r>
                      </w:p>
                      <w:p w14:paraId="2187C7DC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  <w:p w14:paraId="1D9DCAD0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12CED331">
                        <w:pPr>
                          <w:spacing w:before="0" w:line="345" w:lineRule="auto"/>
                          <w:ind w:left="352" w:right="505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Si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tiene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requerido,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permite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acceso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if </w:t>
                        </w:r>
                        <w:r>
                          <w:rPr>
                            <w:color w:val="24292E"/>
                            <w:sz w:val="16"/>
                          </w:rPr>
                          <w:t>(hasRole) {</w:t>
                        </w:r>
                      </w:p>
                      <w:p w14:paraId="7E5BF13A">
                        <w:pPr>
                          <w:spacing w:before="0" w:line="173" w:lineRule="exact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Permite el acceso a la 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ruta</w:t>
                        </w:r>
                      </w:p>
                      <w:p w14:paraId="297CAB2D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4FCFECB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7FF93978">
                        <w:pPr>
                          <w:spacing w:before="0" w:line="326" w:lineRule="auto"/>
                          <w:ind w:left="352" w:right="410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Si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no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tiene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rol,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redirige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página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acceso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denegado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router.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navigate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([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'/access-denied'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]);</w:t>
                        </w:r>
                      </w:p>
                      <w:p w14:paraId="56D1FCDA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Bloquea el acceso a la 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ruta</w:t>
                        </w:r>
                      </w:p>
                      <w:p w14:paraId="3F6A806D">
                        <w:pPr>
                          <w:spacing w:before="82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F720A61">
      <w:pPr>
        <w:pStyle w:val="7"/>
        <w:spacing w:before="11"/>
        <w:rPr>
          <w:rFonts w:ascii="Segoe UI"/>
          <w:b/>
          <w:sz w:val="5"/>
        </w:rPr>
      </w:pPr>
      <w:r>
        <w:rPr>
          <w:rFonts w:ascii="Segoe UI"/>
          <w:b/>
          <w:sz w:val="5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64135</wp:posOffset>
                </wp:positionV>
                <wp:extent cx="6147435" cy="19685"/>
                <wp:effectExtent l="0" t="0" r="0" b="0"/>
                <wp:wrapTopAndBottom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610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1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6" o:spid="_x0000_s1026" o:spt="203" style="position:absolute;left:0pt;margin-left:56.2pt;margin-top:5.05pt;height:1.55pt;width:484.05pt;mso-position-horizontal-relative:page;mso-wrap-distance-bottom:0pt;mso-wrap-distance-top:0pt;z-index:-251584512;mso-width-relative:page;mso-height-relative:page;" coordsize="6147435,19685" o:gfxdata="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BfUsbTYAAAACgEAAA8AAAAAAAAAAQAgAAAAIgAAAGRycy9kb3ducmV2LnhtbFBLAQIUABQA&#10;AAAIAIdO4kBKaEPCRgMAAJ8MAAAOAAAAAAAAAAEAIAAAACcBAABkcnMvZTJvRG9jLnhtbFBLBQYA&#10;AAAABgAGAFkBAADfBgAAAAA=&#10;">
                <o:lock v:ext="edit" aspectratio="f"/>
                <v:shape id="Graphic 277" o:spid="_x0000_s1026" o:spt="100" style="position:absolute;left:0;top:0;height:9525;width:6147435;" fillcolor="#999999" filled="t" stroked="f" coordsize="6147435,9525" o:gfxdata="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Cy0O8AAAA&#10;3A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0;top:6101;height:13335;width:6147435;" fillcolor="#EDEDED" filled="t" stroked="f" coordsize="6147435,13335" o:gfxdata="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fFre25AAAA3AAA&#10;AA8AAAAAAAAAAQAgAAAAIgAAAGRycy9kb3ducmV2LnhtbFBLAQIUABQAAAAIAIdO4kAzLwWeOwAA&#10;ADkAAAAQAAAAAAAAAAEAIAAAAAgBAABkcnMvc2hhcGV4bWwueG1sUEsFBgAAAAAGAAYAWwEAALID&#10;AAAAAA=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0;top:10;height:19050;width:9525;" fillcolor="#999999" filled="t" stroked="f" coordsize="9525,19050" o:gfxdata="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VNpr4A&#10;AADcAAAADwAAAAAAAAABACAAAAAiAAAAZHJzL2Rvd25yZXYueG1sUEsBAhQAFAAAAAgAh07iQDMv&#10;BZ47AAAAOQAAABAAAAAAAAAAAQAgAAAADQEAAGRycy9zaGFwZXhtbC54bWxQSwUGAAAAAAYABgBb&#10;AQAAtw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A630FD">
      <w:pPr>
        <w:pStyle w:val="3"/>
        <w:numPr>
          <w:ilvl w:val="0"/>
          <w:numId w:val="2"/>
        </w:numPr>
        <w:tabs>
          <w:tab w:val="left" w:pos="409"/>
        </w:tabs>
        <w:spacing w:before="251" w:after="0" w:line="240" w:lineRule="auto"/>
        <w:ind w:left="409" w:right="0" w:hanging="277"/>
        <w:jc w:val="left"/>
      </w:pPr>
      <w:r>
        <w:rPr>
          <w:color w:val="111111"/>
          <w:w w:val="105"/>
        </w:rPr>
        <w:t>Gestión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spacing w:val="-2"/>
          <w:w w:val="105"/>
        </w:rPr>
        <w:t>Estado</w:t>
      </w:r>
    </w:p>
    <w:p w14:paraId="47E8CFBC">
      <w:pPr>
        <w:pStyle w:val="4"/>
        <w:numPr>
          <w:ilvl w:val="1"/>
          <w:numId w:val="2"/>
        </w:numPr>
        <w:tabs>
          <w:tab w:val="left" w:pos="458"/>
        </w:tabs>
        <w:spacing w:before="214" w:after="0" w:line="240" w:lineRule="auto"/>
        <w:ind w:left="458" w:right="0" w:hanging="326"/>
        <w:jc w:val="left"/>
      </w:pPr>
      <w:r>
        <w:rPr>
          <w:color w:val="111111"/>
        </w:rPr>
        <w:t>Estrategia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Estado</w:t>
      </w:r>
    </w:p>
    <w:p w14:paraId="40F85F3D">
      <w:pPr>
        <w:spacing w:before="15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color w:val="111111"/>
          <w:w w:val="105"/>
          <w:sz w:val="16"/>
        </w:rPr>
        <w:t>El</w:t>
      </w:r>
      <w:r>
        <w:rPr>
          <w:rFonts w:ascii="Segoe UI" w:hAns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sistema</w:t>
      </w:r>
      <w:r>
        <w:rPr>
          <w:rFonts w:ascii="Segoe UI" w:hAns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utiliza</w:t>
      </w:r>
      <w:r>
        <w:rPr>
          <w:rFonts w:ascii="Segoe UI" w:hAnsi="Segoe UI"/>
          <w:color w:val="111111"/>
          <w:spacing w:val="-9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RxJS</w:t>
      </w:r>
      <w:r>
        <w:rPr>
          <w:rFonts w:ascii="Segoe UI" w:hAns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y</w:t>
      </w:r>
      <w:r>
        <w:rPr>
          <w:rFonts w:ascii="Segoe UI" w:hAns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BehaviorSubject</w:t>
      </w:r>
      <w:r>
        <w:rPr>
          <w:rFonts w:ascii="Segoe UI" w:hAnsi="Segoe UI"/>
          <w:b/>
          <w:color w:val="111111"/>
          <w:spacing w:val="-9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para</w:t>
      </w:r>
      <w:r>
        <w:rPr>
          <w:rFonts w:ascii="Segoe UI" w:hAns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gestión</w:t>
      </w:r>
      <w:r>
        <w:rPr>
          <w:rFonts w:ascii="Segoe UI" w:hAnsi="Segoe UI"/>
          <w:color w:val="111111"/>
          <w:spacing w:val="-9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de</w:t>
      </w:r>
      <w:r>
        <w:rPr>
          <w:rFonts w:ascii="Segoe UI" w:hAns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estado</w:t>
      </w:r>
      <w:r>
        <w:rPr>
          <w:rFonts w:ascii="Segoe UI" w:hAns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reactivo.</w:t>
      </w:r>
    </w:p>
    <w:p w14:paraId="0D1FA1D0">
      <w:pPr>
        <w:pStyle w:val="7"/>
        <w:spacing w:before="84"/>
        <w:rPr>
          <w:rFonts w:ascii="Segoe UI"/>
        </w:rPr>
      </w:pPr>
    </w:p>
    <w:p w14:paraId="077E3921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StateService</w:t>
      </w:r>
      <w:r>
        <w:rPr>
          <w:rFonts w:ascii="Segoe UI"/>
          <w:b/>
          <w:color w:val="111111"/>
          <w:spacing w:val="28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(Ejemplo)</w:t>
      </w:r>
    </w:p>
    <w:p w14:paraId="2EC9DE71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4613910"/>
                <wp:effectExtent l="0" t="0" r="0" b="0"/>
                <wp:wrapTopAndBottom/>
                <wp:docPr id="280" name="Group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613910"/>
                          <a:chOff x="0" y="0"/>
                          <a:chExt cx="6147435" cy="461391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1"/>
                            <a:ext cx="6147435" cy="461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61391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4613516"/>
                                </a:lnTo>
                                <a:lnTo>
                                  <a:pt x="9525" y="461351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4613529"/>
                                </a:lnTo>
                                <a:lnTo>
                                  <a:pt x="6147041" y="461352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6147435" cy="461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C352A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66B5BF91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state.service.ts</w:t>
                              </w:r>
                            </w:p>
                            <w:p w14:paraId="33F50916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Injectable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7718B51E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BehaviorSubject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Observable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'rxjs'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583E7404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3E44DD3">
                              <w:pPr>
                                <w:spacing w:before="0" w:line="336" w:lineRule="auto"/>
                                <w:ind w:left="352" w:right="7114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AppState</w:t>
                              </w:r>
                              <w:r>
                                <w:rPr>
                                  <w:color w:val="6F41C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User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[];</w:t>
                              </w:r>
                            </w:p>
                            <w:p w14:paraId="72990F2E">
                              <w:pPr>
                                <w:spacing w:before="0" w:line="326" w:lineRule="auto"/>
                                <w:ind w:left="352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notifications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Notification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[];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boolean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E90569A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DD91338">
                              <w:pPr>
                                <w:spacing w:before="129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E7B3ABD">
                              <w:pPr>
                                <w:spacing w:before="0" w:line="326" w:lineRule="auto"/>
                                <w:ind w:left="352" w:right="7676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({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'root'</w:t>
                              </w:r>
                            </w:p>
                            <w:p w14:paraId="0EB3D7FF"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14F2F8F1">
                              <w:pPr>
                                <w:spacing w:before="82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StateService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71B60703">
                              <w:pPr>
                                <w:spacing w:before="68" w:line="326" w:lineRule="auto"/>
                                <w:ind w:left="529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color w:val="D63A4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initialState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AppState</w:t>
                              </w:r>
                              <w:r>
                                <w:rPr>
                                  <w:color w:val="6F41C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32277690">
                              <w:pPr>
                                <w:spacing w:before="0" w:line="326" w:lineRule="auto"/>
                                <w:ind w:left="529" w:right="69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[],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notifications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[],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</w:p>
                            <w:p w14:paraId="541526EC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  <w:p w14:paraId="0837B677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6B76214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state$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new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BehaviorSubject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AppState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&gt;(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.initialState);</w:t>
                              </w:r>
                            </w:p>
                            <w:p w14:paraId="00801F95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C4FDCF2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Observables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públicos</w:t>
                              </w:r>
                            </w:p>
                            <w:p w14:paraId="3B394143">
                              <w:pPr>
                                <w:spacing w:before="67" w:line="326" w:lineRule="auto"/>
                                <w:ind w:left="352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readonly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user$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.state$.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pipe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map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(state =&gt; state.user));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readonly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multas$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.state$.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pipe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map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(state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state.multas));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0" o:spid="_x0000_s1026" o:spt="203" style="position:absolute;left:0pt;margin-left:56.25pt;margin-top:9.95pt;height:363.3pt;width:484.05pt;mso-position-horizontal-relative:page;mso-wrap-distance-bottom:0pt;mso-wrap-distance-top:0pt;z-index:-251584512;mso-width-relative:page;mso-height-relative:page;" coordsize="6147435,4613910" o:gfxdata="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KpGbW3bAAAACwEAAA8AAAAAAAAAAQAgAAAAIgAAAGRy&#10;cy9kb3ducmV2LnhtbFBLAQIUABQAAAAIAIdO4kDXmyPQkQMAAGYLAAAOAAAAAAAAAAEAIAAAACoB&#10;AABkcnMvZTJvRG9jLnhtbFBLBQYAAAAABgAGAFkBAAAtBwAAAAA=&#10;">
                <o:lock v:ext="edit" aspectratio="f"/>
                <v:shape id="Graphic 281" o:spid="_x0000_s1026" o:spt="100" style="position:absolute;left:0;top:1;height:4613910;width:6147435;" fillcolor="#F7F7F7" filled="t" stroked="f" coordsize="6147435,4613910" o:gfxdata="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QlSVugAAANwA&#10;AAAPAAAAAAAAAAEAIAAAACIAAABkcnMvZG93bnJldi54bWxQSwECFAAUAAAACACHTuJAMy8FnjsA&#10;AAA5AAAAEAAAAAAAAAABACAAAAAJAQAAZHJzL3NoYXBleG1sLnhtbFBLBQYAAAAABgAGAFsBAACz&#10;AwAAAAA=&#10;" path="m6147041,8864l6145657,7480,6145187,7010,6140678,2501,6134659,0,18478,0,12458,2501,7950,7010,2489,12458,0,18478,0,4613516,9525,4613516,9512,21107,11087,17335,14211,14211,14693,13728,17335,11087,21107,9525,6132030,9525,6135802,11087,6138443,13741,6142050,17348,6143612,21120,6143612,4613529,6147041,461352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2" o:spid="_x0000_s1026" o:spt="202" type="#_x0000_t202" style="position:absolute;left:0;top:0;height:4613910;width:6147435;" filled="f" stroked="f" coordsize="21600,21600" o:gfxdata="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gP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DC352A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66B5BF91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state.service.ts</w:t>
                        </w:r>
                      </w:p>
                      <w:p w14:paraId="33F50916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Injectable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7718B51E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BehaviorSubject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Observable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'rxjs'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583E7404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43E44DD3">
                        <w:pPr>
                          <w:spacing w:before="0" w:line="336" w:lineRule="auto"/>
                          <w:ind w:left="352" w:right="7114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AppState</w:t>
                        </w:r>
                        <w:r>
                          <w:rPr>
                            <w:color w:val="6F41C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user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User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05CC4"/>
                            <w:sz w:val="16"/>
                          </w:rPr>
                          <w:t>null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multas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Multa</w:t>
                        </w:r>
                        <w:r>
                          <w:rPr>
                            <w:color w:val="24292E"/>
                            <w:sz w:val="16"/>
                          </w:rPr>
                          <w:t>[];</w:t>
                        </w:r>
                      </w:p>
                      <w:p w14:paraId="72990F2E">
                        <w:pPr>
                          <w:spacing w:before="0" w:line="326" w:lineRule="auto"/>
                          <w:ind w:left="352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notifications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Notification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[]; </w:t>
                        </w:r>
                        <w:r>
                          <w:rPr>
                            <w:color w:val="005CC4"/>
                            <w:sz w:val="16"/>
                          </w:rPr>
                          <w:t>loading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boolean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E90569A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DD91338">
                        <w:pPr>
                          <w:spacing w:before="129" w:line="240" w:lineRule="auto"/>
                          <w:rPr>
                            <w:sz w:val="16"/>
                          </w:rPr>
                        </w:pPr>
                      </w:p>
                      <w:p w14:paraId="3E7B3ABD">
                        <w:pPr>
                          <w:spacing w:before="0" w:line="326" w:lineRule="auto"/>
                          <w:ind w:left="352" w:right="7676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({ </w:t>
                        </w: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'root'</w:t>
                        </w:r>
                      </w:p>
                      <w:p w14:paraId="0EB3D7FF">
                        <w:pPr>
                          <w:spacing w:before="1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14F2F8F1">
                        <w:pPr>
                          <w:spacing w:before="82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StateService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71B60703">
                        <w:pPr>
                          <w:spacing w:before="68" w:line="326" w:lineRule="auto"/>
                          <w:ind w:left="529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private</w:t>
                        </w:r>
                        <w:r>
                          <w:rPr>
                            <w:color w:val="D63A4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initialState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AppState</w:t>
                        </w:r>
                        <w:r>
                          <w:rPr>
                            <w:color w:val="6F41C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user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null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32277690">
                        <w:pPr>
                          <w:spacing w:before="0" w:line="326" w:lineRule="auto"/>
                          <w:ind w:left="529" w:right="69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multas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[], </w:t>
                        </w:r>
                        <w:r>
                          <w:rPr>
                            <w:color w:val="005CC4"/>
                            <w:sz w:val="16"/>
                          </w:rPr>
                          <w:t>notifications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[], </w:t>
                        </w:r>
                        <w:r>
                          <w:rPr>
                            <w:color w:val="005CC4"/>
                            <w:sz w:val="16"/>
                          </w:rPr>
                          <w:t>loading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</w:p>
                      <w:p w14:paraId="541526EC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  <w:p w14:paraId="0837B677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66B76214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state$ =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new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BehaviorSubject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AppState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&gt;(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.initialState);</w:t>
                        </w:r>
                      </w:p>
                      <w:p w14:paraId="00801F95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0C4FDCF2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Observables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públicos</w:t>
                        </w:r>
                      </w:p>
                      <w:p w14:paraId="3B394143">
                        <w:pPr>
                          <w:spacing w:before="67" w:line="326" w:lineRule="auto"/>
                          <w:ind w:left="352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readonly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user$ =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.state$.</w:t>
                        </w:r>
                        <w:r>
                          <w:rPr>
                            <w:color w:val="6F41C1"/>
                            <w:sz w:val="16"/>
                          </w:rPr>
                          <w:t>pipe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map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(state =&gt; state.user)); </w:t>
                        </w:r>
                        <w:r>
                          <w:rPr>
                            <w:color w:val="D63A49"/>
                            <w:sz w:val="16"/>
                          </w:rPr>
                          <w:t>readonly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multas$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.state$.</w:t>
                        </w:r>
                        <w:r>
                          <w:rPr>
                            <w:color w:val="6F41C1"/>
                            <w:sz w:val="16"/>
                          </w:rPr>
                          <w:t>pipe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map</w:t>
                        </w:r>
                        <w:r>
                          <w:rPr>
                            <w:color w:val="24292E"/>
                            <w:sz w:val="16"/>
                          </w:rPr>
                          <w:t>(state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state.multas));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5DFCBDC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5F56C233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6477635"/>
                <wp:effectExtent l="0" t="0" r="0" b="8889"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6477635"/>
                          <a:chOff x="0" y="0"/>
                          <a:chExt cx="6147435" cy="647763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4"/>
                            <a:ext cx="6147435" cy="647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6477635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6455905"/>
                                </a:lnTo>
                                <a:lnTo>
                                  <a:pt x="6142050" y="6459677"/>
                                </a:lnTo>
                                <a:lnTo>
                                  <a:pt x="6138926" y="6462801"/>
                                </a:lnTo>
                                <a:lnTo>
                                  <a:pt x="6138443" y="6463284"/>
                                </a:lnTo>
                                <a:lnTo>
                                  <a:pt x="6135802" y="6465925"/>
                                </a:lnTo>
                                <a:lnTo>
                                  <a:pt x="6132030" y="6467488"/>
                                </a:lnTo>
                                <a:lnTo>
                                  <a:pt x="21107" y="6467488"/>
                                </a:lnTo>
                                <a:lnTo>
                                  <a:pt x="17335" y="6465925"/>
                                </a:lnTo>
                                <a:lnTo>
                                  <a:pt x="14681" y="6463284"/>
                                </a:lnTo>
                                <a:lnTo>
                                  <a:pt x="14211" y="6462801"/>
                                </a:lnTo>
                                <a:lnTo>
                                  <a:pt x="11087" y="6459664"/>
                                </a:lnTo>
                                <a:lnTo>
                                  <a:pt x="9512" y="64558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58521"/>
                                </a:lnTo>
                                <a:lnTo>
                                  <a:pt x="2489" y="6464541"/>
                                </a:lnTo>
                                <a:lnTo>
                                  <a:pt x="7480" y="6469532"/>
                                </a:lnTo>
                                <a:lnTo>
                                  <a:pt x="12458" y="6474523"/>
                                </a:lnTo>
                                <a:lnTo>
                                  <a:pt x="18478" y="6477013"/>
                                </a:lnTo>
                                <a:lnTo>
                                  <a:pt x="6134659" y="6477013"/>
                                </a:lnTo>
                                <a:lnTo>
                                  <a:pt x="6140678" y="6474523"/>
                                </a:lnTo>
                                <a:lnTo>
                                  <a:pt x="6145174" y="6470015"/>
                                </a:lnTo>
                                <a:lnTo>
                                  <a:pt x="6147041" y="6468161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223986" y="38484"/>
                            <a:ext cx="4392930" cy="614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2464F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readonly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notifications$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.state$.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pipe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map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(state =&gt;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state.notifications));</w:t>
                              </w:r>
                            </w:p>
                            <w:p w14:paraId="61683004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readonly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loading$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.state$.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pipe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map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(state =&gt;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state.loading));</w:t>
                              </w:r>
                            </w:p>
                            <w:p w14:paraId="605A58B2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883079C">
                              <w:pPr>
                                <w:spacing w:before="1" w:line="345" w:lineRule="auto"/>
                                <w:ind w:left="0" w:right="29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Métodos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actualizar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estado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setUser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47A9AD31">
                              <w:pPr>
                                <w:spacing w:before="0" w:line="173" w:lineRule="exact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updateState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({ user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19CFBAD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4B61A91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F003366">
                              <w:pPr>
                                <w:spacing w:before="1" w:line="326" w:lineRule="auto"/>
                                <w:ind w:left="176" w:right="291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setMultas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[]):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E3610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updateState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({ multas });</w:t>
                              </w:r>
                            </w:p>
                            <w:p w14:paraId="0575D2EC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60BEC89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1DFBE6A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addNotification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notification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Notification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2F03E26">
                              <w:pPr>
                                <w:spacing w:before="68" w:line="326" w:lineRule="auto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currentNotifications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.state$.value.notifications;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updateState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51254611">
                              <w:pPr>
                                <w:spacing w:before="0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notifications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[...currentNotifications,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notification]</w:t>
                              </w:r>
                            </w:p>
                            <w:p w14:paraId="111B473A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437A6A1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7E0CA58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AA09BD7">
                              <w:pPr>
                                <w:spacing w:before="0" w:line="326" w:lineRule="auto"/>
                                <w:ind w:left="176" w:right="291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setLoading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boolean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):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E3610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updateState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({ loading });</w:t>
                              </w:r>
                            </w:p>
                            <w:p w14:paraId="1F206FE1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75162E6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E80B138">
                              <w:pPr>
                                <w:spacing w:before="0" w:line="326" w:lineRule="auto"/>
                                <w:ind w:left="176" w:right="291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resetState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.state$.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.initialState);</w:t>
                              </w:r>
                            </w:p>
                            <w:p w14:paraId="291C4752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6270450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BC80676">
                              <w:pPr>
                                <w:spacing w:before="1" w:line="326" w:lineRule="auto"/>
                                <w:ind w:left="176" w:right="56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updateState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partial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Partial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AppState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&gt;):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E3610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.state$.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7E29D205">
                              <w:pPr>
                                <w:spacing w:before="0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...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.state$.value,</w:t>
                              </w:r>
                            </w:p>
                            <w:p w14:paraId="71F36AEC">
                              <w:pPr>
                                <w:spacing w:before="68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...partial</w:t>
                              </w:r>
                            </w:p>
                            <w:p w14:paraId="534BF69D">
                              <w:pPr>
                                <w:spacing w:before="67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152521D3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414A399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BE28131">
                              <w:pPr>
                                <w:spacing w:before="0" w:line="326" w:lineRule="auto"/>
                                <w:ind w:left="0" w:right="255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Getter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obtener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estado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actual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(snapshot)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get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currentState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AppState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2B29515B">
                              <w:pPr>
                                <w:spacing w:before="1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.state$.value;</w:t>
                              </w:r>
                            </w:p>
                            <w:p w14:paraId="3B96FD77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11621" y="6239259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49C2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3" o:spid="_x0000_s1026" o:spt="203" style="height:510.05pt;width:484.05pt;" coordsize="6147435,6477635" o:gfxdata="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CRZlI/1gAAAAYBAAAPAAAAAAAAAAEAIAAAACIAAABkcnMvZG93bnJldi54bWxQ&#10;SwECFAAUAAAACACHTuJA2Qp1CPoDAAA0DQAADgAAAAAAAAABACAAAAAlAQAAZHJzL2Uyb0RvYy54&#10;bWxQSwUGAAAAAAYABgBZAQAAkQcAAAAA&#10;">
                <o:lock v:ext="edit" aspectratio="f"/>
                <v:shape id="Graphic 284" o:spid="_x0000_s1026" o:spt="100" style="position:absolute;left:0;top:4;height:6477635;width:6147435;" fillcolor="#F7F7F7" filled="t" stroked="f" coordsize="6147435,6477635" o:gfxdata="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lmsUvQAA&#10;ANwAAAAPAAAAAAAAAAEAIAAAACIAAABkcnMvZG93bnJldi54bWxQSwECFAAUAAAACACHTuJAMy8F&#10;njsAAAA5AAAAEAAAAAAAAAABACAAAAAMAQAAZHJzL3NoYXBleG1sLnhtbFBLBQYAAAAABgAGAFsB&#10;AAC2AwAAAAA=&#10;" path="m6147041,12l6143612,12,6143612,6455905,6142050,6459677,6138926,6462801,6138443,6463284,6135802,6465925,6132030,6467488,21107,6467488,17335,6465925,14681,6463284,14211,6462801,11087,6459664,9512,6455892,9525,0,0,0,0,6458521,2489,6464541,7480,6469532,12458,6474523,18478,6477013,6134659,6477013,6140678,6474523,6145174,6470015,6147041,6468161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5" o:spid="_x0000_s1026" o:spt="202" type="#_x0000_t202" style="position:absolute;left:223986;top:38484;height:6141085;width:4392930;" filled="f" stroked="f" coordsize="21600,21600" o:gfxdata="UEsDBAoAAAAAAIdO4kAAAAAAAAAAAAAAAAAEAAAAZHJzL1BLAwQUAAAACACHTuJAAQGX3L4AAADc&#10;AAAADwAAAGRycy9kb3ducmV2LnhtbEWPQWsCMRSE7wX/Q3hCbzVRqO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GX3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2464F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readonly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notifications$ =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.state$.</w:t>
                        </w:r>
                        <w:r>
                          <w:rPr>
                            <w:color w:val="6F41C1"/>
                            <w:sz w:val="16"/>
                          </w:rPr>
                          <w:t>pipe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map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(state =&gt;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state.notifications));</w:t>
                        </w:r>
                      </w:p>
                      <w:p w14:paraId="61683004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readonly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loading$ =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.state$.</w:t>
                        </w:r>
                        <w:r>
                          <w:rPr>
                            <w:color w:val="6F41C1"/>
                            <w:sz w:val="16"/>
                          </w:rPr>
                          <w:t>pipe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map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(state =&gt;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state.loading));</w:t>
                        </w:r>
                      </w:p>
                      <w:p w14:paraId="605A58B2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1883079C">
                        <w:pPr>
                          <w:spacing w:before="1" w:line="345" w:lineRule="auto"/>
                          <w:ind w:left="0" w:right="29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Métodos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actualizar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estado </w:t>
                        </w:r>
                        <w:r>
                          <w:rPr>
                            <w:color w:val="6F41C1"/>
                            <w:sz w:val="16"/>
                          </w:rPr>
                          <w:t>setUser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user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User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47A9AD31">
                        <w:pPr>
                          <w:spacing w:before="0" w:line="173" w:lineRule="exact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updateState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({ user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19CFBAD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4B61A91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F003366">
                        <w:pPr>
                          <w:spacing w:before="1" w:line="326" w:lineRule="auto"/>
                          <w:ind w:left="176" w:right="291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setMultas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multas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Multa</w:t>
                        </w:r>
                        <w:r>
                          <w:rPr>
                            <w:color w:val="24292E"/>
                            <w:sz w:val="16"/>
                          </w:rPr>
                          <w:t>[]):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E3610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updateState</w:t>
                        </w:r>
                        <w:r>
                          <w:rPr>
                            <w:color w:val="24292E"/>
                            <w:sz w:val="16"/>
                          </w:rPr>
                          <w:t>({ multas });</w:t>
                        </w:r>
                      </w:p>
                      <w:p w14:paraId="0575D2EC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60BEC89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31DFBE6A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addNotification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notification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Notification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2F03E26">
                        <w:pPr>
                          <w:spacing w:before="68" w:line="326" w:lineRule="auto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currentNotifications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.state$.value.notifications;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updateState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51254611">
                        <w:pPr>
                          <w:spacing w:before="0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notifications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[...currentNotifications,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notification]</w:t>
                        </w:r>
                      </w:p>
                      <w:p w14:paraId="111B473A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437A6A1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7E0CA58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1AA09BD7">
                        <w:pPr>
                          <w:spacing w:before="0" w:line="326" w:lineRule="auto"/>
                          <w:ind w:left="176" w:right="291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setLoading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loading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boolean</w:t>
                        </w:r>
                        <w:r>
                          <w:rPr>
                            <w:color w:val="24292E"/>
                            <w:sz w:val="16"/>
                          </w:rPr>
                          <w:t>):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E3610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updateState</w:t>
                        </w:r>
                        <w:r>
                          <w:rPr>
                            <w:color w:val="24292E"/>
                            <w:sz w:val="16"/>
                          </w:rPr>
                          <w:t>({ loading });</w:t>
                        </w:r>
                      </w:p>
                      <w:p w14:paraId="1F206FE1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75162E6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E80B138">
                        <w:pPr>
                          <w:spacing w:before="0" w:line="326" w:lineRule="auto"/>
                          <w:ind w:left="176" w:right="291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resetState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.state$.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next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.initialState);</w:t>
                        </w:r>
                      </w:p>
                      <w:p w14:paraId="291C4752"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6270450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BC80676">
                        <w:pPr>
                          <w:spacing w:before="1" w:line="326" w:lineRule="auto"/>
                          <w:ind w:left="176" w:right="56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private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updateState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partial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Partial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AppState</w:t>
                        </w:r>
                        <w:r>
                          <w:rPr>
                            <w:color w:val="24292E"/>
                            <w:sz w:val="16"/>
                          </w:rPr>
                          <w:t>&gt;):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E3610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.state$.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next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7E29D205">
                        <w:pPr>
                          <w:spacing w:before="0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...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.state$.value,</w:t>
                        </w:r>
                      </w:p>
                      <w:p w14:paraId="71F36AEC">
                        <w:pPr>
                          <w:spacing w:before="68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...partial</w:t>
                        </w:r>
                      </w:p>
                      <w:p w14:paraId="534BF69D">
                        <w:pPr>
                          <w:spacing w:before="67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152521D3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414A399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3BE28131">
                        <w:pPr>
                          <w:spacing w:before="0" w:line="326" w:lineRule="auto"/>
                          <w:ind w:left="0" w:right="255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Getter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obtener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estado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actual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(snapshot)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get </w:t>
                        </w:r>
                        <w:r>
                          <w:rPr>
                            <w:color w:val="6F41C1"/>
                            <w:sz w:val="16"/>
                          </w:rPr>
                          <w:t>currentState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AppState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2B29515B">
                        <w:pPr>
                          <w:spacing w:before="1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return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.state$.value;</w:t>
                        </w:r>
                      </w:p>
                      <w:p w14:paraId="3B96FD77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86" o:spid="_x0000_s1026" o:spt="202" type="#_x0000_t202" style="position:absolute;left:111621;top:6239259;height:102235;width:69215;" filled="f" stroked="f" coordsize="21600,21600" o:gfxdata="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dMJ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49C2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FB573C9">
      <w:pPr>
        <w:pStyle w:val="9"/>
        <w:numPr>
          <w:ilvl w:val="1"/>
          <w:numId w:val="2"/>
        </w:numPr>
        <w:tabs>
          <w:tab w:val="left" w:pos="458"/>
        </w:tabs>
        <w:spacing w:before="226" w:after="0" w:line="240" w:lineRule="auto"/>
        <w:ind w:left="458" w:right="0" w:hanging="326"/>
        <w:jc w:val="left"/>
        <w:rPr>
          <w:b/>
          <w:sz w:val="19"/>
        </w:rPr>
      </w:pPr>
      <w:r>
        <w:rPr>
          <w:b/>
          <w:color w:val="111111"/>
          <w:sz w:val="19"/>
        </w:rPr>
        <w:t>Uso</w:t>
      </w:r>
      <w:r>
        <w:rPr>
          <w:b/>
          <w:color w:val="111111"/>
          <w:spacing w:val="2"/>
          <w:sz w:val="19"/>
        </w:rPr>
        <w:t xml:space="preserve"> </w:t>
      </w:r>
      <w:r>
        <w:rPr>
          <w:b/>
          <w:color w:val="111111"/>
          <w:sz w:val="19"/>
        </w:rPr>
        <w:t>en</w:t>
      </w:r>
      <w:r>
        <w:rPr>
          <w:b/>
          <w:color w:val="111111"/>
          <w:spacing w:val="3"/>
          <w:sz w:val="19"/>
        </w:rPr>
        <w:t xml:space="preserve"> </w:t>
      </w:r>
      <w:r>
        <w:rPr>
          <w:b/>
          <w:color w:val="111111"/>
          <w:spacing w:val="-2"/>
          <w:sz w:val="19"/>
        </w:rPr>
        <w:t>Componentes</w:t>
      </w:r>
    </w:p>
    <w:p w14:paraId="60595293">
      <w:pPr>
        <w:pStyle w:val="7"/>
        <w:spacing w:before="10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130810</wp:posOffset>
                </wp:positionV>
                <wp:extent cx="6147435" cy="2337435"/>
                <wp:effectExtent l="0" t="0" r="0" b="0"/>
                <wp:wrapTopAndBottom/>
                <wp:docPr id="287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337435"/>
                          <a:chOff x="0" y="0"/>
                          <a:chExt cx="6147435" cy="233743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6147435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337435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337041"/>
                                </a:lnTo>
                                <a:lnTo>
                                  <a:pt x="9525" y="2337041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2337054"/>
                                </a:lnTo>
                                <a:lnTo>
                                  <a:pt x="6147041" y="2337054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147435" cy="233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DB4A2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49E61EAE">
                              <w:pPr>
                                <w:spacing w:before="0" w:line="326" w:lineRule="auto"/>
                                <w:ind w:left="175" w:right="785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component.ts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@Component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53480023">
                              <w:pPr>
                                <w:spacing w:before="0" w:line="326" w:lineRule="auto"/>
                                <w:ind w:left="352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'app-dashboard'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</w:p>
                            <w:p w14:paraId="52D21F33">
                              <w:pPr>
                                <w:spacing w:before="16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&lt;div *ngIf="loading$ 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async"&gt;Cargando...&lt;/div&gt;</w:t>
                              </w:r>
                            </w:p>
                            <w:p w14:paraId="6E51ADA0">
                              <w:pPr>
                                <w:spacing w:before="67" w:line="326" w:lineRule="auto"/>
                                <w:ind w:left="706" w:right="576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z w:val="16"/>
                                </w:rPr>
                                <w:t>&lt;div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*ngIf="user$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async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user"&gt; Bienvenido {{ user.name }}</w:t>
                              </w:r>
                            </w:p>
                            <w:p w14:paraId="1C272FBC"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&lt;/div&gt;</w:t>
                              </w:r>
                            </w:p>
                            <w:p w14:paraId="39905DA7">
                              <w:pPr>
                                <w:spacing w:before="67"/>
                                <w:ind w:left="0" w:right="9237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2E61"/>
                                  <w:spacing w:val="-10"/>
                                  <w:sz w:val="16"/>
                                </w:rPr>
                                <w:t>`</w:t>
                              </w:r>
                            </w:p>
                            <w:p w14:paraId="1D325C33">
                              <w:pPr>
                                <w:spacing w:before="68"/>
                                <w:ind w:left="0" w:right="9325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384D71EC">
                              <w:pPr>
                                <w:spacing w:before="68" w:line="345" w:lineRule="auto"/>
                                <w:ind w:left="352" w:right="4614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DashboardComponent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OnInit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user$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.stateService.user$;</w:t>
                              </w:r>
                            </w:p>
                            <w:p w14:paraId="5E36F33E">
                              <w:pPr>
                                <w:spacing w:before="0" w:line="173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loading$ =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.stateService.loading$;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7" o:spid="_x0000_s1026" o:spt="203" style="position:absolute;left:0pt;margin-left:56.25pt;margin-top:10.3pt;height:184.05pt;width:484.05pt;mso-position-horizontal-relative:page;mso-wrap-distance-bottom:0pt;mso-wrap-distance-top:0pt;z-index:-251583488;mso-width-relative:page;mso-height-relative:page;" coordsize="6147435,2337435" o:gfxdata="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4X5ct9kAAAALAQAADwAAAAAAAAABACAA&#10;AAAiAAAAZHJzL2Rvd25yZXYueG1sUEsBAhQAFAAAAAgAh07iQHZGExSbAwAAZgsAAA4AAAAAAAAA&#10;AQAgAAAAKAEAAGRycy9lMm9Eb2MueG1sUEsFBgAAAAAGAAYAWQEAADUHAAAAAA==&#10;">
                <o:lock v:ext="edit" aspectratio="f"/>
                <v:shape id="Graphic 288" o:spid="_x0000_s1026" o:spt="100" style="position:absolute;left:0;top:0;height:2337435;width:6147435;" fillcolor="#F7F7F7" filled="t" stroked="f" coordsize="6147435,2337435" o:gfxdata="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74VLugAAANwA&#10;AAAPAAAAAAAAAAEAIAAAACIAAABkcnMvZG93bnJldi54bWxQSwECFAAUAAAACACHTuJAMy8FnjsA&#10;AAA5AAAAEAAAAAAAAAABACAAAAAJAQAAZHJzL3NoYXBleG1sLnhtbFBLBQYAAAAABgAGAFsBAACz&#10;AwAAAAA=&#10;" path="m6147041,8864l6145657,7480,6145187,7010,6140678,2501,6134659,0,18478,0,12458,2501,7950,7010,2489,12458,0,18478,0,2337041,9525,2337041,9512,21107,11087,17335,14211,14211,14693,13728,17335,11099,21107,9525,6132030,9525,6135802,11099,6138443,13741,6142050,17348,6143612,21120,6143612,2337054,6147041,2337054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9" o:spid="_x0000_s1026" o:spt="202" type="#_x0000_t202" style="position:absolute;left:0;top:0;height:2337435;width:6147435;" filled="f" stroked="f" coordsize="21600,21600" o:gfxdata="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yd2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5DB4A2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49E61EAE">
                        <w:pPr>
                          <w:spacing w:before="0" w:line="326" w:lineRule="auto"/>
                          <w:ind w:left="175" w:right="785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component.ts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@Component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53480023">
                        <w:pPr>
                          <w:spacing w:before="0" w:line="326" w:lineRule="auto"/>
                          <w:ind w:left="352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selector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'app-dashboard'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template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</w:p>
                      <w:p w14:paraId="52D21F33">
                        <w:pPr>
                          <w:spacing w:before="16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 xml:space="preserve">&lt;div *ngIf="loading$ 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async"&gt;Cargando...&lt;/div&gt;</w:t>
                        </w:r>
                      </w:p>
                      <w:p w14:paraId="6E51ADA0">
                        <w:pPr>
                          <w:spacing w:before="67" w:line="326" w:lineRule="auto"/>
                          <w:ind w:left="706" w:right="576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z w:val="16"/>
                          </w:rPr>
                          <w:t>&lt;div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*ngIf="user$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|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async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as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user"&gt; Bienvenido {{ user.name }}</w:t>
                        </w:r>
                      </w:p>
                      <w:p w14:paraId="1C272FBC">
                        <w:pPr>
                          <w:spacing w:before="1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&lt;/div&gt;</w:t>
                        </w:r>
                      </w:p>
                      <w:p w14:paraId="39905DA7">
                        <w:pPr>
                          <w:spacing w:before="67"/>
                          <w:ind w:left="0" w:right="9237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032E61"/>
                            <w:spacing w:val="-10"/>
                            <w:sz w:val="16"/>
                          </w:rPr>
                          <w:t>`</w:t>
                        </w:r>
                      </w:p>
                      <w:p w14:paraId="1D325C33">
                        <w:pPr>
                          <w:spacing w:before="68"/>
                          <w:ind w:left="0" w:right="9325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384D71EC">
                        <w:pPr>
                          <w:spacing w:before="68" w:line="345" w:lineRule="auto"/>
                          <w:ind w:left="352" w:right="4614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class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DashboardComponent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implements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OnInit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user$ =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.stateService.user$;</w:t>
                        </w:r>
                      </w:p>
                      <w:p w14:paraId="5E36F33E">
                        <w:pPr>
                          <w:spacing w:before="0" w:line="173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loading$ =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.stateService.loading$;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9E41875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7366376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1257935"/>
                <wp:effectExtent l="0" t="0" r="0" b="8890"/>
                <wp:docPr id="290" name="Group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257935"/>
                          <a:chOff x="0" y="0"/>
                          <a:chExt cx="6147435" cy="125793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4"/>
                            <a:ext cx="614743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257935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1236205"/>
                                </a:lnTo>
                                <a:lnTo>
                                  <a:pt x="6142050" y="1239977"/>
                                </a:lnTo>
                                <a:lnTo>
                                  <a:pt x="6138926" y="1243101"/>
                                </a:lnTo>
                                <a:lnTo>
                                  <a:pt x="6138443" y="1243584"/>
                                </a:lnTo>
                                <a:lnTo>
                                  <a:pt x="6135802" y="1246225"/>
                                </a:lnTo>
                                <a:lnTo>
                                  <a:pt x="6132030" y="1247787"/>
                                </a:lnTo>
                                <a:lnTo>
                                  <a:pt x="21107" y="1247787"/>
                                </a:lnTo>
                                <a:lnTo>
                                  <a:pt x="17335" y="1246225"/>
                                </a:lnTo>
                                <a:lnTo>
                                  <a:pt x="14681" y="1243584"/>
                                </a:lnTo>
                                <a:lnTo>
                                  <a:pt x="14211" y="1243101"/>
                                </a:lnTo>
                                <a:lnTo>
                                  <a:pt x="11087" y="1239964"/>
                                </a:lnTo>
                                <a:lnTo>
                                  <a:pt x="9512" y="12361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821"/>
                                </a:lnTo>
                                <a:lnTo>
                                  <a:pt x="2489" y="1244841"/>
                                </a:lnTo>
                                <a:lnTo>
                                  <a:pt x="7480" y="1249845"/>
                                </a:lnTo>
                                <a:lnTo>
                                  <a:pt x="12458" y="1254823"/>
                                </a:lnTo>
                                <a:lnTo>
                                  <a:pt x="18478" y="1257312"/>
                                </a:lnTo>
                                <a:lnTo>
                                  <a:pt x="6134659" y="1257312"/>
                                </a:lnTo>
                                <a:lnTo>
                                  <a:pt x="6140678" y="1254823"/>
                                </a:lnTo>
                                <a:lnTo>
                                  <a:pt x="6145187" y="1250315"/>
                                </a:lnTo>
                                <a:lnTo>
                                  <a:pt x="6145657" y="1249845"/>
                                </a:lnTo>
                                <a:lnTo>
                                  <a:pt x="6147041" y="1248460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23986" y="200409"/>
                            <a:ext cx="360616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B4140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stateService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StateService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{}</w:t>
                              </w:r>
                            </w:p>
                            <w:p w14:paraId="341B317B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DA4229B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ngOnInit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F1985F2">
                              <w:pPr>
                                <w:spacing w:before="83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El componente reacciona automáticamente a cambios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estado</w:t>
                              </w:r>
                            </w:p>
                            <w:p w14:paraId="409F27BB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111621" y="1019559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29D2C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0" o:spid="_x0000_s1026" o:spt="203" style="height:99.05pt;width:484.05pt;" coordsize="6147435,1257935" o:gfxdata="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B6lWNrVAAAABQEAAA8AAAAAAAAAAQAgAAAAIgAAAGRycy9kb3ducmV2LnhtbFBLAQIUABQA&#10;AAAIAIdO4kDEGcRw9AMAAGQNAAAOAAAAAAAAAAEAIAAAACQBAABkcnMvZTJvRG9jLnhtbFBLBQYA&#10;AAAABgAGAFkBAACKBwAAAAA=&#10;">
                <o:lock v:ext="edit" aspectratio="f"/>
                <v:shape id="Graphic 291" o:spid="_x0000_s1026" o:spt="100" style="position:absolute;left:0;top:4;height:1257935;width:6147435;" fillcolor="#F7F7F7" filled="t" stroked="f" coordsize="6147435,1257935" o:gfxdata="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xpBi/&#10;AAAA3AAAAA8AAAAAAAAAAQAgAAAAIgAAAGRycy9kb3ducmV2LnhtbFBLAQIUABQAAAAIAIdO4kAz&#10;LwWeOwAAADkAAAAQAAAAAAAAAAEAIAAAAA4BAABkcnMvc2hhcGV4bWwueG1sUEsFBgAAAAAGAAYA&#10;WwEAALgDAAAAAA==&#10;" path="m6147041,25l6143612,25,6143612,1236205,6142050,1239977,6138926,1243101,6138443,1243584,6135802,1246225,6132030,1247787,21107,1247787,17335,1246225,14681,1243584,14211,1243101,11087,1239964,9512,1236192,9525,0,0,0,0,1238821,2489,1244841,7480,1249845,12458,1254823,18478,1257312,6134659,1257312,6140678,1254823,6145187,1250315,6145657,1249845,6147041,1248460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2" o:spid="_x0000_s1026" o:spt="202" type="#_x0000_t202" style="position:absolute;left:223986;top:200409;height:759460;width:3606165;" filled="f" stroked="f" coordsize="21600,21600" o:gfxdata="UEsDBAoAAAAAAIdO4kAAAAAAAAAAAAAAAAAEAAAAZHJzL1BLAwQUAAAACACHTuJACzGZdb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7bI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GZ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B4140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stateService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StateService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{}</w:t>
                        </w:r>
                      </w:p>
                      <w:p w14:paraId="341B317B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7DA4229B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ngOnInit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F1985F2">
                        <w:pPr>
                          <w:spacing w:before="83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El componente reacciona automáticamente a cambios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estado</w:t>
                        </w:r>
                      </w:p>
                      <w:p w14:paraId="409F27BB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93" o:spid="_x0000_s1026" o:spt="202" type="#_x0000_t202" style="position:absolute;left:111621;top:1019559;height:102235;width:69215;" filled="f" stroked="f" coordsize="21600,21600" o:gfxdata="UEsDBAoAAAAAAIdO4kAAAAAAAAAAAAAAAAAEAAAAZHJzL1BLAwQUAAAACACHTuJAZH087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9PO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329D2C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5F873C2">
      <w:pPr>
        <w:pStyle w:val="7"/>
        <w:spacing w:before="11"/>
        <w:rPr>
          <w:rFonts w:ascii="Segoe UI"/>
          <w:b/>
          <w:sz w:val="5"/>
        </w:rPr>
      </w:pPr>
      <w:r>
        <w:rPr>
          <w:rFonts w:ascii="Segoe UI"/>
          <w:b/>
          <w:sz w:val="5"/>
        </w:rPr>
        <mc:AlternateContent>
          <mc:Choice Requires="wpg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64135</wp:posOffset>
                </wp:positionV>
                <wp:extent cx="6147435" cy="19685"/>
                <wp:effectExtent l="0" t="0" r="0" b="0"/>
                <wp:wrapTopAndBottom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6113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4" o:spid="_x0000_s1026" o:spt="203" style="position:absolute;left:0pt;margin-left:56.2pt;margin-top:5.05pt;height:1.55pt;width:484.05pt;mso-position-horizontal-relative:page;mso-wrap-distance-bottom:0pt;mso-wrap-distance-top:0pt;z-index:-251582464;mso-width-relative:page;mso-height-relative:page;" coordsize="6147435,19685" o:gfxdata="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X1LG02AAAAAoBAAAPAAAAAAAAAAEAIAAAACIAAABkcnMvZG93bnJldi54bWxQSwECFAAU&#10;AAAACACHTuJAlMli7EcDAACeDAAADgAAAAAAAAABACAAAAAnAQAAZHJzL2Uyb0RvYy54bWxQSwUG&#10;AAAAAAYABgBZAQAA4AYAAAAA&#10;">
                <o:lock v:ext="edit" aspectratio="f"/>
                <v:shape id="Graphic 295" o:spid="_x0000_s1026" o:spt="100" style="position:absolute;left:0;top:0;height:9525;width:6147435;" fillcolor="#999999" filled="t" stroked="f" coordsize="6147435,9525" o:gfxdata="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QFlW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0;top:6113;height:13335;width:6147435;" fillcolor="#EDEDED" filled="t" stroked="f" coordsize="6147435,13335" o:gfxdata="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Gnr+vQAA&#10;ANw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0;top:9;height:19050;width:9525;" fillcolor="#999999" filled="t" stroked="f" coordsize="9525,19050" o:gfxdata="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9qatb4A&#10;AADcAAAADwAAAAAAAAABACAAAAAiAAAAZHJzL2Rvd25yZXYueG1sUEsBAhQAFAAAAAgAh07iQDMv&#10;BZ47AAAAOQAAABAAAAAAAAAAAQAgAAAADQEAAGRycy9zaGFwZXhtbC54bWxQSwUGAAAAAAYABgBb&#10;AQAAtw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138E573">
      <w:pPr>
        <w:pStyle w:val="3"/>
        <w:numPr>
          <w:ilvl w:val="0"/>
          <w:numId w:val="2"/>
        </w:numPr>
        <w:tabs>
          <w:tab w:val="left" w:pos="552"/>
        </w:tabs>
        <w:spacing w:before="236" w:after="0" w:line="240" w:lineRule="auto"/>
        <w:ind w:left="552" w:right="0" w:hanging="420"/>
        <w:jc w:val="left"/>
      </w:pPr>
      <w:r>
        <w:rPr>
          <w:color w:val="111111"/>
        </w:rPr>
        <w:t>Autenticación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-2"/>
        </w:rPr>
        <w:t>Seguridad</w:t>
      </w:r>
    </w:p>
    <w:p w14:paraId="6EB3CCC8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437515</wp:posOffset>
                </wp:positionV>
                <wp:extent cx="6153150" cy="3714750"/>
                <wp:effectExtent l="0" t="0" r="0" b="0"/>
                <wp:wrapNone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714750"/>
                          <a:chOff x="0" y="0"/>
                          <a:chExt cx="6153150" cy="37147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614362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705225">
                                <a:moveTo>
                                  <a:pt x="6125602" y="3705205"/>
                                </a:moveTo>
                                <a:lnTo>
                                  <a:pt x="18021" y="3705205"/>
                                </a:lnTo>
                                <a:lnTo>
                                  <a:pt x="15371" y="3704662"/>
                                </a:lnTo>
                                <a:lnTo>
                                  <a:pt x="0" y="3687174"/>
                                </a:lnTo>
                                <a:lnTo>
                                  <a:pt x="0" y="3684441"/>
                                </a:lnTo>
                                <a:lnTo>
                                  <a:pt x="0" y="18011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3" y="3687174"/>
                                </a:lnTo>
                                <a:lnTo>
                                  <a:pt x="6128252" y="3704662"/>
                                </a:lnTo>
                                <a:lnTo>
                                  <a:pt x="6125602" y="3705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762" y="4762"/>
                            <a:ext cx="614362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705225">
                                <a:moveTo>
                                  <a:pt x="0" y="3684441"/>
                                </a:moveTo>
                                <a:lnTo>
                                  <a:pt x="0" y="20783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82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114"/>
                                </a:lnTo>
                                <a:lnTo>
                                  <a:pt x="10280" y="2619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19"/>
                                </a:lnTo>
                                <a:lnTo>
                                  <a:pt x="6135590" y="4114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782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83"/>
                                </a:lnTo>
                                <a:lnTo>
                                  <a:pt x="6143624" y="3684441"/>
                                </a:lnTo>
                                <a:lnTo>
                                  <a:pt x="6143623" y="3687174"/>
                                </a:lnTo>
                                <a:lnTo>
                                  <a:pt x="6143096" y="3689822"/>
                                </a:lnTo>
                                <a:lnTo>
                                  <a:pt x="6142042" y="3692365"/>
                                </a:lnTo>
                                <a:lnTo>
                                  <a:pt x="6140987" y="3694918"/>
                                </a:lnTo>
                                <a:lnTo>
                                  <a:pt x="6122847" y="3705224"/>
                                </a:lnTo>
                                <a:lnTo>
                                  <a:pt x="20776" y="3705224"/>
                                </a:lnTo>
                                <a:lnTo>
                                  <a:pt x="18021" y="3705205"/>
                                </a:lnTo>
                                <a:lnTo>
                                  <a:pt x="15371" y="3704662"/>
                                </a:lnTo>
                                <a:lnTo>
                                  <a:pt x="12825" y="3703605"/>
                                </a:lnTo>
                                <a:lnTo>
                                  <a:pt x="10280" y="3702548"/>
                                </a:lnTo>
                                <a:lnTo>
                                  <a:pt x="1581" y="3692365"/>
                                </a:lnTo>
                                <a:lnTo>
                                  <a:pt x="527" y="3689822"/>
                                </a:lnTo>
                                <a:lnTo>
                                  <a:pt x="0" y="3687174"/>
                                </a:lnTo>
                                <a:lnTo>
                                  <a:pt x="0" y="368444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60573" y="95625"/>
                            <a:ext cx="6864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2F04A">
                              <w:pPr>
                                <w:spacing w:before="0" w:line="160" w:lineRule="exact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┌──────────┐</w:t>
                              </w:r>
                            </w:p>
                            <w:p w14:paraId="4143C14D">
                              <w:pPr>
                                <w:spacing w:before="82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11111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30D23A9">
                              <w:pPr>
                                <w:spacing w:before="68"/>
                                <w:ind w:left="-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└─────┬────┘</w:t>
                              </w:r>
                            </w:p>
                            <w:p w14:paraId="62C4988D">
                              <w:pPr>
                                <w:spacing w:before="68"/>
                                <w:ind w:left="86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071083" y="95625"/>
                            <a:ext cx="68643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496AD">
                              <w:pPr>
                                <w:spacing w:before="0" w:line="160" w:lineRule="exact"/>
                                <w:ind w:left="0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┌──────────┐</w:t>
                              </w:r>
                            </w:p>
                            <w:p w14:paraId="733AC425">
                              <w:pPr>
                                <w:spacing w:before="82"/>
                                <w:ind w:left="0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│ Backend</w:t>
                              </w:r>
                              <w:r>
                                <w:rPr>
                                  <w:color w:val="111111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997B9FA">
                              <w:pPr>
                                <w:spacing w:before="68"/>
                                <w:ind w:left="0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└────┬─────┘</w:t>
                              </w:r>
                            </w:p>
                            <w:p w14:paraId="172339A1">
                              <w:pPr>
                                <w:spacing w:before="68"/>
                                <w:ind w:left="68" w:right="17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081593" y="95625"/>
                            <a:ext cx="686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A86E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┌──────────┐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081593" y="267075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02B5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306150" y="267075"/>
                            <a:ext cx="1816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CFA9C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JWT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699126" y="267075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4C3E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97519" y="752850"/>
                            <a:ext cx="1023619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389DA">
                              <w:pPr>
                                <w:tabs>
                                  <w:tab w:val="left" w:pos="353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POST /login</w:t>
                              </w:r>
                              <w:r>
                                <w:rPr>
                                  <w:color w:val="111111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2DD770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│───────────────&gt;│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081593" y="429000"/>
                            <a:ext cx="686435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5AF55">
                              <w:pPr>
                                <w:spacing w:before="0" w:line="160" w:lineRule="exact"/>
                                <w:ind w:left="0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└────┬─────┘</w:t>
                              </w:r>
                            </w:p>
                            <w:p w14:paraId="747DEB18">
                              <w:pPr>
                                <w:spacing w:before="67"/>
                                <w:ind w:left="86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FB7B279">
                              <w:pPr>
                                <w:spacing w:before="68"/>
                                <w:ind w:left="86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2AC2F30">
                              <w:pPr>
                                <w:spacing w:before="68"/>
                                <w:ind w:left="86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97519" y="1076700"/>
                            <a:ext cx="6921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F37C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38D97A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BF51066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FD8AC04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351890" y="1076700"/>
                            <a:ext cx="11360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7B75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Generate Token</w:t>
                              </w:r>
                              <w:r>
                                <w:rPr>
                                  <w:color w:val="111111"/>
                                  <w:spacing w:val="4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1351890" y="1238625"/>
                            <a:ext cx="113601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52E2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│─────────────────&gt;│</w:t>
                              </w:r>
                            </w:p>
                            <w:p w14:paraId="529F92E6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│&lt;─────────────────│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622077" y="1572000"/>
                            <a:ext cx="2940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F4A6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1351890" y="1572000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C336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418539" y="1572000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4430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97519" y="3524625"/>
                            <a:ext cx="102361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7D34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│&lt;───────────────│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418539" y="3524625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4153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8" o:spid="_x0000_s1026" o:spt="203" style="position:absolute;left:0pt;margin-left:56.2pt;margin-top:34.45pt;height:292.5pt;width:484.5pt;mso-position-horizontal-relative:page;z-index:-251622400;mso-width-relative:page;mso-height-relative:page;" coordsize="6153150,3714750" o:gfxdata="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">
                <o:lock v:ext="edit" aspectratio="f"/>
                <v:shape id="Graphic 299" o:spid="_x0000_s1026" o:spt="100" style="position:absolute;left:4762;top:4762;height:3705225;width:6143625;" fillcolor="#F7F7F7" filled="t" stroked="f" coordsize="6143625,3705225" o:gfxdata="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8mmw&#10;wAAAANwAAAAPAAAAAAAAAAEAIAAAACIAAABkcnMvZG93bnJldi54bWxQSwECFAAUAAAACACHTuJA&#10;My8FnjsAAAA5AAAAEAAAAAAAAAABACAAAAAPAQAAZHJzL3NoYXBleG1sLnhtbFBLBQYAAAAABgAG&#10;AFsBAAC5AwAAAAA=&#10;" path="m6125602,3705205l18021,3705205,15371,3704662,0,3687174,0,3684441,0,18011,18021,0,6125602,0,6143623,18011,6143623,3687174,6128252,3704662,6125602,370520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4762;top:4762;height:3705225;width:6143625;" filled="f" stroked="t" coordsize="6143625,3705225" o:gfxdata="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N527sAAADc&#10;AAAADwAAAAAAAAABACAAAAAiAAAAZHJzL2Rvd25yZXYueG1sUEsBAhQAFAAAAAgAh07iQDMvBZ47&#10;AAAAOQAAABAAAAAAAAAAAQAgAAAACgEAAGRycy9zaGFwZXhtbC54bWxQSwUGAAAAAAYABgBbAQAA&#10;tAMAAAAA&#10;" path="m0,3684441l0,20783,0,18011,527,15325,1581,12782,2635,10229,4137,8000,6085,6067,8033,4114,10280,2619,12825,1562,15371,523,18021,0,20776,0,6122847,0,6125602,0,6128252,523,6130798,1562,6133343,2619,6135590,4114,6137538,6067,6139486,8000,6140988,10229,6142042,12782,6143096,15325,6143623,18011,6143624,20783,6143624,3684441,6143623,3687174,6143096,3689822,6142042,3692365,6140987,3694918,6122847,3705224,20776,3705224,18021,3705205,15371,3704662,12825,3703605,10280,3702548,1581,3692365,527,3689822,0,3687174,0,3684441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01" o:spid="_x0000_s1026" o:spt="202" type="#_x0000_t202" style="position:absolute;left:60573;top:95625;height:597535;width:686435;" filled="f" stroked="f" coordsize="21600,21600" o:gfxdata="UEsDBAoAAAAAAIdO4kAAAAAAAAAAAAAAAAAEAAAAZHJzL1BLAwQUAAAACACHTuJAZQidGL4AAADc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idG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22F04A">
                        <w:pPr>
                          <w:spacing w:before="0" w:line="160" w:lineRule="exact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┌──────────┐</w:t>
                        </w:r>
                      </w:p>
                      <w:p w14:paraId="4143C14D">
                        <w:pPr>
                          <w:spacing w:before="82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Client</w:t>
                        </w:r>
                        <w:r>
                          <w:rPr>
                            <w:color w:val="11111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30D23A9">
                        <w:pPr>
                          <w:spacing w:before="68"/>
                          <w:ind w:left="-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└─────┬────┘</w:t>
                        </w:r>
                      </w:p>
                      <w:p w14:paraId="62C4988D">
                        <w:pPr>
                          <w:spacing w:before="68"/>
                          <w:ind w:left="86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02" o:spid="_x0000_s1026" o:spt="202" type="#_x0000_t202" style="position:absolute;left:1071083;top:95625;height:597535;width:686435;" filled="f" stroked="f" coordsize="21600,21600" o:gfxdata="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oD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A496AD">
                        <w:pPr>
                          <w:spacing w:before="0" w:line="160" w:lineRule="exact"/>
                          <w:ind w:left="0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┌──────────┐</w:t>
                        </w:r>
                      </w:p>
                      <w:p w14:paraId="733AC425">
                        <w:pPr>
                          <w:spacing w:before="82"/>
                          <w:ind w:left="0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│ Backend</w:t>
                        </w:r>
                        <w:r>
                          <w:rPr>
                            <w:color w:val="111111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997B9FA">
                        <w:pPr>
                          <w:spacing w:before="68"/>
                          <w:ind w:left="0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└────┬─────┘</w:t>
                        </w:r>
                      </w:p>
                      <w:p w14:paraId="172339A1">
                        <w:pPr>
                          <w:spacing w:before="68"/>
                          <w:ind w:left="68" w:right="17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03" o:spid="_x0000_s1026" o:spt="202" type="#_x0000_t202" style="position:absolute;left:2081593;top:95625;height:102235;width:686435;" filled="f" stroked="f" coordsize="21600,21600" o:gfxdata="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pam9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1A86E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┌──────────┐</w:t>
                        </w:r>
                      </w:p>
                    </w:txbxContent>
                  </v:textbox>
                </v:shape>
                <v:shape id="Textbox 304" o:spid="_x0000_s1026" o:spt="202" type="#_x0000_t202" style="position:absolute;left:2081593;top:267075;height:102235;width:69215;" filled="f" stroked="f" coordsize="21600,21600" o:gfxdata="UEsDBAoAAAAAAIdO4kAAAAAAAAAAAAAAAAAEAAAAZHJzL1BLAwQUAAAACACHTuJAdX8+gL8AAADc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iqG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/Po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902B5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05" o:spid="_x0000_s1026" o:spt="202" type="#_x0000_t202" style="position:absolute;left:2306150;top:267075;height:102235;width:181610;" filled="f" stroked="f" coordsize="21600,21600" o:gfxdata="UEsDBAoAAAAAAIdO4kAAAAAAAAAAAAAAAAAEAAAAZHJzL1BLAwQUAAAACACHTuJAGjObG78AAADc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iqG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zmx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1CFA9C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JWT</w:t>
                        </w:r>
                      </w:p>
                    </w:txbxContent>
                  </v:textbox>
                </v:shape>
                <v:shape id="Textbox 306" o:spid="_x0000_s1026" o:spt="202" type="#_x0000_t202" style="position:absolute;left:2699126;top:267075;height:102235;width:69215;" filled="f" stroked="f" coordsize="21600,21600" o:gfxdata="UEsDBAoAAAAAAIdO4kAAAAAAAAAAAAAAAAAEAAAAZHJzL1BLAwQUAAAACACHTuJA6uEFbL4AAADc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EF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C4C3E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07" o:spid="_x0000_s1026" o:spt="202" type="#_x0000_t202" style="position:absolute;left:397519;top:752850;height:264160;width:1023619;" filled="f" stroked="f" coordsize="21600,21600" o:gfxdata="UEsDBAoAAAAAAIdO4kAAAAAAAAAAAAAAAAAEAAAAZHJzL1BLAwQUAAAACACHTuJAha2g978AAADc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toP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7389DA">
                        <w:pPr>
                          <w:tabs>
                            <w:tab w:val="left" w:pos="353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POST /login</w:t>
                        </w:r>
                        <w:r>
                          <w:rPr>
                            <w:color w:val="111111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2DD770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│───────────────&gt;│</w:t>
                        </w:r>
                      </w:p>
                    </w:txbxContent>
                  </v:textbox>
                </v:shape>
                <v:shape id="Textbox 308" o:spid="_x0000_s1026" o:spt="202" type="#_x0000_t202" style="position:absolute;left:2081593;top:429000;height:588010;width:686435;" filled="f" stroked="f" coordsize="21600,21600" o:gfxdata="UEsDBAoAAAAAAIdO4kAAAAAAAAAAAAAAAAAEAAAAZHJzL1BLAwQUAAAACACHTuJA9DI0hb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tDa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I0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25AF55">
                        <w:pPr>
                          <w:spacing w:before="0" w:line="160" w:lineRule="exact"/>
                          <w:ind w:left="0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└────┬─────┘</w:t>
                        </w:r>
                      </w:p>
                      <w:p w14:paraId="747DEB18">
                        <w:pPr>
                          <w:spacing w:before="67"/>
                          <w:ind w:left="86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FB7B279">
                        <w:pPr>
                          <w:spacing w:before="68"/>
                          <w:ind w:left="86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2AC2F30">
                        <w:pPr>
                          <w:spacing w:before="68"/>
                          <w:ind w:left="86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09" o:spid="_x0000_s1026" o:spt="202" type="#_x0000_t202" style="position:absolute;left:397519;top:1076700;height:597535;width:69215;" filled="f" stroked="f" coordsize="21600,21600" o:gfxdata="UEsDBAoAAAAAAIdO4kAAAAAAAAAAAAAAAAAEAAAAZHJzL1BLAwQUAAAACACHTuJAm36RHr4AAADc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FNTeJx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6R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EF37C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38D97A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BF51066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FD8AC04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10" o:spid="_x0000_s1026" o:spt="202" type="#_x0000_t202" style="position:absolute;left:1351890;top:1076700;height:102235;width:1136015;" filled="f" stroked="f" coordsize="21600,21600" o:gfxdata="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52uX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27B75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Generate Token</w:t>
                        </w:r>
                        <w:r>
                          <w:rPr>
                            <w:color w:val="111111"/>
                            <w:spacing w:val="4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11" o:spid="_x0000_s1026" o:spt="202" type="#_x0000_t202" style="position:absolute;left:1351890;top:1238625;height:273685;width:1136015;" filled="f" stroked="f" coordsize="21600,21600" o:gfxdata="UEsDBAoAAAAAAIdO4kAAAAAAAAAAAAAAAAAEAAAAZHJzL1BLAwQUAAAACACHTuJA4NELxb4AAADc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sg/u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EL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C52E2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│─────────────────&gt;│</w:t>
                        </w:r>
                      </w:p>
                      <w:p w14:paraId="529F92E6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│&lt;─────────────────│</w:t>
                        </w:r>
                      </w:p>
                    </w:txbxContent>
                  </v:textbox>
                </v:shape>
                <v:shape id="Textbox 312" o:spid="_x0000_s1026" o:spt="202" type="#_x0000_t202" style="position:absolute;left:622077;top:1572000;height:102235;width:294005;" filled="f" stroked="f" coordsize="21600,21600" o:gfxdata="UEsDBAoAAAAAAIdO4kAAAAAAAAAAAAAAAAAEAAAAZHJzL1BLAwQUAAAACACHTuJAEAOVsr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qbZB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OV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2F4A6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Token</w:t>
                        </w:r>
                      </w:p>
                    </w:txbxContent>
                  </v:textbox>
                </v:shape>
                <v:shape id="Textbox 313" o:spid="_x0000_s1026" o:spt="202" type="#_x0000_t202" style="position:absolute;left:1351890;top:1572000;height:102235;width:69215;" filled="f" stroked="f" coordsize="21600,21600" o:gfxdata="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8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8C336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14" o:spid="_x0000_s1026" o:spt="202" type="#_x0000_t202" style="position:absolute;left:2418539;top:1572000;height:102235;width:69215;" filled="f" stroked="f" coordsize="21600,21600" o:gfxdata="UEsDBAoAAAAAAIdO4kAAAAAAAAAAAAAAAAAEAAAAZHJzL1BLAwQUAAAACACHTuJA8KaoXb8AAADc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mqF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54430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315" o:spid="_x0000_s1026" o:spt="202" type="#_x0000_t202" style="position:absolute;left:397519;top:3524625;height:102235;width:1023619;" filled="f" stroked="f" coordsize="21600,21600" o:gfxdata="UEsDBAoAAAAAAIdO4kAAAAAAAAAAAAAAAAAEAAAAZHJzL1BLAwQUAAAACACHTuJAn+oNxr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qDc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17D34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│&lt;───────────────│</w:t>
                        </w:r>
                      </w:p>
                    </w:txbxContent>
                  </v:textbox>
                </v:shape>
                <v:shape id="Textbox 316" o:spid="_x0000_s1026" o:spt="202" type="#_x0000_t202" style="position:absolute;left:2418539;top:3524625;height:102235;width:69215;" filled="f" stroked="f" coordsize="21600,21600" o:gfxdata="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4k7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B4153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11111"/>
        </w:rPr>
        <w:t>Flujo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Autenticación</w:t>
      </w:r>
    </w:p>
    <w:p w14:paraId="19C23791">
      <w:pPr>
        <w:pStyle w:val="7"/>
        <w:rPr>
          <w:rFonts w:ascii="Segoe UI"/>
          <w:b/>
          <w:sz w:val="20"/>
        </w:rPr>
      </w:pPr>
    </w:p>
    <w:p w14:paraId="745ECF28">
      <w:pPr>
        <w:pStyle w:val="7"/>
        <w:rPr>
          <w:rFonts w:ascii="Segoe UI"/>
          <w:b/>
          <w:sz w:val="20"/>
        </w:rPr>
      </w:pPr>
    </w:p>
    <w:p w14:paraId="48BC14CE">
      <w:pPr>
        <w:pStyle w:val="7"/>
        <w:rPr>
          <w:rFonts w:ascii="Segoe UI"/>
          <w:b/>
          <w:sz w:val="20"/>
        </w:rPr>
      </w:pPr>
    </w:p>
    <w:p w14:paraId="500B9A75">
      <w:pPr>
        <w:pStyle w:val="7"/>
        <w:rPr>
          <w:rFonts w:ascii="Segoe UI"/>
          <w:b/>
          <w:sz w:val="20"/>
        </w:rPr>
      </w:pPr>
    </w:p>
    <w:p w14:paraId="4A6C4EA4">
      <w:pPr>
        <w:pStyle w:val="7"/>
        <w:rPr>
          <w:rFonts w:ascii="Segoe UI"/>
          <w:b/>
          <w:sz w:val="20"/>
        </w:rPr>
      </w:pPr>
    </w:p>
    <w:p w14:paraId="3E6B6C48">
      <w:pPr>
        <w:pStyle w:val="7"/>
        <w:rPr>
          <w:rFonts w:ascii="Segoe UI"/>
          <w:b/>
          <w:sz w:val="20"/>
        </w:rPr>
      </w:pPr>
    </w:p>
    <w:p w14:paraId="417C16CB">
      <w:pPr>
        <w:pStyle w:val="7"/>
        <w:rPr>
          <w:rFonts w:ascii="Segoe UI"/>
          <w:b/>
          <w:sz w:val="20"/>
        </w:rPr>
      </w:pPr>
    </w:p>
    <w:p w14:paraId="5BBB4219">
      <w:pPr>
        <w:pStyle w:val="7"/>
        <w:rPr>
          <w:rFonts w:ascii="Segoe UI"/>
          <w:b/>
          <w:sz w:val="20"/>
        </w:rPr>
      </w:pPr>
    </w:p>
    <w:p w14:paraId="6668062C">
      <w:pPr>
        <w:pStyle w:val="7"/>
        <w:rPr>
          <w:rFonts w:ascii="Segoe UI"/>
          <w:b/>
          <w:sz w:val="20"/>
        </w:rPr>
      </w:pPr>
    </w:p>
    <w:p w14:paraId="1F652D22">
      <w:pPr>
        <w:pStyle w:val="7"/>
        <w:rPr>
          <w:rFonts w:ascii="Segoe UI"/>
          <w:b/>
          <w:sz w:val="20"/>
        </w:rPr>
      </w:pPr>
    </w:p>
    <w:p w14:paraId="23223506">
      <w:pPr>
        <w:pStyle w:val="7"/>
        <w:spacing w:before="27"/>
        <w:rPr>
          <w:rFonts w:ascii="Segoe UI"/>
          <w:b/>
          <w:sz w:val="20"/>
        </w:rPr>
      </w:pPr>
    </w:p>
    <w:tbl>
      <w:tblPr>
        <w:tblStyle w:val="6"/>
        <w:tblW w:w="0" w:type="auto"/>
        <w:tblInd w:w="7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"/>
        <w:gridCol w:w="1061"/>
        <w:gridCol w:w="442"/>
        <w:gridCol w:w="1326"/>
        <w:gridCol w:w="271"/>
      </w:tblGrid>
      <w:tr w14:paraId="39062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1774" w:type="dxa"/>
            <w:gridSpan w:val="3"/>
          </w:tcPr>
          <w:p w14:paraId="3A49E3D4">
            <w:pPr>
              <w:pStyle w:val="10"/>
              <w:spacing w:before="0" w:line="160" w:lineRule="exact"/>
              <w:ind w:left="50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│&lt;───────────────│</w:t>
            </w:r>
          </w:p>
          <w:p w14:paraId="28E75D28">
            <w:pPr>
              <w:pStyle w:val="10"/>
              <w:tabs>
                <w:tab w:val="left" w:pos="1552"/>
              </w:tabs>
              <w:spacing w:before="67"/>
              <w:ind w:left="50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  <w:p w14:paraId="337B5DBE">
            <w:pPr>
              <w:pStyle w:val="10"/>
              <w:tabs>
                <w:tab w:val="left" w:pos="1552"/>
              </w:tabs>
              <w:spacing w:before="68"/>
              <w:ind w:left="50"/>
              <w:rPr>
                <w:sz w:val="16"/>
              </w:rPr>
            </w:pPr>
            <w:r>
              <w:rPr>
                <w:color w:val="111111"/>
                <w:sz w:val="16"/>
              </w:rPr>
              <w:t>│</w:t>
            </w:r>
            <w:r>
              <w:rPr>
                <w:color w:val="111111"/>
                <w:spacing w:val="43"/>
                <w:w w:val="150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 xml:space="preserve">Store </w:t>
            </w:r>
            <w:r>
              <w:rPr>
                <w:color w:val="111111"/>
                <w:spacing w:val="-2"/>
                <w:sz w:val="16"/>
              </w:rPr>
              <w:t>Token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  <w:p w14:paraId="77029EBD">
            <w:pPr>
              <w:pStyle w:val="10"/>
              <w:spacing w:before="68"/>
              <w:ind w:left="50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│────────────────┐</w:t>
            </w:r>
          </w:p>
          <w:p w14:paraId="20DE9A52">
            <w:pPr>
              <w:pStyle w:val="10"/>
              <w:tabs>
                <w:tab w:val="left" w:pos="1552"/>
              </w:tabs>
              <w:spacing w:before="67"/>
              <w:ind w:left="50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1326" w:type="dxa"/>
          </w:tcPr>
          <w:p w14:paraId="5D97457E">
            <w:pPr>
              <w:pStyle w:val="10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1" w:type="dxa"/>
          </w:tcPr>
          <w:p w14:paraId="72A171D1">
            <w:pPr>
              <w:pStyle w:val="10"/>
              <w:spacing w:before="0" w:line="160" w:lineRule="exact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0A4DD639">
            <w:pPr>
              <w:pStyle w:val="10"/>
              <w:spacing w:before="6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28195654">
            <w:pPr>
              <w:pStyle w:val="10"/>
              <w:spacing w:before="68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4770095B">
            <w:pPr>
              <w:pStyle w:val="10"/>
              <w:spacing w:before="68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436772DA">
            <w:pPr>
              <w:pStyle w:val="10"/>
              <w:spacing w:before="6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28E77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774" w:type="dxa"/>
            <w:gridSpan w:val="3"/>
          </w:tcPr>
          <w:p w14:paraId="6C6A44D7">
            <w:pPr>
              <w:pStyle w:val="10"/>
              <w:tabs>
                <w:tab w:val="left" w:pos="1552"/>
              </w:tabs>
              <w:spacing w:before="27"/>
              <w:ind w:left="50"/>
              <w:rPr>
                <w:sz w:val="16"/>
              </w:rPr>
            </w:pPr>
            <w:r>
              <w:rPr>
                <w:color w:val="111111"/>
                <w:sz w:val="16"/>
              </w:rPr>
              <w:t>│</w:t>
            </w:r>
            <w:r>
              <w:rPr>
                <w:color w:val="111111"/>
                <w:spacing w:val="43"/>
                <w:w w:val="150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 xml:space="preserve">API </w:t>
            </w:r>
            <w:r>
              <w:rPr>
                <w:color w:val="111111"/>
                <w:spacing w:val="-2"/>
                <w:sz w:val="16"/>
              </w:rPr>
              <w:t>Request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  <w:p w14:paraId="2430B1E8">
            <w:pPr>
              <w:pStyle w:val="10"/>
              <w:tabs>
                <w:tab w:val="left" w:pos="1552"/>
              </w:tabs>
              <w:spacing w:before="67"/>
              <w:ind w:left="50"/>
              <w:rPr>
                <w:sz w:val="16"/>
              </w:rPr>
            </w:pPr>
            <w:r>
              <w:rPr>
                <w:color w:val="111111"/>
                <w:sz w:val="16"/>
              </w:rPr>
              <w:t>│</w:t>
            </w:r>
            <w:r>
              <w:rPr>
                <w:color w:val="111111"/>
                <w:spacing w:val="43"/>
                <w:w w:val="150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 xml:space="preserve">+ </w:t>
            </w:r>
            <w:r>
              <w:rPr>
                <w:color w:val="111111"/>
                <w:spacing w:val="-2"/>
                <w:sz w:val="16"/>
              </w:rPr>
              <w:t>Token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  <w:p w14:paraId="72B2BC9B">
            <w:pPr>
              <w:pStyle w:val="10"/>
              <w:spacing w:before="68" w:line="169" w:lineRule="exact"/>
              <w:ind w:left="50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│───────────────&gt;│</w:t>
            </w:r>
          </w:p>
        </w:tc>
        <w:tc>
          <w:tcPr>
            <w:tcW w:w="1326" w:type="dxa"/>
          </w:tcPr>
          <w:p w14:paraId="00754D0D">
            <w:pPr>
              <w:pStyle w:val="10"/>
              <w:spacing w:before="0"/>
              <w:rPr>
                <w:rFonts w:ascii="Segoe UI"/>
                <w:b/>
                <w:sz w:val="16"/>
              </w:rPr>
            </w:pPr>
          </w:p>
          <w:p w14:paraId="1A373B5A">
            <w:pPr>
              <w:pStyle w:val="10"/>
              <w:spacing w:before="111"/>
              <w:rPr>
                <w:rFonts w:ascii="Segoe UI"/>
                <w:b/>
                <w:sz w:val="16"/>
              </w:rPr>
            </w:pPr>
          </w:p>
          <w:p w14:paraId="0BF3437D">
            <w:pPr>
              <w:pStyle w:val="10"/>
              <w:spacing w:before="0" w:line="169" w:lineRule="exact"/>
              <w:ind w:left="132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Verify </w:t>
            </w:r>
            <w:r>
              <w:rPr>
                <w:color w:val="111111"/>
                <w:spacing w:val="-2"/>
                <w:sz w:val="16"/>
              </w:rPr>
              <w:t>Token</w:t>
            </w:r>
          </w:p>
        </w:tc>
        <w:tc>
          <w:tcPr>
            <w:tcW w:w="271" w:type="dxa"/>
          </w:tcPr>
          <w:p w14:paraId="03BA939E">
            <w:pPr>
              <w:pStyle w:val="10"/>
              <w:spacing w:before="2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3FB20BB2">
            <w:pPr>
              <w:pStyle w:val="10"/>
              <w:spacing w:before="67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066D40CC">
            <w:pPr>
              <w:pStyle w:val="10"/>
              <w:spacing w:before="68" w:line="169" w:lineRule="exact"/>
              <w:ind w:left="132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5F290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271" w:type="dxa"/>
          </w:tcPr>
          <w:p w14:paraId="16E36A0C">
            <w:pPr>
              <w:pStyle w:val="10"/>
              <w:spacing w:before="66"/>
              <w:ind w:left="50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21B60435">
            <w:pPr>
              <w:pStyle w:val="10"/>
              <w:spacing w:before="68"/>
              <w:ind w:left="50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  <w:p w14:paraId="70D6241D">
            <w:pPr>
              <w:pStyle w:val="10"/>
              <w:spacing w:before="67" w:line="169" w:lineRule="exact"/>
              <w:ind w:left="50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1061" w:type="dxa"/>
          </w:tcPr>
          <w:p w14:paraId="265EAD76">
            <w:pPr>
              <w:pStyle w:val="10"/>
              <w:spacing w:before="0"/>
              <w:rPr>
                <w:rFonts w:ascii="Segoe UI"/>
                <w:b/>
                <w:sz w:val="16"/>
              </w:rPr>
            </w:pPr>
          </w:p>
          <w:p w14:paraId="1648FF39">
            <w:pPr>
              <w:pStyle w:val="10"/>
              <w:spacing w:before="150"/>
              <w:rPr>
                <w:rFonts w:ascii="Segoe UI"/>
                <w:b/>
                <w:sz w:val="16"/>
              </w:rPr>
            </w:pPr>
          </w:p>
          <w:p w14:paraId="0E8D9B50">
            <w:pPr>
              <w:pStyle w:val="10"/>
              <w:spacing w:before="1" w:line="169" w:lineRule="exact"/>
              <w:ind w:left="132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Response</w:t>
            </w:r>
          </w:p>
        </w:tc>
        <w:tc>
          <w:tcPr>
            <w:tcW w:w="2039" w:type="dxa"/>
            <w:gridSpan w:val="3"/>
          </w:tcPr>
          <w:p w14:paraId="6CF0D16D">
            <w:pPr>
              <w:pStyle w:val="10"/>
              <w:spacing w:before="66"/>
              <w:ind w:left="220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│─────────────────&gt;│</w:t>
            </w:r>
          </w:p>
          <w:p w14:paraId="08912790">
            <w:pPr>
              <w:pStyle w:val="10"/>
              <w:spacing w:before="68"/>
              <w:ind w:left="220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│&lt;─────────────────│</w:t>
            </w:r>
          </w:p>
          <w:p w14:paraId="16C77932">
            <w:pPr>
              <w:pStyle w:val="10"/>
              <w:tabs>
                <w:tab w:val="left" w:pos="1900"/>
              </w:tabs>
              <w:spacing w:before="67" w:line="169" w:lineRule="exact"/>
              <w:ind w:left="220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</w:tbl>
    <w:p w14:paraId="36885D62">
      <w:pPr>
        <w:pStyle w:val="7"/>
        <w:rPr>
          <w:rFonts w:ascii="Segoe UI"/>
          <w:b/>
          <w:sz w:val="19"/>
        </w:rPr>
      </w:pPr>
    </w:p>
    <w:p w14:paraId="7CF8BE59">
      <w:pPr>
        <w:pStyle w:val="7"/>
        <w:spacing w:before="134"/>
        <w:rPr>
          <w:rFonts w:ascii="Segoe UI"/>
          <w:b/>
          <w:sz w:val="19"/>
        </w:rPr>
      </w:pPr>
    </w:p>
    <w:p w14:paraId="264D035B">
      <w:pPr>
        <w:pStyle w:val="9"/>
        <w:numPr>
          <w:ilvl w:val="1"/>
          <w:numId w:val="2"/>
        </w:numPr>
        <w:tabs>
          <w:tab w:val="left" w:pos="569"/>
        </w:tabs>
        <w:spacing w:before="1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pacing w:val="-2"/>
          <w:sz w:val="19"/>
        </w:rPr>
        <w:t>AuthService</w:t>
      </w:r>
    </w:p>
    <w:p w14:paraId="7E8565D8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140970</wp:posOffset>
                </wp:positionV>
                <wp:extent cx="6147435" cy="2947035"/>
                <wp:effectExtent l="0" t="0" r="0" b="0"/>
                <wp:wrapTopAndBottom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947035"/>
                          <a:chOff x="0" y="0"/>
                          <a:chExt cx="6147435" cy="294703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147435" cy="294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947035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946641"/>
                                </a:lnTo>
                                <a:lnTo>
                                  <a:pt x="9525" y="2946641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443" y="13741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2946654"/>
                                </a:lnTo>
                                <a:lnTo>
                                  <a:pt x="6147041" y="2946654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6147435" cy="294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ACBB8">
                              <w:pPr>
                                <w:spacing w:before="213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auth.service.ts</w:t>
                              </w:r>
                            </w:p>
                            <w:p w14:paraId="5D96C296">
                              <w:pPr>
                                <w:spacing w:before="67" w:line="326" w:lineRule="auto"/>
                                <w:ind w:left="175" w:right="505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Injectable</w:t>
                              </w:r>
                              <w:r>
                                <w:rPr>
                                  <w:color w:val="6F41C1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HttpClient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'@angular/common/http'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6682A4A3">
                              <w:pPr>
                                <w:spacing w:before="1" w:line="326" w:lineRule="auto"/>
                                <w:ind w:left="175" w:right="410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BehaviorSubject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tap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'rxjs'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Router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'@angular/router'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6236B997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jwtDecode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'jwt-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decode'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62CCF6DF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189CADE">
                              <w:pPr>
                                <w:spacing w:before="0" w:line="326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LoginRequest</w:t>
                              </w:r>
                              <w:r>
                                <w:rPr>
                                  <w:color w:val="6F41C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6510A0CC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4106B5EB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0DC3C1A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095C76E">
                              <w:pPr>
                                <w:spacing w:before="0" w:line="345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AuthResponse</w:t>
                              </w:r>
                              <w:r>
                                <w:rPr>
                                  <w:color w:val="6F41C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B5AF3A5">
                              <w:pPr>
                                <w:spacing w:before="0" w:line="173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refreshToken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4E72C982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6A5ED89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7" o:spid="_x0000_s1026" o:spt="203" style="position:absolute;left:0pt;margin-left:56.25pt;margin-top:11.1pt;height:232.05pt;width:484.05pt;mso-position-horizontal-relative:page;mso-wrap-distance-bottom:0pt;mso-wrap-distance-top:0pt;z-index:-251581440;mso-width-relative:page;mso-height-relative:page;" coordsize="6147435,2947035" o:gfxdata="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A97Lfk2gAAAAsBAAAPAAAAAAAA&#10;AAEAIAAAACIAAABkcnMvZG93bnJldi54bWxQSwECFAAUAAAACACHTuJArKqpIZ8DAABoCwAADgAA&#10;AAAAAAABACAAAAApAQAAZHJzL2Uyb0RvYy54bWxQSwUGAAAAAAYABgBZAQAAOgcAAAAA&#10;">
                <o:lock v:ext="edit" aspectratio="f"/>
                <v:shape id="Graphic 318" o:spid="_x0000_s1026" o:spt="100" style="position:absolute;left:0;top:0;height:2947035;width:6147435;" fillcolor="#F7F7F7" filled="t" stroked="f" coordsize="6147435,2947035" o:gfxdata="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rGgyvQAA&#10;ANwAAAAPAAAAAAAAAAEAIAAAACIAAABkcnMvZG93bnJldi54bWxQSwECFAAUAAAACACHTuJAMy8F&#10;njsAAAA5AAAAEAAAAAAAAAABACAAAAAMAQAAZHJzL3NoYXBleG1sLnhtbFBLBQYAAAAABgAGAFsB&#10;AAC2AwAAAAA=&#10;" path="m6147041,8864l6145657,7480,6145187,7010,6140678,2501,6134659,0,18478,0,12458,2501,7950,7010,2489,12458,0,18478,0,2946641,9525,2946641,9512,21107,11087,17335,14198,14224,17335,11099,21107,9525,6132030,9525,6135802,11099,6138443,13741,6138926,14224,6142050,17348,6143612,21120,6143612,2946654,6147041,2946654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9" o:spid="_x0000_s1026" o:spt="202" type="#_x0000_t202" style="position:absolute;left:0;top:0;height:2947035;width:6147435;" filled="f" stroked="f" coordsize="21600,21600" o:gfxdata="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nB8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CACBB8">
                        <w:pPr>
                          <w:spacing w:before="213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auth.service.ts</w:t>
                        </w:r>
                      </w:p>
                      <w:p w14:paraId="5D96C296">
                        <w:pPr>
                          <w:spacing w:before="67" w:line="326" w:lineRule="auto"/>
                          <w:ind w:left="175" w:right="505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Injectable</w:t>
                        </w:r>
                        <w:r>
                          <w:rPr>
                            <w:color w:val="6F41C1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HttpClient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'@angular/common/http'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6682A4A3">
                        <w:pPr>
                          <w:spacing w:before="1" w:line="326" w:lineRule="auto"/>
                          <w:ind w:left="175" w:right="410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BehaviorSubject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tap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'rxjs'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Router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'@angular/router'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6236B997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jwtDecode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'jwt-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decode'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62CCF6DF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5189CADE">
                        <w:pPr>
                          <w:spacing w:before="0" w:line="326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LoginRequest</w:t>
                        </w:r>
                        <w:r>
                          <w:rPr>
                            <w:color w:val="6F41C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email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6510A0CC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password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4106B5EB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0DC3C1A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1095C76E">
                        <w:pPr>
                          <w:spacing w:before="0" w:line="345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AuthResponse</w:t>
                        </w:r>
                        <w:r>
                          <w:rPr>
                            <w:color w:val="6F41C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token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B5AF3A5">
                        <w:pPr>
                          <w:spacing w:before="0" w:line="173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refreshToken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4E72C982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user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User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6A5ED89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21D2C93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06436D8C">
      <w:pPr>
        <w:pStyle w:val="7"/>
        <w:spacing w:before="81"/>
        <w:rPr>
          <w:rFonts w:ascii="Segoe UI"/>
          <w:b/>
        </w:rPr>
      </w:pPr>
      <w:r>
        <w:rPr>
          <w:rFonts w:ascii="Segoe UI"/>
          <w:b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6857365</wp:posOffset>
                </wp:positionH>
                <wp:positionV relativeFrom="page">
                  <wp:posOffset>713740</wp:posOffset>
                </wp:positionV>
                <wp:extent cx="3810" cy="9271635"/>
                <wp:effectExtent l="0" t="0" r="0" b="0"/>
                <wp:wrapNone/>
                <wp:docPr id="320" name="Graphic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9271635">
                              <a:moveTo>
                                <a:pt x="0" y="9271256"/>
                              </a:moveTo>
                              <a:lnTo>
                                <a:pt x="0" y="0"/>
                              </a:lnTo>
                              <a:lnTo>
                                <a:pt x="3423" y="0"/>
                              </a:lnTo>
                              <a:lnTo>
                                <a:pt x="3423" y="9271256"/>
                              </a:lnTo>
                              <a:lnTo>
                                <a:pt x="0" y="9271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0" o:spid="_x0000_s1026" o:spt="100" style="position:absolute;left:0pt;margin-left:539.95pt;margin-top:56.2pt;height:730.05pt;width:0.3pt;mso-position-horizontal-relative:page;mso-position-vertical-relative:page;z-index:251664384;mso-width-relative:page;mso-height-relative:page;" fillcolor="#F7F7F7" filled="t" stroked="f" coordsize="3810,9271635" o:gfxdata="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2bC1LaAAAADgEAAA8AAAAAAAAAAQAgAAAAIgAAAGRycy9kb3ducmV2LnhtbFBLAQIUABQAAAAI&#10;AIdO4kCGx/8MJAIAAOAEAAAOAAAAAAAAAAEAIAAAACkBAABkcnMvZTJvRG9jLnhtbFBLBQYAAAAA&#10;BgAGAFkBAAC/BQAAAAA=&#10;" path="m0,9271256l0,0,3423,0,3423,9271256,0,92712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714375</wp:posOffset>
                </wp:positionH>
                <wp:positionV relativeFrom="page">
                  <wp:posOffset>714375</wp:posOffset>
                </wp:positionV>
                <wp:extent cx="9525" cy="9271635"/>
                <wp:effectExtent l="0" t="0" r="0" b="0"/>
                <wp:wrapNone/>
                <wp:docPr id="321" name="Graphic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71635">
                              <a:moveTo>
                                <a:pt x="9524" y="0"/>
                              </a:moveTo>
                              <a:lnTo>
                                <a:pt x="9524" y="9271247"/>
                              </a:lnTo>
                              <a:lnTo>
                                <a:pt x="0" y="927124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1" o:spid="_x0000_s1026" o:spt="100" style="position:absolute;left:0pt;margin-left:56.25pt;margin-top:56.25pt;height:730.05pt;width:0.75pt;mso-position-horizontal-relative:page;mso-position-vertical-relative:page;z-index:251665408;mso-width-relative:page;mso-height-relative:page;" fillcolor="#F7F7F7" filled="t" stroked="f" coordsize="9525,9271635" o:gfxdata="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O6men&#10;1QAAAAwBAAAPAAAAAAAAAAEAIAAAACIAAABkcnMvZG93bnJldi54bWxQSwECFAAUAAAACACHTuJA&#10;BWW4LiQCAADdBAAADgAAAAAAAAABACAAAAAkAQAAZHJzL2Uyb0RvYy54bWxQSwUGAAAAAAYABgBZ&#10;AQAAugUAAAAA&#10;" path="m9524,0l9524,9271247,0,9271247,0,0,952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3D2AD88">
      <w:pPr>
        <w:pStyle w:val="7"/>
        <w:spacing w:line="326" w:lineRule="auto"/>
        <w:ind w:left="485" w:right="7772" w:hanging="177"/>
      </w:pPr>
      <w:r>
        <w:rPr>
          <w:color w:val="005CC4"/>
          <w:spacing w:val="-2"/>
        </w:rPr>
        <w:t>@Injectable</w:t>
      </w:r>
      <w:r>
        <w:rPr>
          <w:color w:val="24292E"/>
          <w:spacing w:val="-2"/>
        </w:rPr>
        <w:t xml:space="preserve">({ </w:t>
      </w:r>
      <w:r>
        <w:rPr>
          <w:color w:val="005CC4"/>
        </w:rPr>
        <w:t>providedIn</w:t>
      </w:r>
      <w:r>
        <w:rPr>
          <w:color w:val="24292E"/>
        </w:rPr>
        <w:t>:</w:t>
      </w:r>
      <w:r>
        <w:rPr>
          <w:color w:val="24292E"/>
          <w:spacing w:val="-22"/>
        </w:rPr>
        <w:t xml:space="preserve"> </w:t>
      </w:r>
      <w:r>
        <w:rPr>
          <w:color w:val="032E61"/>
        </w:rPr>
        <w:t>'root'</w:t>
      </w:r>
    </w:p>
    <w:p w14:paraId="0896140C">
      <w:pPr>
        <w:spacing w:before="1"/>
        <w:ind w:left="308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37DA2AD0">
      <w:pPr>
        <w:pStyle w:val="7"/>
        <w:spacing w:before="82"/>
        <w:ind w:left="308"/>
      </w:pPr>
      <w:r>
        <w:rPr>
          <w:color w:val="D63A49"/>
        </w:rPr>
        <w:t xml:space="preserve">export class </w:t>
      </w:r>
      <w:r>
        <w:rPr>
          <w:color w:val="6F41C1"/>
        </w:rPr>
        <w:t xml:space="preserve">AuthService </w:t>
      </w:r>
      <w:r>
        <w:rPr>
          <w:color w:val="24292E"/>
          <w:spacing w:val="-10"/>
        </w:rPr>
        <w:t>{</w:t>
      </w:r>
    </w:p>
    <w:p w14:paraId="556C3ABA">
      <w:pPr>
        <w:pStyle w:val="7"/>
        <w:spacing w:before="68" w:line="326" w:lineRule="auto"/>
        <w:ind w:left="485" w:right="4892"/>
      </w:pPr>
      <w:r>
        <w:rPr>
          <w:color w:val="D63A49"/>
        </w:rPr>
        <w:t>private</w:t>
      </w:r>
      <w:r>
        <w:rPr>
          <w:color w:val="D63A49"/>
          <w:spacing w:val="-5"/>
        </w:rPr>
        <w:t xml:space="preserve"> </w:t>
      </w:r>
      <w:r>
        <w:rPr>
          <w:color w:val="24292E"/>
        </w:rPr>
        <w:t>apiUrl</w:t>
      </w:r>
      <w:r>
        <w:rPr>
          <w:color w:val="24292E"/>
          <w:spacing w:val="-5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5"/>
        </w:rPr>
        <w:t xml:space="preserve"> </w:t>
      </w:r>
      <w:r>
        <w:rPr>
          <w:color w:val="032E61"/>
        </w:rPr>
        <w:t>'</w:t>
      </w:r>
      <w:r>
        <w:fldChar w:fldCharType="begin"/>
      </w:r>
      <w:r>
        <w:instrText xml:space="preserve"> HYPERLINK "http://localhost:8080/api/auth%27%3B" \h </w:instrText>
      </w:r>
      <w:r>
        <w:fldChar w:fldCharType="separate"/>
      </w:r>
      <w:r>
        <w:rPr>
          <w:color w:val="032E61"/>
        </w:rPr>
        <w:t>http://localhost:8080/api/auth'</w:t>
      </w:r>
      <w:r>
        <w:rPr>
          <w:color w:val="24292E"/>
        </w:rPr>
        <w:t>;</w:t>
      </w:r>
      <w:r>
        <w:rPr>
          <w:color w:val="24292E"/>
        </w:rPr>
        <w:fldChar w:fldCharType="end"/>
      </w:r>
      <w:r>
        <w:rPr>
          <w:color w:val="24292E"/>
        </w:rPr>
        <w:t xml:space="preserve"> </w:t>
      </w:r>
      <w:r>
        <w:rPr>
          <w:color w:val="D63A49"/>
        </w:rPr>
        <w:t xml:space="preserve">private </w:t>
      </w:r>
      <w:r>
        <w:rPr>
          <w:color w:val="24292E"/>
        </w:rPr>
        <w:t xml:space="preserve">tokenKey = </w:t>
      </w:r>
      <w:r>
        <w:rPr>
          <w:color w:val="032E61"/>
        </w:rPr>
        <w:t>'auth_token'</w:t>
      </w:r>
      <w:r>
        <w:rPr>
          <w:color w:val="24292E"/>
        </w:rPr>
        <w:t>;</w:t>
      </w:r>
    </w:p>
    <w:p w14:paraId="6B70CDA9">
      <w:pPr>
        <w:pStyle w:val="7"/>
        <w:ind w:left="485"/>
      </w:pPr>
      <w:r>
        <w:rPr>
          <w:color w:val="D63A49"/>
        </w:rPr>
        <w:t xml:space="preserve">private </w:t>
      </w:r>
      <w:r>
        <w:rPr>
          <w:color w:val="24292E"/>
        </w:rPr>
        <w:t xml:space="preserve">refreshTokenKey = </w:t>
      </w:r>
      <w:r>
        <w:rPr>
          <w:color w:val="032E61"/>
          <w:spacing w:val="-2"/>
        </w:rPr>
        <w:t>'refresh_token'</w:t>
      </w:r>
      <w:r>
        <w:rPr>
          <w:color w:val="24292E"/>
          <w:spacing w:val="-2"/>
        </w:rPr>
        <w:t>;</w:t>
      </w:r>
    </w:p>
    <w:p w14:paraId="6FF6CE5C">
      <w:pPr>
        <w:pStyle w:val="7"/>
        <w:spacing w:before="136"/>
      </w:pPr>
    </w:p>
    <w:p w14:paraId="79FABBBF">
      <w:pPr>
        <w:pStyle w:val="7"/>
        <w:spacing w:line="326" w:lineRule="auto"/>
        <w:ind w:left="485" w:right="2971"/>
      </w:pPr>
      <w:r>
        <w:rPr>
          <w:color w:val="D63A49"/>
        </w:rPr>
        <w:t>private</w:t>
      </w:r>
      <w:r>
        <w:rPr>
          <w:color w:val="D63A49"/>
          <w:spacing w:val="-1"/>
        </w:rPr>
        <w:t xml:space="preserve"> </w:t>
      </w:r>
      <w:r>
        <w:rPr>
          <w:color w:val="24292E"/>
        </w:rPr>
        <w:t>currentUserSubject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1"/>
        </w:rPr>
        <w:t xml:space="preserve"> </w:t>
      </w:r>
      <w:r>
        <w:rPr>
          <w:color w:val="D63A49"/>
        </w:rPr>
        <w:t>new</w:t>
      </w:r>
      <w:r>
        <w:rPr>
          <w:color w:val="D63A49"/>
          <w:spacing w:val="-1"/>
        </w:rPr>
        <w:t xml:space="preserve"> </w:t>
      </w:r>
      <w:r>
        <w:rPr>
          <w:color w:val="6F41C1"/>
        </w:rPr>
        <w:t>BehaviorSubject</w:t>
      </w:r>
      <w:r>
        <w:rPr>
          <w:color w:val="24292E"/>
        </w:rPr>
        <w:t>&lt;</w:t>
      </w:r>
      <w:r>
        <w:rPr>
          <w:color w:val="6F41C1"/>
        </w:rPr>
        <w:t>User</w:t>
      </w:r>
      <w:r>
        <w:rPr>
          <w:color w:val="6F41C1"/>
          <w:spacing w:val="-1"/>
        </w:rPr>
        <w:t xml:space="preserve"> </w:t>
      </w:r>
      <w:r>
        <w:rPr>
          <w:color w:val="24292E"/>
        </w:rPr>
        <w:t>|</w:t>
      </w:r>
      <w:r>
        <w:rPr>
          <w:color w:val="24292E"/>
          <w:spacing w:val="-1"/>
        </w:rPr>
        <w:t xml:space="preserve"> </w:t>
      </w:r>
      <w:r>
        <w:rPr>
          <w:color w:val="005CC4"/>
        </w:rPr>
        <w:t>null</w:t>
      </w:r>
      <w:r>
        <w:rPr>
          <w:color w:val="24292E"/>
        </w:rPr>
        <w:t>&gt;(</w:t>
      </w:r>
      <w:r>
        <w:rPr>
          <w:color w:val="005CC4"/>
        </w:rPr>
        <w:t>null</w:t>
      </w:r>
      <w:r>
        <w:rPr>
          <w:color w:val="24292E"/>
        </w:rPr>
        <w:t xml:space="preserve">); </w:t>
      </w:r>
      <w:r>
        <w:rPr>
          <w:color w:val="D63A49"/>
        </w:rPr>
        <w:t xml:space="preserve">public </w:t>
      </w:r>
      <w:r>
        <w:rPr>
          <w:color w:val="24292E"/>
        </w:rPr>
        <w:t xml:space="preserve">currentUser$ = </w:t>
      </w:r>
      <w:r>
        <w:rPr>
          <w:color w:val="D63A49"/>
        </w:rPr>
        <w:t>this</w:t>
      </w:r>
      <w:r>
        <w:rPr>
          <w:color w:val="24292E"/>
        </w:rPr>
        <w:t>.currentUserSubject.</w:t>
      </w:r>
      <w:r>
        <w:rPr>
          <w:color w:val="6F41C1"/>
        </w:rPr>
        <w:t>asObservable</w:t>
      </w:r>
      <w:r>
        <w:rPr>
          <w:color w:val="24292E"/>
        </w:rPr>
        <w:t>();</w:t>
      </w:r>
    </w:p>
    <w:p w14:paraId="6E9370BC">
      <w:pPr>
        <w:pStyle w:val="7"/>
        <w:spacing w:before="83"/>
      </w:pPr>
    </w:p>
    <w:p w14:paraId="1EDC94B9">
      <w:pPr>
        <w:pStyle w:val="7"/>
        <w:ind w:left="485"/>
      </w:pPr>
      <w:r>
        <w:rPr>
          <w:color w:val="005CC4"/>
        </w:rPr>
        <w:t>redirectUrl</w:t>
      </w:r>
      <w:r>
        <w:rPr>
          <w:color w:val="24292E"/>
        </w:rPr>
        <w:t xml:space="preserve">: </w:t>
      </w:r>
      <w:r>
        <w:rPr>
          <w:color w:val="E36109"/>
        </w:rPr>
        <w:t xml:space="preserve">string </w:t>
      </w:r>
      <w:r>
        <w:rPr>
          <w:color w:val="24292E"/>
        </w:rPr>
        <w:t xml:space="preserve">= </w:t>
      </w:r>
      <w:r>
        <w:rPr>
          <w:color w:val="032E61"/>
          <w:spacing w:val="-2"/>
        </w:rPr>
        <w:t>'/dashboard'</w:t>
      </w:r>
      <w:r>
        <w:rPr>
          <w:color w:val="24292E"/>
          <w:spacing w:val="-2"/>
        </w:rPr>
        <w:t>;</w:t>
      </w:r>
    </w:p>
    <w:p w14:paraId="7FED59E9">
      <w:pPr>
        <w:pStyle w:val="7"/>
        <w:spacing w:before="135"/>
      </w:pPr>
    </w:p>
    <w:p w14:paraId="7BD94BB6">
      <w:pPr>
        <w:pStyle w:val="7"/>
        <w:ind w:left="485"/>
      </w:pPr>
      <w:r>
        <w:rPr>
          <w:color w:val="6F41C1"/>
          <w:spacing w:val="-2"/>
        </w:rPr>
        <w:t>constructor</w:t>
      </w:r>
      <w:r>
        <w:rPr>
          <w:color w:val="24292E"/>
          <w:spacing w:val="-2"/>
        </w:rPr>
        <w:t>(</w:t>
      </w:r>
    </w:p>
    <w:p w14:paraId="3EA4EC3E">
      <w:pPr>
        <w:pStyle w:val="7"/>
        <w:spacing w:before="68" w:line="326" w:lineRule="auto"/>
        <w:ind w:left="662" w:right="6568"/>
      </w:pPr>
      <w:r>
        <w:rPr>
          <w:color w:val="D63A49"/>
        </w:rPr>
        <w:t>private</w:t>
      </w:r>
      <w:r>
        <w:rPr>
          <w:color w:val="D63A49"/>
          <w:spacing w:val="-13"/>
        </w:rPr>
        <w:t xml:space="preserve"> </w:t>
      </w:r>
      <w:r>
        <w:rPr>
          <w:color w:val="005CC4"/>
        </w:rPr>
        <w:t>http</w:t>
      </w:r>
      <w:r>
        <w:rPr>
          <w:color w:val="24292E"/>
        </w:rPr>
        <w:t>:</w:t>
      </w:r>
      <w:r>
        <w:rPr>
          <w:color w:val="24292E"/>
          <w:spacing w:val="-13"/>
        </w:rPr>
        <w:t xml:space="preserve"> </w:t>
      </w:r>
      <w:r>
        <w:rPr>
          <w:color w:val="6F41C1"/>
        </w:rPr>
        <w:t>HttpClient</w:t>
      </w:r>
      <w:r>
        <w:rPr>
          <w:color w:val="24292E"/>
        </w:rPr>
        <w:t xml:space="preserve">, </w:t>
      </w:r>
      <w:r>
        <w:rPr>
          <w:color w:val="D63A49"/>
        </w:rPr>
        <w:t xml:space="preserve">private </w:t>
      </w:r>
      <w:r>
        <w:rPr>
          <w:color w:val="005CC4"/>
        </w:rPr>
        <w:t>router</w:t>
      </w:r>
      <w:r>
        <w:rPr>
          <w:color w:val="24292E"/>
        </w:rPr>
        <w:t xml:space="preserve">: </w:t>
      </w:r>
      <w:r>
        <w:rPr>
          <w:color w:val="6F41C1"/>
        </w:rPr>
        <w:t>Router</w:t>
      </w:r>
    </w:p>
    <w:p w14:paraId="401D15FC">
      <w:pPr>
        <w:spacing w:before="0"/>
        <w:ind w:left="485" w:right="0" w:firstLine="0"/>
        <w:jc w:val="left"/>
        <w:rPr>
          <w:sz w:val="16"/>
        </w:rPr>
      </w:pPr>
      <w:r>
        <w:rPr>
          <w:color w:val="24292E"/>
          <w:sz w:val="16"/>
        </w:rPr>
        <w:t xml:space="preserve">) </w:t>
      </w:r>
      <w:r>
        <w:rPr>
          <w:color w:val="24292E"/>
          <w:spacing w:val="-10"/>
          <w:sz w:val="16"/>
        </w:rPr>
        <w:t>{</w:t>
      </w:r>
    </w:p>
    <w:p w14:paraId="4735F99F">
      <w:pPr>
        <w:pStyle w:val="7"/>
        <w:spacing w:before="83"/>
        <w:ind w:left="662"/>
      </w:pP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loadUserFromToken</w:t>
      </w:r>
      <w:r>
        <w:rPr>
          <w:color w:val="24292E"/>
          <w:spacing w:val="-2"/>
        </w:rPr>
        <w:t>();</w:t>
      </w:r>
    </w:p>
    <w:p w14:paraId="6F83C48D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11EEF429">
      <w:pPr>
        <w:pStyle w:val="7"/>
        <w:spacing w:before="135"/>
      </w:pPr>
    </w:p>
    <w:p w14:paraId="543C64DB">
      <w:pPr>
        <w:pStyle w:val="7"/>
        <w:ind w:left="485"/>
      </w:pPr>
      <w:r>
        <w:rPr>
          <w:color w:val="6F41C1"/>
        </w:rPr>
        <w:t>login</w:t>
      </w:r>
      <w:r>
        <w:rPr>
          <w:color w:val="24292E"/>
        </w:rPr>
        <w:t>(</w:t>
      </w:r>
      <w:r>
        <w:rPr>
          <w:color w:val="005CC4"/>
        </w:rPr>
        <w:t>credentials</w:t>
      </w:r>
      <w:r>
        <w:rPr>
          <w:color w:val="24292E"/>
        </w:rPr>
        <w:t xml:space="preserve">: </w:t>
      </w:r>
      <w:r>
        <w:rPr>
          <w:color w:val="6F41C1"/>
        </w:rPr>
        <w:t>LoginRequest</w:t>
      </w:r>
      <w:r>
        <w:rPr>
          <w:color w:val="24292E"/>
        </w:rPr>
        <w:t xml:space="preserve">): </w:t>
      </w:r>
      <w:r>
        <w:rPr>
          <w:color w:val="6F41C1"/>
        </w:rPr>
        <w:t>Observable</w:t>
      </w:r>
      <w:r>
        <w:rPr>
          <w:color w:val="24292E"/>
        </w:rPr>
        <w:t>&lt;</w:t>
      </w:r>
      <w:r>
        <w:rPr>
          <w:color w:val="6F41C1"/>
        </w:rPr>
        <w:t>AuthResponse</w:t>
      </w:r>
      <w:r>
        <w:rPr>
          <w:color w:val="24292E"/>
        </w:rPr>
        <w:t xml:space="preserve">&gt; </w:t>
      </w:r>
      <w:r>
        <w:rPr>
          <w:color w:val="24292E"/>
          <w:spacing w:val="-10"/>
        </w:rPr>
        <w:t>{</w:t>
      </w:r>
    </w:p>
    <w:p w14:paraId="1726858C">
      <w:pPr>
        <w:pStyle w:val="7"/>
        <w:spacing w:before="68"/>
        <w:ind w:left="662"/>
      </w:pPr>
      <w:r>
        <w:rPr>
          <w:color w:val="D63A49"/>
        </w:rPr>
        <w:t>return this</w:t>
      </w:r>
      <w:r>
        <w:rPr>
          <w:color w:val="24292E"/>
        </w:rPr>
        <w:t>.http.post&lt;</w:t>
      </w:r>
      <w:r>
        <w:rPr>
          <w:color w:val="6F41C1"/>
        </w:rPr>
        <w:t>AuthResponse</w:t>
      </w:r>
      <w:r>
        <w:rPr>
          <w:color w:val="24292E"/>
        </w:rPr>
        <w:t>&gt;(</w:t>
      </w:r>
      <w:r>
        <w:rPr>
          <w:color w:val="032E61"/>
        </w:rPr>
        <w:t>`</w:t>
      </w:r>
      <w:r>
        <w:rPr>
          <w:color w:val="24292E"/>
        </w:rPr>
        <w:t>${</w:t>
      </w:r>
      <w:r>
        <w:rPr>
          <w:color w:val="D63A49"/>
        </w:rPr>
        <w:t>this</w:t>
      </w:r>
      <w:r>
        <w:rPr>
          <w:color w:val="24292E"/>
        </w:rPr>
        <w:t>.apiUrl}</w:t>
      </w:r>
      <w:r>
        <w:rPr>
          <w:color w:val="032E61"/>
        </w:rPr>
        <w:t>/login`</w:t>
      </w:r>
      <w:r>
        <w:rPr>
          <w:color w:val="24292E"/>
        </w:rPr>
        <w:t xml:space="preserve">, </w:t>
      </w:r>
      <w:r>
        <w:rPr>
          <w:color w:val="24292E"/>
          <w:spacing w:val="-2"/>
        </w:rPr>
        <w:t>credentials)</w:t>
      </w:r>
    </w:p>
    <w:p w14:paraId="383142EA">
      <w:pPr>
        <w:pStyle w:val="7"/>
        <w:spacing w:before="67"/>
        <w:ind w:left="839"/>
      </w:pP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pipe</w:t>
      </w:r>
      <w:r>
        <w:rPr>
          <w:color w:val="24292E"/>
          <w:spacing w:val="-2"/>
        </w:rPr>
        <w:t>(</w:t>
      </w:r>
    </w:p>
    <w:p w14:paraId="5EE8FA02">
      <w:pPr>
        <w:pStyle w:val="7"/>
        <w:spacing w:before="68" w:line="345" w:lineRule="auto"/>
        <w:ind w:left="1193" w:right="6390" w:hanging="177"/>
      </w:pPr>
      <w:r>
        <w:rPr>
          <w:color w:val="6F41C1"/>
        </w:rPr>
        <w:t>tap</w:t>
      </w:r>
      <w:r>
        <w:rPr>
          <w:color w:val="24292E"/>
        </w:rPr>
        <w:t xml:space="preserve">(response =&gt; {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setSession</w:t>
      </w:r>
      <w:r>
        <w:rPr>
          <w:color w:val="24292E"/>
          <w:spacing w:val="-2"/>
        </w:rPr>
        <w:t>(response);</w:t>
      </w:r>
    </w:p>
    <w:p w14:paraId="251B8C7E">
      <w:pPr>
        <w:pStyle w:val="7"/>
        <w:spacing w:line="173" w:lineRule="exact"/>
        <w:ind w:left="1193"/>
      </w:pP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.currentUserSubject.</w:t>
      </w:r>
      <w:r>
        <w:rPr>
          <w:color w:val="6F41C1"/>
          <w:spacing w:val="-2"/>
        </w:rPr>
        <w:t>next</w:t>
      </w:r>
      <w:r>
        <w:rPr>
          <w:color w:val="24292E"/>
          <w:spacing w:val="-2"/>
        </w:rPr>
        <w:t>(response.user);</w:t>
      </w:r>
    </w:p>
    <w:p w14:paraId="25AB2AD7">
      <w:pPr>
        <w:spacing w:before="68"/>
        <w:ind w:left="1016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0B6CC510">
      <w:pPr>
        <w:spacing w:before="67"/>
        <w:ind w:left="839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);</w:t>
      </w:r>
    </w:p>
    <w:p w14:paraId="592F6F4A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7DBA39BE">
      <w:pPr>
        <w:pStyle w:val="7"/>
        <w:spacing w:before="135"/>
      </w:pPr>
    </w:p>
    <w:p w14:paraId="5AFCC10E">
      <w:pPr>
        <w:pStyle w:val="7"/>
        <w:ind w:left="485"/>
      </w:pPr>
      <w:r>
        <w:rPr>
          <w:color w:val="6F41C1"/>
        </w:rPr>
        <w:t>register</w:t>
      </w:r>
      <w:r>
        <w:rPr>
          <w:color w:val="24292E"/>
        </w:rPr>
        <w:t>(</w:t>
      </w:r>
      <w:r>
        <w:rPr>
          <w:color w:val="005CC4"/>
        </w:rPr>
        <w:t>userData</w:t>
      </w:r>
      <w:r>
        <w:rPr>
          <w:color w:val="24292E"/>
        </w:rPr>
        <w:t xml:space="preserve">: </w:t>
      </w:r>
      <w:r>
        <w:rPr>
          <w:color w:val="E36109"/>
        </w:rPr>
        <w:t>any</w:t>
      </w:r>
      <w:r>
        <w:rPr>
          <w:color w:val="24292E"/>
        </w:rPr>
        <w:t xml:space="preserve">): </w:t>
      </w:r>
      <w:r>
        <w:rPr>
          <w:color w:val="6F41C1"/>
        </w:rPr>
        <w:t>Observable</w:t>
      </w:r>
      <w:r>
        <w:rPr>
          <w:color w:val="24292E"/>
        </w:rPr>
        <w:t>&lt;</w:t>
      </w:r>
      <w:r>
        <w:rPr>
          <w:color w:val="E36109"/>
        </w:rPr>
        <w:t>any</w:t>
      </w:r>
      <w:r>
        <w:rPr>
          <w:color w:val="24292E"/>
        </w:rPr>
        <w:t xml:space="preserve">&gt; </w:t>
      </w:r>
      <w:r>
        <w:rPr>
          <w:color w:val="24292E"/>
          <w:spacing w:val="-10"/>
        </w:rPr>
        <w:t>{</w:t>
      </w:r>
    </w:p>
    <w:p w14:paraId="1E1A7808">
      <w:pPr>
        <w:pStyle w:val="7"/>
        <w:spacing w:before="83"/>
        <w:ind w:left="662"/>
      </w:pPr>
      <w:r>
        <w:rPr>
          <w:color w:val="D63A49"/>
        </w:rPr>
        <w:t>return this</w:t>
      </w:r>
      <w:r>
        <w:rPr>
          <w:color w:val="24292E"/>
        </w:rPr>
        <w:t>.http.</w:t>
      </w:r>
      <w:r>
        <w:rPr>
          <w:color w:val="6F41C1"/>
        </w:rPr>
        <w:t>post</w:t>
      </w:r>
      <w:r>
        <w:rPr>
          <w:color w:val="24292E"/>
        </w:rPr>
        <w:t>(</w:t>
      </w:r>
      <w:r>
        <w:rPr>
          <w:color w:val="032E61"/>
        </w:rPr>
        <w:t>`</w:t>
      </w:r>
      <w:r>
        <w:rPr>
          <w:color w:val="24292E"/>
        </w:rPr>
        <w:t>${</w:t>
      </w:r>
      <w:r>
        <w:rPr>
          <w:color w:val="D63A49"/>
        </w:rPr>
        <w:t>this</w:t>
      </w:r>
      <w:r>
        <w:rPr>
          <w:color w:val="24292E"/>
        </w:rPr>
        <w:t>.apiUrl}</w:t>
      </w:r>
      <w:r>
        <w:rPr>
          <w:color w:val="032E61"/>
        </w:rPr>
        <w:t>/register`</w:t>
      </w:r>
      <w:r>
        <w:rPr>
          <w:color w:val="24292E"/>
        </w:rPr>
        <w:t xml:space="preserve">, </w:t>
      </w:r>
      <w:r>
        <w:rPr>
          <w:color w:val="24292E"/>
          <w:spacing w:val="-2"/>
        </w:rPr>
        <w:t>userData);</w:t>
      </w:r>
    </w:p>
    <w:p w14:paraId="50666FB2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ECC08DC">
      <w:pPr>
        <w:pStyle w:val="7"/>
        <w:spacing w:before="136"/>
      </w:pPr>
    </w:p>
    <w:p w14:paraId="04C19BAB">
      <w:pPr>
        <w:pStyle w:val="7"/>
        <w:spacing w:line="326" w:lineRule="auto"/>
        <w:ind w:left="662" w:right="5181" w:hanging="177"/>
      </w:pPr>
      <w:r>
        <w:rPr>
          <w:color w:val="6F41C1"/>
        </w:rPr>
        <w:t>logout</w:t>
      </w:r>
      <w:r>
        <w:rPr>
          <w:color w:val="24292E"/>
        </w:rPr>
        <w:t xml:space="preserve">(): </w:t>
      </w:r>
      <w:r>
        <w:rPr>
          <w:color w:val="E36109"/>
        </w:rPr>
        <w:t xml:space="preserve">void </w:t>
      </w:r>
      <w:r>
        <w:rPr>
          <w:color w:val="24292E"/>
        </w:rPr>
        <w:t xml:space="preserve">{ </w:t>
      </w:r>
      <w:r>
        <w:rPr>
          <w:color w:val="D63A49"/>
          <w:spacing w:val="-2"/>
        </w:rPr>
        <w:t>localStorage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removeItem</w:t>
      </w:r>
      <w:r>
        <w:rPr>
          <w:color w:val="24292E"/>
          <w:spacing w:val="-2"/>
        </w:rPr>
        <w:t>(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 xml:space="preserve">.tokenKey); </w:t>
      </w:r>
      <w:r>
        <w:rPr>
          <w:color w:val="D63A49"/>
          <w:spacing w:val="-2"/>
        </w:rPr>
        <w:t>localStorage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removeItem</w:t>
      </w:r>
      <w:r>
        <w:rPr>
          <w:color w:val="24292E"/>
          <w:spacing w:val="-2"/>
        </w:rPr>
        <w:t>(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 xml:space="preserve">.refreshTokenKey);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.currentUserSubject.</w:t>
      </w:r>
      <w:r>
        <w:rPr>
          <w:color w:val="6F41C1"/>
          <w:spacing w:val="-2"/>
        </w:rPr>
        <w:t>next</w:t>
      </w:r>
      <w:r>
        <w:rPr>
          <w:color w:val="24292E"/>
          <w:spacing w:val="-2"/>
        </w:rPr>
        <w:t>(</w:t>
      </w:r>
      <w:r>
        <w:rPr>
          <w:color w:val="005CC4"/>
          <w:spacing w:val="-2"/>
        </w:rPr>
        <w:t>null</w:t>
      </w:r>
      <w:r>
        <w:rPr>
          <w:color w:val="24292E"/>
          <w:spacing w:val="-2"/>
        </w:rPr>
        <w:t xml:space="preserve">);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.router.</w:t>
      </w:r>
      <w:r>
        <w:rPr>
          <w:color w:val="6F41C1"/>
          <w:spacing w:val="-2"/>
        </w:rPr>
        <w:t>navigate</w:t>
      </w:r>
      <w:r>
        <w:rPr>
          <w:color w:val="24292E"/>
          <w:spacing w:val="-2"/>
        </w:rPr>
        <w:t>([</w:t>
      </w:r>
      <w:r>
        <w:rPr>
          <w:color w:val="032E61"/>
          <w:spacing w:val="-2"/>
        </w:rPr>
        <w:t>'/login'</w:t>
      </w:r>
      <w:r>
        <w:rPr>
          <w:color w:val="24292E"/>
          <w:spacing w:val="-2"/>
        </w:rPr>
        <w:t>]);</w:t>
      </w:r>
    </w:p>
    <w:p w14:paraId="11AEA920">
      <w:pPr>
        <w:spacing w:before="16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F7E81E5">
      <w:pPr>
        <w:pStyle w:val="7"/>
        <w:spacing w:before="135"/>
      </w:pPr>
    </w:p>
    <w:p w14:paraId="6AC0061A">
      <w:pPr>
        <w:pStyle w:val="7"/>
        <w:spacing w:line="326" w:lineRule="auto"/>
        <w:ind w:left="662" w:right="5379" w:hanging="177"/>
      </w:pPr>
      <w:r>
        <w:rPr>
          <w:color w:val="6F41C1"/>
        </w:rPr>
        <w:t>refreshToken</w:t>
      </w:r>
      <w:r>
        <w:rPr>
          <w:color w:val="24292E"/>
        </w:rPr>
        <w:t xml:space="preserve">(): </w:t>
      </w:r>
      <w:r>
        <w:rPr>
          <w:color w:val="6F41C1"/>
        </w:rPr>
        <w:t>Observable</w:t>
      </w:r>
      <w:r>
        <w:rPr>
          <w:color w:val="24292E"/>
        </w:rPr>
        <w:t>&lt;</w:t>
      </w:r>
      <w:r>
        <w:rPr>
          <w:color w:val="6F41C1"/>
        </w:rPr>
        <w:t>AuthResponse</w:t>
      </w:r>
      <w:r>
        <w:rPr>
          <w:color w:val="24292E"/>
        </w:rPr>
        <w:t xml:space="preserve">&gt; { </w:t>
      </w:r>
      <w:r>
        <w:rPr>
          <w:color w:val="D63A49"/>
        </w:rPr>
        <w:t>const</w:t>
      </w:r>
      <w:r>
        <w:rPr>
          <w:color w:val="D63A49"/>
          <w:spacing w:val="-6"/>
        </w:rPr>
        <w:t xml:space="preserve"> </w:t>
      </w:r>
      <w:r>
        <w:rPr>
          <w:color w:val="24292E"/>
        </w:rPr>
        <w:t>refreshToken</w:t>
      </w:r>
      <w:r>
        <w:rPr>
          <w:color w:val="24292E"/>
          <w:spacing w:val="-6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6"/>
        </w:rPr>
        <w:t xml:space="preserve">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getRefreshToken</w:t>
      </w:r>
      <w:r>
        <w:rPr>
          <w:color w:val="24292E"/>
        </w:rPr>
        <w:t>();</w:t>
      </w:r>
    </w:p>
    <w:p w14:paraId="0BE6AADD">
      <w:pPr>
        <w:pStyle w:val="7"/>
        <w:spacing w:before="1"/>
        <w:ind w:left="662"/>
      </w:pPr>
      <w:r>
        <w:rPr>
          <w:color w:val="D63A49"/>
        </w:rPr>
        <w:t>return this</w:t>
      </w:r>
      <w:r>
        <w:rPr>
          <w:color w:val="24292E"/>
        </w:rPr>
        <w:t>.http.post&lt;</w:t>
      </w:r>
      <w:r>
        <w:rPr>
          <w:color w:val="6F41C1"/>
        </w:rPr>
        <w:t>AuthResponse</w:t>
      </w:r>
      <w:r>
        <w:rPr>
          <w:color w:val="24292E"/>
        </w:rPr>
        <w:t>&gt;(</w:t>
      </w:r>
      <w:r>
        <w:rPr>
          <w:color w:val="032E61"/>
        </w:rPr>
        <w:t>`</w:t>
      </w:r>
      <w:r>
        <w:rPr>
          <w:color w:val="24292E"/>
        </w:rPr>
        <w:t>${</w:t>
      </w:r>
      <w:r>
        <w:rPr>
          <w:color w:val="D63A49"/>
        </w:rPr>
        <w:t>this</w:t>
      </w:r>
      <w:r>
        <w:rPr>
          <w:color w:val="24292E"/>
        </w:rPr>
        <w:t>.apiUrl}</w:t>
      </w:r>
      <w:r>
        <w:rPr>
          <w:color w:val="032E61"/>
        </w:rPr>
        <w:t>/refresh`</w:t>
      </w:r>
      <w:r>
        <w:rPr>
          <w:color w:val="24292E"/>
        </w:rPr>
        <w:t xml:space="preserve">, { refreshToken </w:t>
      </w:r>
      <w:r>
        <w:rPr>
          <w:color w:val="24292E"/>
          <w:spacing w:val="-5"/>
        </w:rPr>
        <w:t>})</w:t>
      </w:r>
    </w:p>
    <w:p w14:paraId="7BE2FC11">
      <w:pPr>
        <w:pStyle w:val="7"/>
        <w:spacing w:before="67"/>
        <w:ind w:left="839"/>
      </w:pP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pipe</w:t>
      </w:r>
      <w:r>
        <w:rPr>
          <w:color w:val="24292E"/>
          <w:spacing w:val="-2"/>
        </w:rPr>
        <w:t>(</w:t>
      </w:r>
    </w:p>
    <w:p w14:paraId="211E7DD9">
      <w:pPr>
        <w:pStyle w:val="7"/>
        <w:spacing w:before="68" w:line="345" w:lineRule="auto"/>
        <w:ind w:left="1193" w:right="6390" w:hanging="177"/>
      </w:pPr>
      <w:r>
        <w:rPr>
          <w:color w:val="6F41C1"/>
        </w:rPr>
        <w:t>tap</w:t>
      </w:r>
      <w:r>
        <w:rPr>
          <w:color w:val="24292E"/>
        </w:rPr>
        <w:t xml:space="preserve">(response =&gt; {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setSession</w:t>
      </w:r>
      <w:r>
        <w:rPr>
          <w:color w:val="24292E"/>
          <w:spacing w:val="-2"/>
        </w:rPr>
        <w:t>(response);</w:t>
      </w:r>
    </w:p>
    <w:p w14:paraId="1292F934">
      <w:pPr>
        <w:spacing w:before="0" w:line="173" w:lineRule="exact"/>
        <w:ind w:left="1016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1DF13F22">
      <w:pPr>
        <w:spacing w:before="67"/>
        <w:ind w:left="839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);</w:t>
      </w:r>
    </w:p>
    <w:p w14:paraId="4009B795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1EC8851A">
      <w:pPr>
        <w:pStyle w:val="7"/>
        <w:spacing w:before="135"/>
      </w:pPr>
    </w:p>
    <w:p w14:paraId="795DB131">
      <w:pPr>
        <w:pStyle w:val="7"/>
        <w:spacing w:line="336" w:lineRule="auto"/>
        <w:ind w:left="662" w:right="6568" w:hanging="177"/>
      </w:pPr>
      <w:r>
        <w:rPr>
          <w:color w:val="6F41C1"/>
        </w:rPr>
        <w:t>isAuthenticated</w:t>
      </w:r>
      <w:r>
        <w:rPr>
          <w:color w:val="24292E"/>
        </w:rPr>
        <w:t xml:space="preserve">(): </w:t>
      </w:r>
      <w:r>
        <w:rPr>
          <w:color w:val="E36109"/>
        </w:rPr>
        <w:t xml:space="preserve">boolean </w:t>
      </w:r>
      <w:r>
        <w:rPr>
          <w:color w:val="24292E"/>
        </w:rPr>
        <w:t xml:space="preserve">{ </w:t>
      </w:r>
      <w:r>
        <w:rPr>
          <w:color w:val="D63A49"/>
        </w:rPr>
        <w:t>const</w:t>
      </w:r>
      <w:r>
        <w:rPr>
          <w:color w:val="D63A49"/>
          <w:spacing w:val="-8"/>
        </w:rPr>
        <w:t xml:space="preserve"> </w:t>
      </w:r>
      <w:r>
        <w:rPr>
          <w:color w:val="24292E"/>
        </w:rPr>
        <w:t>token</w:t>
      </w:r>
      <w:r>
        <w:rPr>
          <w:color w:val="24292E"/>
          <w:spacing w:val="-8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8"/>
        </w:rPr>
        <w:t xml:space="preserve">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getToken</w:t>
      </w:r>
      <w:r>
        <w:rPr>
          <w:color w:val="24292E"/>
        </w:rPr>
        <w:t xml:space="preserve">(); </w:t>
      </w:r>
      <w:r>
        <w:rPr>
          <w:color w:val="D63A49"/>
        </w:rPr>
        <w:t xml:space="preserve">if </w:t>
      </w:r>
      <w:r>
        <w:rPr>
          <w:color w:val="24292E"/>
        </w:rPr>
        <w:t xml:space="preserve">(!token) </w:t>
      </w:r>
      <w:r>
        <w:rPr>
          <w:color w:val="D63A49"/>
        </w:rPr>
        <w:t xml:space="preserve">return </w:t>
      </w:r>
      <w:r>
        <w:rPr>
          <w:color w:val="005CC4"/>
        </w:rPr>
        <w:t>false</w:t>
      </w:r>
      <w:r>
        <w:rPr>
          <w:color w:val="24292E"/>
        </w:rPr>
        <w:t>;</w:t>
      </w:r>
    </w:p>
    <w:p w14:paraId="7FA69160">
      <w:pPr>
        <w:pStyle w:val="7"/>
        <w:spacing w:after="0" w:line="336" w:lineRule="auto"/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33469CFE">
      <w:pPr>
        <w:pStyle w:val="7"/>
        <w:spacing w:before="59"/>
        <w:ind w:left="662"/>
      </w:pP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16510</wp:posOffset>
                </wp:positionV>
                <wp:extent cx="6147435" cy="7944485"/>
                <wp:effectExtent l="0" t="0" r="0" b="0"/>
                <wp:wrapNone/>
                <wp:docPr id="322" name="Graphic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35" cy="7944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7944484">
                              <a:moveTo>
                                <a:pt x="6147041" y="25"/>
                              </a:moveTo>
                              <a:lnTo>
                                <a:pt x="6143612" y="25"/>
                              </a:lnTo>
                              <a:lnTo>
                                <a:pt x="6143612" y="7922755"/>
                              </a:lnTo>
                              <a:lnTo>
                                <a:pt x="6142050" y="7926527"/>
                              </a:lnTo>
                              <a:lnTo>
                                <a:pt x="6138926" y="7929651"/>
                              </a:lnTo>
                              <a:lnTo>
                                <a:pt x="6138443" y="7930134"/>
                              </a:lnTo>
                              <a:lnTo>
                                <a:pt x="6135802" y="7932775"/>
                              </a:lnTo>
                              <a:lnTo>
                                <a:pt x="6132030" y="7934350"/>
                              </a:lnTo>
                              <a:lnTo>
                                <a:pt x="21107" y="7934350"/>
                              </a:lnTo>
                              <a:lnTo>
                                <a:pt x="17335" y="7932775"/>
                              </a:lnTo>
                              <a:lnTo>
                                <a:pt x="14681" y="7930134"/>
                              </a:lnTo>
                              <a:lnTo>
                                <a:pt x="14211" y="7929651"/>
                              </a:lnTo>
                              <a:lnTo>
                                <a:pt x="11087" y="7926514"/>
                              </a:lnTo>
                              <a:lnTo>
                                <a:pt x="9512" y="7922742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7925371"/>
                              </a:lnTo>
                              <a:lnTo>
                                <a:pt x="2489" y="7931391"/>
                              </a:lnTo>
                              <a:lnTo>
                                <a:pt x="7480" y="7936395"/>
                              </a:lnTo>
                              <a:lnTo>
                                <a:pt x="12458" y="7941373"/>
                              </a:lnTo>
                              <a:lnTo>
                                <a:pt x="18478" y="7943863"/>
                              </a:lnTo>
                              <a:lnTo>
                                <a:pt x="6134659" y="7943863"/>
                              </a:lnTo>
                              <a:lnTo>
                                <a:pt x="6140678" y="7941373"/>
                              </a:lnTo>
                              <a:lnTo>
                                <a:pt x="6145187" y="7936865"/>
                              </a:lnTo>
                              <a:lnTo>
                                <a:pt x="6145657" y="7936395"/>
                              </a:lnTo>
                              <a:lnTo>
                                <a:pt x="6147041" y="7935011"/>
                              </a:lnTo>
                              <a:lnTo>
                                <a:pt x="6147041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2" o:spid="_x0000_s1026" o:spt="100" style="position:absolute;left:0pt;margin-left:56.25pt;margin-top:1.3pt;height:625.55pt;width:484.05pt;mso-position-horizontal-relative:page;z-index:-251621376;mso-width-relative:page;mso-height-relative:page;" fillcolor="#F7F7F7" filled="t" stroked="f" coordsize="6147435,7944484" o:gfxdata="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CJ6ViD2AAAAAsBAAAPAAAAAAAAAAEAIAAAACIAAABkcnMvZG93bnJl&#10;di54bWxQSwECFAAUAAAACACHTuJAe2n81xoDAADpCAAADgAAAAAAAAABACAAAAAnAQAAZHJzL2Uy&#10;b0RvYy54bWxQSwUGAAAAAAYABgBZAQAAswYAAAAA&#10;" path="m6147041,25l6143612,25,6143612,7922755,6142050,7926527,6138926,7929651,6138443,7930134,6135802,7932775,6132030,7934350,21107,7934350,17335,7932775,14681,7930134,14211,7929651,11087,7926514,9512,7922742,9525,0,0,0,0,7925371,2489,7931391,7480,7936395,12458,7941373,18478,7943863,6134659,7943863,6140678,7941373,6145187,7936865,6145657,7936395,6147041,7935011,6147041,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D63A49"/>
        </w:rPr>
        <w:t xml:space="preserve">try </w:t>
      </w:r>
      <w:r>
        <w:rPr>
          <w:color w:val="24292E"/>
          <w:spacing w:val="-10"/>
        </w:rPr>
        <w:t>{</w:t>
      </w:r>
    </w:p>
    <w:p w14:paraId="00150514">
      <w:pPr>
        <w:pStyle w:val="7"/>
        <w:spacing w:before="68"/>
        <w:ind w:left="839"/>
      </w:pPr>
      <w:r>
        <w:rPr>
          <w:color w:val="D63A49"/>
        </w:rPr>
        <w:t xml:space="preserve">const </w:t>
      </w:r>
      <w:r>
        <w:rPr>
          <w:color w:val="005CC4"/>
        </w:rPr>
        <w:t>decoded</w:t>
      </w:r>
      <w:r>
        <w:rPr>
          <w:color w:val="24292E"/>
        </w:rPr>
        <w:t xml:space="preserve">: </w:t>
      </w:r>
      <w:r>
        <w:rPr>
          <w:color w:val="E36109"/>
        </w:rPr>
        <w:t xml:space="preserve">any </w:t>
      </w:r>
      <w:r>
        <w:rPr>
          <w:color w:val="24292E"/>
        </w:rPr>
        <w:t xml:space="preserve">= </w:t>
      </w:r>
      <w:r>
        <w:rPr>
          <w:color w:val="6F41C1"/>
          <w:spacing w:val="-2"/>
        </w:rPr>
        <w:t>jwtDecode</w:t>
      </w:r>
      <w:r>
        <w:rPr>
          <w:color w:val="24292E"/>
          <w:spacing w:val="-2"/>
        </w:rPr>
        <w:t>(token);</w:t>
      </w:r>
    </w:p>
    <w:p w14:paraId="44A9F675">
      <w:pPr>
        <w:pStyle w:val="7"/>
        <w:spacing w:before="67" w:line="326" w:lineRule="auto"/>
        <w:ind w:left="839" w:right="4115"/>
      </w:pPr>
      <w:r>
        <w:rPr>
          <w:color w:val="D63A49"/>
        </w:rPr>
        <w:t>const</w:t>
      </w:r>
      <w:r>
        <w:rPr>
          <w:color w:val="D63A49"/>
          <w:spacing w:val="-2"/>
        </w:rPr>
        <w:t xml:space="preserve"> </w:t>
      </w:r>
      <w:r>
        <w:rPr>
          <w:color w:val="24292E"/>
        </w:rPr>
        <w:t>expirationDate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2"/>
        </w:rPr>
        <w:t xml:space="preserve"> </w:t>
      </w:r>
      <w:r>
        <w:rPr>
          <w:color w:val="D63A49"/>
        </w:rPr>
        <w:t>new</w:t>
      </w:r>
      <w:r>
        <w:rPr>
          <w:color w:val="D63A49"/>
          <w:spacing w:val="-2"/>
        </w:rPr>
        <w:t xml:space="preserve"> </w:t>
      </w:r>
      <w:r>
        <w:rPr>
          <w:color w:val="6F41C1"/>
        </w:rPr>
        <w:t>Date</w:t>
      </w:r>
      <w:r>
        <w:rPr>
          <w:color w:val="24292E"/>
        </w:rPr>
        <w:t>(decoded.exp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*</w:t>
      </w:r>
      <w:r>
        <w:rPr>
          <w:color w:val="24292E"/>
          <w:spacing w:val="-2"/>
        </w:rPr>
        <w:t xml:space="preserve"> </w:t>
      </w:r>
      <w:r>
        <w:rPr>
          <w:color w:val="005CC4"/>
        </w:rPr>
        <w:t>1000</w:t>
      </w:r>
      <w:r>
        <w:rPr>
          <w:color w:val="24292E"/>
        </w:rPr>
        <w:t xml:space="preserve">); </w:t>
      </w:r>
      <w:r>
        <w:rPr>
          <w:color w:val="D63A49"/>
        </w:rPr>
        <w:t xml:space="preserve">return </w:t>
      </w:r>
      <w:r>
        <w:rPr>
          <w:color w:val="24292E"/>
        </w:rPr>
        <w:t xml:space="preserve">expirationDate &gt; </w:t>
      </w:r>
      <w:r>
        <w:rPr>
          <w:color w:val="D63A49"/>
        </w:rPr>
        <w:t xml:space="preserve">new </w:t>
      </w:r>
      <w:r>
        <w:rPr>
          <w:color w:val="6F41C1"/>
        </w:rPr>
        <w:t>Date</w:t>
      </w:r>
      <w:r>
        <w:rPr>
          <w:color w:val="24292E"/>
        </w:rPr>
        <w:t>();</w:t>
      </w:r>
    </w:p>
    <w:p w14:paraId="73461F5B">
      <w:pPr>
        <w:pStyle w:val="7"/>
        <w:spacing w:before="16" w:line="326" w:lineRule="auto"/>
        <w:ind w:left="839" w:right="7943" w:hanging="177"/>
      </w:pPr>
      <w:r>
        <w:rPr>
          <w:color w:val="24292E"/>
        </w:rPr>
        <w:t xml:space="preserve">} </w:t>
      </w:r>
      <w:r>
        <w:rPr>
          <w:color w:val="D63A49"/>
        </w:rPr>
        <w:t xml:space="preserve">catch </w:t>
      </w:r>
      <w:r>
        <w:rPr>
          <w:color w:val="24292E"/>
        </w:rPr>
        <w:t xml:space="preserve">{ </w:t>
      </w:r>
      <w:r>
        <w:rPr>
          <w:color w:val="D63A49"/>
        </w:rPr>
        <w:t>return</w:t>
      </w:r>
      <w:r>
        <w:rPr>
          <w:color w:val="D63A49"/>
          <w:spacing w:val="-22"/>
        </w:rPr>
        <w:t xml:space="preserve"> </w:t>
      </w:r>
      <w:r>
        <w:rPr>
          <w:color w:val="005CC4"/>
        </w:rPr>
        <w:t>false</w:t>
      </w:r>
      <w:r>
        <w:rPr>
          <w:color w:val="24292E"/>
        </w:rPr>
        <w:t>;</w:t>
      </w:r>
    </w:p>
    <w:p w14:paraId="2430C895">
      <w:pPr>
        <w:spacing w:before="0"/>
        <w:ind w:left="662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6500DCDD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75F0B6F1">
      <w:pPr>
        <w:pStyle w:val="7"/>
        <w:spacing w:before="135"/>
      </w:pPr>
    </w:p>
    <w:p w14:paraId="793B6968">
      <w:pPr>
        <w:pStyle w:val="7"/>
        <w:ind w:left="485"/>
      </w:pPr>
      <w:r>
        <w:rPr>
          <w:color w:val="6F41C1"/>
        </w:rPr>
        <w:t>getToken</w:t>
      </w:r>
      <w:r>
        <w:rPr>
          <w:color w:val="24292E"/>
        </w:rPr>
        <w:t xml:space="preserve">(): </w:t>
      </w:r>
      <w:r>
        <w:rPr>
          <w:color w:val="E36109"/>
        </w:rPr>
        <w:t xml:space="preserve">string </w:t>
      </w:r>
      <w:r>
        <w:rPr>
          <w:color w:val="24292E"/>
        </w:rPr>
        <w:t xml:space="preserve">| </w:t>
      </w:r>
      <w:r>
        <w:rPr>
          <w:color w:val="005CC4"/>
        </w:rPr>
        <w:t xml:space="preserve">null </w:t>
      </w:r>
      <w:r>
        <w:rPr>
          <w:color w:val="24292E"/>
          <w:spacing w:val="-10"/>
        </w:rPr>
        <w:t>{</w:t>
      </w:r>
    </w:p>
    <w:p w14:paraId="7A2887A8">
      <w:pPr>
        <w:pStyle w:val="7"/>
        <w:spacing w:before="68"/>
        <w:ind w:left="662"/>
      </w:pPr>
      <w:r>
        <w:rPr>
          <w:color w:val="D63A49"/>
        </w:rPr>
        <w:t xml:space="preserve">return </w:t>
      </w:r>
      <w:r>
        <w:rPr>
          <w:color w:val="D63A49"/>
          <w:spacing w:val="-2"/>
        </w:rPr>
        <w:t>localStorage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getItem</w:t>
      </w:r>
      <w:r>
        <w:rPr>
          <w:color w:val="24292E"/>
          <w:spacing w:val="-2"/>
        </w:rPr>
        <w:t>(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.tokenKey);</w:t>
      </w:r>
    </w:p>
    <w:p w14:paraId="2C46EBB1">
      <w:pPr>
        <w:spacing w:before="83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3EC54EC">
      <w:pPr>
        <w:pStyle w:val="7"/>
        <w:spacing w:before="135"/>
      </w:pPr>
    </w:p>
    <w:p w14:paraId="7B9D3BAF">
      <w:pPr>
        <w:pStyle w:val="7"/>
        <w:ind w:left="485"/>
      </w:pPr>
      <w:r>
        <w:rPr>
          <w:color w:val="6F41C1"/>
        </w:rPr>
        <w:t>getRefreshToken</w:t>
      </w:r>
      <w:r>
        <w:rPr>
          <w:color w:val="24292E"/>
        </w:rPr>
        <w:t xml:space="preserve">(): </w:t>
      </w:r>
      <w:r>
        <w:rPr>
          <w:color w:val="E36109"/>
        </w:rPr>
        <w:t xml:space="preserve">string </w:t>
      </w:r>
      <w:r>
        <w:rPr>
          <w:color w:val="24292E"/>
        </w:rPr>
        <w:t xml:space="preserve">| </w:t>
      </w:r>
      <w:r>
        <w:rPr>
          <w:color w:val="005CC4"/>
        </w:rPr>
        <w:t xml:space="preserve">null </w:t>
      </w:r>
      <w:r>
        <w:rPr>
          <w:color w:val="24292E"/>
          <w:spacing w:val="-10"/>
        </w:rPr>
        <w:t>{</w:t>
      </w:r>
    </w:p>
    <w:p w14:paraId="75C632E6">
      <w:pPr>
        <w:pStyle w:val="7"/>
        <w:spacing w:before="68"/>
        <w:ind w:left="662"/>
      </w:pPr>
      <w:r>
        <w:rPr>
          <w:color w:val="D63A49"/>
        </w:rPr>
        <w:t xml:space="preserve">return </w:t>
      </w:r>
      <w:r>
        <w:rPr>
          <w:color w:val="D63A49"/>
          <w:spacing w:val="-2"/>
        </w:rPr>
        <w:t>localStorage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getItem</w:t>
      </w:r>
      <w:r>
        <w:rPr>
          <w:color w:val="24292E"/>
          <w:spacing w:val="-2"/>
        </w:rPr>
        <w:t>(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.refreshTokenKey);</w:t>
      </w:r>
    </w:p>
    <w:p w14:paraId="27B98462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702EB79">
      <w:pPr>
        <w:pStyle w:val="7"/>
        <w:spacing w:before="135"/>
      </w:pPr>
    </w:p>
    <w:p w14:paraId="4EA17B7F">
      <w:pPr>
        <w:pStyle w:val="7"/>
        <w:ind w:left="485"/>
      </w:pPr>
      <w:r>
        <w:rPr>
          <w:color w:val="6F41C1"/>
        </w:rPr>
        <w:t>getUserRoles</w:t>
      </w:r>
      <w:r>
        <w:rPr>
          <w:color w:val="24292E"/>
        </w:rPr>
        <w:t xml:space="preserve">(): </w:t>
      </w:r>
      <w:r>
        <w:rPr>
          <w:color w:val="E36109"/>
        </w:rPr>
        <w:t>string</w:t>
      </w:r>
      <w:r>
        <w:rPr>
          <w:color w:val="24292E"/>
        </w:rPr>
        <w:t xml:space="preserve">[] </w:t>
      </w:r>
      <w:r>
        <w:rPr>
          <w:color w:val="24292E"/>
          <w:spacing w:val="-10"/>
        </w:rPr>
        <w:t>{</w:t>
      </w:r>
    </w:p>
    <w:p w14:paraId="306843DE">
      <w:pPr>
        <w:pStyle w:val="7"/>
        <w:spacing w:before="83" w:line="326" w:lineRule="auto"/>
        <w:ind w:left="662" w:right="6568"/>
      </w:pPr>
      <w:r>
        <w:rPr>
          <w:color w:val="D63A49"/>
        </w:rPr>
        <w:t>const</w:t>
      </w:r>
      <w:r>
        <w:rPr>
          <w:color w:val="D63A49"/>
          <w:spacing w:val="-8"/>
        </w:rPr>
        <w:t xml:space="preserve"> </w:t>
      </w:r>
      <w:r>
        <w:rPr>
          <w:color w:val="24292E"/>
        </w:rPr>
        <w:t>token</w:t>
      </w:r>
      <w:r>
        <w:rPr>
          <w:color w:val="24292E"/>
          <w:spacing w:val="-8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8"/>
        </w:rPr>
        <w:t xml:space="preserve">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getToken</w:t>
      </w:r>
      <w:r>
        <w:rPr>
          <w:color w:val="24292E"/>
        </w:rPr>
        <w:t xml:space="preserve">(); </w:t>
      </w:r>
      <w:r>
        <w:rPr>
          <w:color w:val="D63A49"/>
        </w:rPr>
        <w:t xml:space="preserve">if </w:t>
      </w:r>
      <w:r>
        <w:rPr>
          <w:color w:val="24292E"/>
        </w:rPr>
        <w:t xml:space="preserve">(!token) </w:t>
      </w:r>
      <w:r>
        <w:rPr>
          <w:color w:val="D63A49"/>
        </w:rPr>
        <w:t xml:space="preserve">return </w:t>
      </w:r>
      <w:r>
        <w:rPr>
          <w:color w:val="24292E"/>
        </w:rPr>
        <w:t>[];</w:t>
      </w:r>
    </w:p>
    <w:p w14:paraId="52267CC8">
      <w:pPr>
        <w:pStyle w:val="7"/>
        <w:spacing w:before="68"/>
      </w:pPr>
    </w:p>
    <w:p w14:paraId="6124FF59">
      <w:pPr>
        <w:pStyle w:val="7"/>
        <w:ind w:left="662"/>
      </w:pPr>
      <w:r>
        <w:rPr>
          <w:color w:val="D63A49"/>
        </w:rPr>
        <w:t xml:space="preserve">try </w:t>
      </w:r>
      <w:r>
        <w:rPr>
          <w:color w:val="24292E"/>
          <w:spacing w:val="-10"/>
        </w:rPr>
        <w:t>{</w:t>
      </w:r>
    </w:p>
    <w:p w14:paraId="5C898694">
      <w:pPr>
        <w:pStyle w:val="7"/>
        <w:spacing w:before="68" w:line="326" w:lineRule="auto"/>
        <w:ind w:left="839" w:right="5379"/>
      </w:pPr>
      <w:r>
        <w:rPr>
          <w:color w:val="D63A49"/>
        </w:rPr>
        <w:t>const</w:t>
      </w:r>
      <w:r>
        <w:rPr>
          <w:color w:val="D63A49"/>
          <w:spacing w:val="-5"/>
        </w:rPr>
        <w:t xml:space="preserve"> </w:t>
      </w:r>
      <w:r>
        <w:rPr>
          <w:color w:val="005CC4"/>
        </w:rPr>
        <w:t>decoded</w:t>
      </w:r>
      <w:r>
        <w:rPr>
          <w:color w:val="24292E"/>
        </w:rPr>
        <w:t>:</w:t>
      </w:r>
      <w:r>
        <w:rPr>
          <w:color w:val="24292E"/>
          <w:spacing w:val="-5"/>
        </w:rPr>
        <w:t xml:space="preserve"> </w:t>
      </w:r>
      <w:r>
        <w:rPr>
          <w:color w:val="E36109"/>
        </w:rPr>
        <w:t>any</w:t>
      </w:r>
      <w:r>
        <w:rPr>
          <w:color w:val="E36109"/>
          <w:spacing w:val="-5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5"/>
        </w:rPr>
        <w:t xml:space="preserve"> </w:t>
      </w:r>
      <w:r>
        <w:rPr>
          <w:color w:val="6F41C1"/>
        </w:rPr>
        <w:t>jwtDecode</w:t>
      </w:r>
      <w:r>
        <w:rPr>
          <w:color w:val="24292E"/>
        </w:rPr>
        <w:t xml:space="preserve">(token); </w:t>
      </w:r>
      <w:r>
        <w:rPr>
          <w:color w:val="D63A49"/>
        </w:rPr>
        <w:t xml:space="preserve">return </w:t>
      </w:r>
      <w:r>
        <w:rPr>
          <w:color w:val="24292E"/>
        </w:rPr>
        <w:t>decoded.roles || [];</w:t>
      </w:r>
    </w:p>
    <w:p w14:paraId="3E304DAE">
      <w:pPr>
        <w:pStyle w:val="7"/>
        <w:spacing w:line="345" w:lineRule="auto"/>
        <w:ind w:left="839" w:right="8107" w:hanging="177"/>
      </w:pPr>
      <w:r>
        <w:rPr>
          <w:color w:val="24292E"/>
        </w:rPr>
        <w:t xml:space="preserve">} </w:t>
      </w:r>
      <w:r>
        <w:rPr>
          <w:color w:val="D63A49"/>
        </w:rPr>
        <w:t xml:space="preserve">catch </w:t>
      </w:r>
      <w:r>
        <w:rPr>
          <w:color w:val="24292E"/>
        </w:rPr>
        <w:t xml:space="preserve">{ </w:t>
      </w:r>
      <w:r>
        <w:rPr>
          <w:color w:val="D63A49"/>
        </w:rPr>
        <w:t>return</w:t>
      </w:r>
      <w:r>
        <w:rPr>
          <w:color w:val="D63A49"/>
          <w:spacing w:val="-22"/>
        </w:rPr>
        <w:t xml:space="preserve"> </w:t>
      </w:r>
      <w:r>
        <w:rPr>
          <w:color w:val="24292E"/>
        </w:rPr>
        <w:t>[];</w:t>
      </w:r>
    </w:p>
    <w:p w14:paraId="6DABDDDF">
      <w:pPr>
        <w:spacing w:before="0" w:line="173" w:lineRule="exact"/>
        <w:ind w:left="662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1D7E5CEA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1416C1BF">
      <w:pPr>
        <w:pStyle w:val="7"/>
        <w:spacing w:before="135"/>
      </w:pPr>
    </w:p>
    <w:p w14:paraId="4C5A47A7">
      <w:pPr>
        <w:pStyle w:val="7"/>
        <w:spacing w:before="1"/>
        <w:ind w:left="485"/>
      </w:pPr>
      <w:r>
        <w:rPr>
          <w:color w:val="6F41C1"/>
        </w:rPr>
        <w:t>hasRole</w:t>
      </w:r>
      <w:r>
        <w:rPr>
          <w:color w:val="24292E"/>
        </w:rPr>
        <w:t>(</w:t>
      </w:r>
      <w:r>
        <w:rPr>
          <w:color w:val="005CC4"/>
        </w:rPr>
        <w:t>role</w:t>
      </w:r>
      <w:r>
        <w:rPr>
          <w:color w:val="24292E"/>
        </w:rPr>
        <w:t xml:space="preserve">: </w:t>
      </w:r>
      <w:r>
        <w:rPr>
          <w:color w:val="E36109"/>
        </w:rPr>
        <w:t>string</w:t>
      </w:r>
      <w:r>
        <w:rPr>
          <w:color w:val="24292E"/>
        </w:rPr>
        <w:t xml:space="preserve">): </w:t>
      </w:r>
      <w:r>
        <w:rPr>
          <w:color w:val="E36109"/>
        </w:rPr>
        <w:t xml:space="preserve">boolean </w:t>
      </w:r>
      <w:r>
        <w:rPr>
          <w:color w:val="24292E"/>
          <w:spacing w:val="-10"/>
        </w:rPr>
        <w:t>{</w:t>
      </w:r>
    </w:p>
    <w:p w14:paraId="3A3D4E39">
      <w:pPr>
        <w:pStyle w:val="7"/>
        <w:spacing w:before="67"/>
        <w:ind w:left="662"/>
      </w:pPr>
      <w:r>
        <w:rPr>
          <w:color w:val="D63A49"/>
        </w:rPr>
        <w:t xml:space="preserve">return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</w:t>
      </w:r>
      <w:r>
        <w:rPr>
          <w:color w:val="6F41C1"/>
          <w:spacing w:val="-2"/>
        </w:rPr>
        <w:t>getUserRoles</w:t>
      </w:r>
      <w:r>
        <w:rPr>
          <w:color w:val="24292E"/>
          <w:spacing w:val="-2"/>
        </w:rPr>
        <w:t>().</w:t>
      </w:r>
      <w:r>
        <w:rPr>
          <w:color w:val="6F41C1"/>
          <w:spacing w:val="-2"/>
        </w:rPr>
        <w:t>includes</w:t>
      </w:r>
      <w:r>
        <w:rPr>
          <w:color w:val="24292E"/>
          <w:spacing w:val="-2"/>
        </w:rPr>
        <w:t>(role);</w:t>
      </w:r>
    </w:p>
    <w:p w14:paraId="0F53189C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5BCE6405">
      <w:pPr>
        <w:pStyle w:val="7"/>
        <w:spacing w:before="150"/>
      </w:pPr>
    </w:p>
    <w:p w14:paraId="58944A25">
      <w:pPr>
        <w:pStyle w:val="7"/>
        <w:spacing w:line="326" w:lineRule="auto"/>
        <w:ind w:left="662" w:right="2445" w:hanging="177"/>
      </w:pPr>
      <w:r>
        <w:rPr>
          <w:color w:val="D63A49"/>
        </w:rPr>
        <w:t xml:space="preserve">private </w:t>
      </w:r>
      <w:r>
        <w:rPr>
          <w:color w:val="6F41C1"/>
        </w:rPr>
        <w:t>setSession</w:t>
      </w:r>
      <w:r>
        <w:rPr>
          <w:color w:val="24292E"/>
        </w:rPr>
        <w:t>(</w:t>
      </w:r>
      <w:r>
        <w:rPr>
          <w:color w:val="005CC4"/>
        </w:rPr>
        <w:t>authResult</w:t>
      </w:r>
      <w:r>
        <w:rPr>
          <w:color w:val="24292E"/>
        </w:rPr>
        <w:t xml:space="preserve">: </w:t>
      </w:r>
      <w:r>
        <w:rPr>
          <w:color w:val="6F41C1"/>
        </w:rPr>
        <w:t>AuthResponse</w:t>
      </w:r>
      <w:r>
        <w:rPr>
          <w:color w:val="24292E"/>
        </w:rPr>
        <w:t xml:space="preserve">): </w:t>
      </w:r>
      <w:r>
        <w:rPr>
          <w:color w:val="E36109"/>
        </w:rPr>
        <w:t xml:space="preserve">void </w:t>
      </w:r>
      <w:r>
        <w:rPr>
          <w:color w:val="24292E"/>
        </w:rPr>
        <w:t xml:space="preserve">{ </w:t>
      </w:r>
      <w:r>
        <w:rPr>
          <w:color w:val="D63A49"/>
        </w:rPr>
        <w:t>localStorage</w:t>
      </w:r>
      <w:r>
        <w:rPr>
          <w:color w:val="24292E"/>
        </w:rPr>
        <w:t>.</w:t>
      </w:r>
      <w:r>
        <w:rPr>
          <w:color w:val="6F41C1"/>
        </w:rPr>
        <w:t>setItem</w:t>
      </w:r>
      <w:r>
        <w:rPr>
          <w:color w:val="24292E"/>
        </w:rPr>
        <w:t>(</w:t>
      </w:r>
      <w:r>
        <w:rPr>
          <w:color w:val="D63A49"/>
        </w:rPr>
        <w:t>this</w:t>
      </w:r>
      <w:r>
        <w:rPr>
          <w:color w:val="24292E"/>
        </w:rPr>
        <w:t xml:space="preserve">.tokenKey, authResult.token); </w:t>
      </w:r>
      <w:r>
        <w:rPr>
          <w:color w:val="D63A49"/>
        </w:rPr>
        <w:t>localStorage</w:t>
      </w:r>
      <w:r>
        <w:rPr>
          <w:color w:val="24292E"/>
        </w:rPr>
        <w:t>.</w:t>
      </w:r>
      <w:r>
        <w:rPr>
          <w:color w:val="6F41C1"/>
        </w:rPr>
        <w:t>setItem</w:t>
      </w:r>
      <w:r>
        <w:rPr>
          <w:color w:val="24292E"/>
        </w:rPr>
        <w:t>(</w:t>
      </w:r>
      <w:r>
        <w:rPr>
          <w:color w:val="D63A49"/>
        </w:rPr>
        <w:t>this</w:t>
      </w:r>
      <w:r>
        <w:rPr>
          <w:color w:val="24292E"/>
        </w:rPr>
        <w:t>.refreshTokenKey,</w:t>
      </w:r>
      <w:r>
        <w:rPr>
          <w:color w:val="24292E"/>
          <w:spacing w:val="-5"/>
        </w:rPr>
        <w:t xml:space="preserve"> </w:t>
      </w:r>
      <w:r>
        <w:rPr>
          <w:color w:val="24292E"/>
        </w:rPr>
        <w:t>authResult.refreshToken);</w:t>
      </w:r>
    </w:p>
    <w:p w14:paraId="3C44B83A">
      <w:pPr>
        <w:spacing w:before="1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5FCD9587">
      <w:pPr>
        <w:pStyle w:val="7"/>
        <w:spacing w:before="135"/>
      </w:pPr>
    </w:p>
    <w:p w14:paraId="7539727A">
      <w:pPr>
        <w:pStyle w:val="7"/>
        <w:spacing w:line="326" w:lineRule="auto"/>
        <w:ind w:left="662" w:right="6000" w:hanging="177"/>
      </w:pPr>
      <w:r>
        <w:rPr>
          <w:color w:val="D63A49"/>
        </w:rPr>
        <w:t>private</w:t>
      </w:r>
      <w:r>
        <w:rPr>
          <w:color w:val="D63A49"/>
          <w:spacing w:val="-7"/>
        </w:rPr>
        <w:t xml:space="preserve"> </w:t>
      </w:r>
      <w:r>
        <w:rPr>
          <w:color w:val="6F41C1"/>
        </w:rPr>
        <w:t>loadUserFromToken</w:t>
      </w:r>
      <w:r>
        <w:rPr>
          <w:color w:val="24292E"/>
        </w:rPr>
        <w:t>():</w:t>
      </w:r>
      <w:r>
        <w:rPr>
          <w:color w:val="24292E"/>
          <w:spacing w:val="-7"/>
        </w:rPr>
        <w:t xml:space="preserve"> </w:t>
      </w:r>
      <w:r>
        <w:rPr>
          <w:color w:val="E36109"/>
        </w:rPr>
        <w:t>void</w:t>
      </w:r>
      <w:r>
        <w:rPr>
          <w:color w:val="E36109"/>
          <w:spacing w:val="-7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 xml:space="preserve">const </w:t>
      </w:r>
      <w:r>
        <w:rPr>
          <w:color w:val="24292E"/>
        </w:rPr>
        <w:t xml:space="preserve">token =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getToken</w:t>
      </w:r>
      <w:r>
        <w:rPr>
          <w:color w:val="24292E"/>
        </w:rPr>
        <w:t>();</w:t>
      </w:r>
    </w:p>
    <w:p w14:paraId="09D32C6A">
      <w:pPr>
        <w:pStyle w:val="7"/>
        <w:spacing w:before="16" w:line="326" w:lineRule="auto"/>
        <w:ind w:left="839" w:right="5707" w:hanging="177"/>
      </w:pPr>
      <w:r>
        <w:rPr>
          <w:color w:val="D63A49"/>
        </w:rPr>
        <w:t>if</w:t>
      </w:r>
      <w:r>
        <w:rPr>
          <w:color w:val="D63A49"/>
          <w:spacing w:val="-5"/>
        </w:rPr>
        <w:t xml:space="preserve"> </w:t>
      </w:r>
      <w:r>
        <w:rPr>
          <w:color w:val="24292E"/>
        </w:rPr>
        <w:t>(token</w:t>
      </w:r>
      <w:r>
        <w:rPr>
          <w:color w:val="24292E"/>
          <w:spacing w:val="-5"/>
        </w:rPr>
        <w:t xml:space="preserve"> </w:t>
      </w:r>
      <w:r>
        <w:rPr>
          <w:color w:val="24292E"/>
        </w:rPr>
        <w:t>&amp;&amp;</w:t>
      </w:r>
      <w:r>
        <w:rPr>
          <w:color w:val="24292E"/>
          <w:spacing w:val="-5"/>
        </w:rPr>
        <w:t xml:space="preserve">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isAuthenticated</w:t>
      </w:r>
      <w:r>
        <w:rPr>
          <w:color w:val="24292E"/>
        </w:rPr>
        <w:t>())</w:t>
      </w:r>
      <w:r>
        <w:rPr>
          <w:color w:val="24292E"/>
          <w:spacing w:val="-5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 xml:space="preserve">try </w:t>
      </w:r>
      <w:r>
        <w:rPr>
          <w:color w:val="24292E"/>
        </w:rPr>
        <w:t>{</w:t>
      </w:r>
    </w:p>
    <w:p w14:paraId="6342FCAA">
      <w:pPr>
        <w:pStyle w:val="7"/>
        <w:spacing w:line="326" w:lineRule="auto"/>
        <w:ind w:left="1016" w:right="5181"/>
      </w:pPr>
      <w:r>
        <w:rPr>
          <w:color w:val="D63A49"/>
        </w:rPr>
        <w:t xml:space="preserve">const </w:t>
      </w:r>
      <w:r>
        <w:rPr>
          <w:color w:val="005CC4"/>
        </w:rPr>
        <w:t>decoded</w:t>
      </w:r>
      <w:r>
        <w:rPr>
          <w:color w:val="24292E"/>
        </w:rPr>
        <w:t xml:space="preserve">: </w:t>
      </w:r>
      <w:r>
        <w:rPr>
          <w:color w:val="E36109"/>
        </w:rPr>
        <w:t xml:space="preserve">any </w:t>
      </w:r>
      <w:r>
        <w:rPr>
          <w:color w:val="24292E"/>
        </w:rPr>
        <w:t xml:space="preserve">= </w:t>
      </w:r>
      <w:r>
        <w:rPr>
          <w:color w:val="6F41C1"/>
        </w:rPr>
        <w:t>jwtDecode</w:t>
      </w:r>
      <w:r>
        <w:rPr>
          <w:color w:val="24292E"/>
        </w:rPr>
        <w:t xml:space="preserve">(token); </w:t>
      </w:r>
      <w:r>
        <w:rPr>
          <w:color w:val="D63A49"/>
          <w:spacing w:val="-2"/>
        </w:rPr>
        <w:t>this</w:t>
      </w:r>
      <w:r>
        <w:rPr>
          <w:color w:val="24292E"/>
          <w:spacing w:val="-2"/>
        </w:rPr>
        <w:t>.currentUserSubject.</w:t>
      </w:r>
      <w:r>
        <w:rPr>
          <w:color w:val="6F41C1"/>
          <w:spacing w:val="-2"/>
        </w:rPr>
        <w:t>next</w:t>
      </w:r>
      <w:r>
        <w:rPr>
          <w:color w:val="24292E"/>
          <w:spacing w:val="-2"/>
        </w:rPr>
        <w:t>(decoded.user);</w:t>
      </w:r>
    </w:p>
    <w:p w14:paraId="6D3C0822">
      <w:pPr>
        <w:pStyle w:val="7"/>
        <w:spacing w:before="1"/>
        <w:ind w:left="839"/>
      </w:pPr>
      <w:r>
        <w:rPr>
          <w:color w:val="24292E"/>
        </w:rPr>
        <w:t xml:space="preserve">} </w:t>
      </w:r>
      <w:r>
        <w:rPr>
          <w:color w:val="D63A49"/>
        </w:rPr>
        <w:t xml:space="preserve">catch </w:t>
      </w:r>
      <w:r>
        <w:rPr>
          <w:color w:val="24292E"/>
          <w:spacing w:val="-5"/>
        </w:rPr>
        <w:t>{}</w:t>
      </w:r>
    </w:p>
    <w:p w14:paraId="5009781B">
      <w:pPr>
        <w:spacing w:before="67"/>
        <w:ind w:left="662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6CC84EFA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82981C2">
      <w:pPr>
        <w:spacing w:before="82"/>
        <w:ind w:left="308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5775E043">
      <w:pPr>
        <w:pStyle w:val="7"/>
        <w:rPr>
          <w:sz w:val="19"/>
        </w:rPr>
      </w:pPr>
    </w:p>
    <w:p w14:paraId="24FC9D9F">
      <w:pPr>
        <w:pStyle w:val="7"/>
        <w:spacing w:before="15"/>
        <w:rPr>
          <w:sz w:val="19"/>
        </w:rPr>
      </w:pPr>
    </w:p>
    <w:p w14:paraId="277B853A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HTTP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Interceptor</w:t>
      </w:r>
    </w:p>
    <w:p w14:paraId="4DB39CAF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140970</wp:posOffset>
                </wp:positionV>
                <wp:extent cx="6147435" cy="861060"/>
                <wp:effectExtent l="0" t="0" r="0" b="0"/>
                <wp:wrapTopAndBottom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861060"/>
                          <a:chOff x="0" y="0"/>
                          <a:chExt cx="6147435" cy="86106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10"/>
                            <a:ext cx="614743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861060">
                                <a:moveTo>
                                  <a:pt x="6147041" y="8851"/>
                                </a:moveTo>
                                <a:lnTo>
                                  <a:pt x="6145657" y="7467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860653"/>
                                </a:lnTo>
                                <a:lnTo>
                                  <a:pt x="9525" y="860653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28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07"/>
                                </a:lnTo>
                                <a:lnTo>
                                  <a:pt x="6143612" y="860666"/>
                                </a:lnTo>
                                <a:lnTo>
                                  <a:pt x="6147041" y="860666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6147435" cy="861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FB1F9">
                              <w:pPr>
                                <w:spacing w:before="19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auth.interceptor.ts</w:t>
                              </w:r>
                            </w:p>
                            <w:p w14:paraId="5002A876">
                              <w:pPr>
                                <w:spacing w:before="67" w:line="345" w:lineRule="auto"/>
                                <w:ind w:left="175" w:right="410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HttpInterceptorFn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'@angular/common/http'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inject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116AD1E0">
                              <w:pPr>
                                <w:spacing w:before="0" w:line="173" w:lineRule="exact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AuthService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'@core/services/auth.service'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3" o:spid="_x0000_s1026" o:spt="203" style="position:absolute;left:0pt;margin-left:56.25pt;margin-top:11.1pt;height:67.8pt;width:484.05pt;mso-position-horizontal-relative:page;mso-wrap-distance-bottom:0pt;mso-wrap-distance-top:0pt;z-index:-251580416;mso-width-relative:page;mso-height-relative:page;" coordsize="6147435,861060" o:gfxdata="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DENX/I2QAAAAsBAAAPAAAAAAAA&#10;AAEAIAAAACIAAABkcnMvZG93bnJldi54bWxQSwECFAAUAAAACACHTuJAt5FjHqADAABgCwAADgAA&#10;AAAAAAABACAAAAAoAQAAZHJzL2Uyb0RvYy54bWxQSwUGAAAAAAYABgBZAQAAOgcAAAAA&#10;">
                <o:lock v:ext="edit" aspectratio="f"/>
                <v:shape id="Graphic 324" o:spid="_x0000_s1026" o:spt="100" style="position:absolute;left:0;top:10;height:861060;width:6147435;" fillcolor="#F7F7F7" filled="t" stroked="f" coordsize="6147435,861060" o:gfxdata="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saaO/&#10;AAAA3AAAAA8AAAAAAAAAAQAgAAAAIgAAAGRycy9kb3ducmV2LnhtbFBLAQIUABQAAAAIAIdO4kAz&#10;LwWeOwAAADkAAAAQAAAAAAAAAAEAIAAAAA4BAABkcnMvc2hhcGV4bWwueG1sUEsFBgAAAAAGAAYA&#10;WwEAALgDAAAAAA==&#10;" path="m6147041,8851l6145657,7467,6145187,6997,6140678,2489,6134659,0,18478,0,12458,2489,7950,6997,2489,12446,0,18465,0,860653,9525,860653,9512,21107,11087,17322,14198,14211,17335,11087,21107,9525,6132030,9525,6135802,11087,6138443,13728,6138926,14211,6142050,17335,6143612,21107,6143612,860666,6147041,860666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5" o:spid="_x0000_s1026" o:spt="202" type="#_x0000_t202" style="position:absolute;left:0;top:0;height:861060;width:6147435;" filled="f" stroked="f" coordsize="21600,21600" o:gfxdata="UEsDBAoAAAAAAIdO4kAAAAAAAAAAAAAAAAAEAAAAZHJzL1BLAwQUAAAACACHTuJAUYbHe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Gx3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4FB1F9">
                        <w:pPr>
                          <w:spacing w:before="19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auth.interceptor.ts</w:t>
                        </w:r>
                      </w:p>
                      <w:p w14:paraId="5002A876">
                        <w:pPr>
                          <w:spacing w:before="67" w:line="345" w:lineRule="auto"/>
                          <w:ind w:left="175" w:right="410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HttpInterceptorFn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'@angular/common/http'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inject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116AD1E0">
                        <w:pPr>
                          <w:spacing w:before="0" w:line="173" w:lineRule="exact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AuthService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'@core/services/auth.service'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D0B69C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080" w:right="992" w:bottom="280" w:left="992" w:header="720" w:footer="720" w:gutter="0"/>
          <w:cols w:space="720" w:num="1"/>
        </w:sectPr>
      </w:pPr>
    </w:p>
    <w:p w14:paraId="5078524A">
      <w:pPr>
        <w:pStyle w:val="7"/>
        <w:spacing w:before="59"/>
        <w:ind w:left="308"/>
      </w:pPr>
      <w: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16510</wp:posOffset>
                </wp:positionV>
                <wp:extent cx="6147435" cy="680148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35" cy="6801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6801484">
                              <a:moveTo>
                                <a:pt x="6147041" y="25"/>
                              </a:moveTo>
                              <a:lnTo>
                                <a:pt x="6143612" y="25"/>
                              </a:lnTo>
                              <a:lnTo>
                                <a:pt x="6143612" y="6779755"/>
                              </a:lnTo>
                              <a:lnTo>
                                <a:pt x="6142050" y="6783527"/>
                              </a:lnTo>
                              <a:lnTo>
                                <a:pt x="6138443" y="6787134"/>
                              </a:lnTo>
                              <a:lnTo>
                                <a:pt x="6135802" y="6789788"/>
                              </a:lnTo>
                              <a:lnTo>
                                <a:pt x="6132030" y="6791350"/>
                              </a:lnTo>
                              <a:lnTo>
                                <a:pt x="21107" y="6791350"/>
                              </a:lnTo>
                              <a:lnTo>
                                <a:pt x="17335" y="6789788"/>
                              </a:lnTo>
                              <a:lnTo>
                                <a:pt x="14668" y="6787134"/>
                              </a:lnTo>
                              <a:lnTo>
                                <a:pt x="11087" y="6783514"/>
                              </a:lnTo>
                              <a:lnTo>
                                <a:pt x="9512" y="6779742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6782371"/>
                              </a:lnTo>
                              <a:lnTo>
                                <a:pt x="2489" y="6788391"/>
                              </a:lnTo>
                              <a:lnTo>
                                <a:pt x="7480" y="6793395"/>
                              </a:lnTo>
                              <a:lnTo>
                                <a:pt x="12458" y="6798373"/>
                              </a:lnTo>
                              <a:lnTo>
                                <a:pt x="18478" y="6800875"/>
                              </a:lnTo>
                              <a:lnTo>
                                <a:pt x="6134659" y="6800875"/>
                              </a:lnTo>
                              <a:lnTo>
                                <a:pt x="6140678" y="6798373"/>
                              </a:lnTo>
                              <a:lnTo>
                                <a:pt x="6145187" y="6793865"/>
                              </a:lnTo>
                              <a:lnTo>
                                <a:pt x="6145657" y="6793395"/>
                              </a:lnTo>
                              <a:lnTo>
                                <a:pt x="6147041" y="6792011"/>
                              </a:lnTo>
                              <a:lnTo>
                                <a:pt x="6147041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6" o:spid="_x0000_s1026" o:spt="100" style="position:absolute;left:0pt;margin-left:56.25pt;margin-top:1.3pt;height:535.55pt;width:484.05pt;mso-position-horizontal-relative:page;z-index:-251620352;mso-width-relative:page;mso-height-relative:page;" fillcolor="#F7F7F7" filled="t" stroked="f" coordsize="6147435,6801484" o:gfxdata="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BHNhOjXAAAA&#10;CwEAAA8AAAAAAAAAAQAgAAAAIgAAAGRycy9kb3ducmV2LnhtbFBLAQIUABQAAAAIAIdO4kAgkGpg&#10;AgMAAIsIAAAOAAAAAAAAAAEAIAAAACYBAABkcnMvZTJvRG9jLnhtbFBLBQYAAAAABgAGAFkBAACa&#10;BgAAAAA=&#10;" path="m6147041,25l6143612,25,6143612,6779755,6142050,6783527,6138443,6787134,6135802,6789788,6132030,6791350,21107,6791350,17335,6789788,14668,6787134,11087,6783514,9512,6779742,9525,0,0,0,0,6782371,2489,6788391,7480,6793395,12458,6798373,18478,6800875,6134659,6800875,6140678,6798373,6145187,6793865,6145657,6793395,6147041,6792011,6147041,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D63A49"/>
        </w:rPr>
        <w:t xml:space="preserve">import </w:t>
      </w:r>
      <w:r>
        <w:rPr>
          <w:color w:val="24292E"/>
        </w:rPr>
        <w:t xml:space="preserve">{ catchError, switchMap, throwError } </w:t>
      </w:r>
      <w:r>
        <w:rPr>
          <w:color w:val="D63A49"/>
        </w:rPr>
        <w:t xml:space="preserve">from </w:t>
      </w:r>
      <w:r>
        <w:rPr>
          <w:color w:val="032E61"/>
          <w:spacing w:val="-2"/>
        </w:rPr>
        <w:t>'rxjs'</w:t>
      </w:r>
      <w:r>
        <w:rPr>
          <w:color w:val="24292E"/>
          <w:spacing w:val="-2"/>
        </w:rPr>
        <w:t>;</w:t>
      </w:r>
    </w:p>
    <w:p w14:paraId="63D4E95F">
      <w:pPr>
        <w:pStyle w:val="7"/>
        <w:spacing w:before="135"/>
      </w:pPr>
    </w:p>
    <w:p w14:paraId="0A36B0F4">
      <w:pPr>
        <w:pStyle w:val="7"/>
        <w:spacing w:line="326" w:lineRule="auto"/>
        <w:ind w:left="485" w:right="3644" w:hanging="177"/>
      </w:pPr>
      <w:r>
        <w:rPr>
          <w:color w:val="D63A49"/>
        </w:rPr>
        <w:t>export</w:t>
      </w:r>
      <w:r>
        <w:rPr>
          <w:color w:val="D63A49"/>
          <w:spacing w:val="-1"/>
        </w:rPr>
        <w:t xml:space="preserve"> </w:t>
      </w:r>
      <w:r>
        <w:rPr>
          <w:color w:val="D63A49"/>
        </w:rPr>
        <w:t>const</w:t>
      </w:r>
      <w:r>
        <w:rPr>
          <w:color w:val="D63A49"/>
          <w:spacing w:val="-1"/>
        </w:rPr>
        <w:t xml:space="preserve"> </w:t>
      </w:r>
      <w:r>
        <w:rPr>
          <w:color w:val="005CC4"/>
        </w:rPr>
        <w:t>authInterceptor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6F41C1"/>
        </w:rPr>
        <w:t>HttpInterceptorFn</w:t>
      </w:r>
      <w:r>
        <w:rPr>
          <w:color w:val="6F41C1"/>
          <w:spacing w:val="-1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(req,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next)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=&gt;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 xml:space="preserve">const </w:t>
      </w:r>
      <w:r>
        <w:rPr>
          <w:color w:val="24292E"/>
        </w:rPr>
        <w:t xml:space="preserve">authService = </w:t>
      </w:r>
      <w:r>
        <w:rPr>
          <w:color w:val="6F41C1"/>
        </w:rPr>
        <w:t>inject</w:t>
      </w:r>
      <w:r>
        <w:rPr>
          <w:color w:val="24292E"/>
        </w:rPr>
        <w:t>(</w:t>
      </w:r>
      <w:r>
        <w:rPr>
          <w:color w:val="6F41C1"/>
        </w:rPr>
        <w:t>AuthService</w:t>
      </w:r>
      <w:r>
        <w:rPr>
          <w:color w:val="24292E"/>
        </w:rPr>
        <w:t>);</w:t>
      </w:r>
    </w:p>
    <w:p w14:paraId="3029C5E9">
      <w:pPr>
        <w:pStyle w:val="7"/>
        <w:spacing w:before="16"/>
        <w:ind w:left="485"/>
      </w:pPr>
      <w:r>
        <w:rPr>
          <w:color w:val="D63A49"/>
        </w:rPr>
        <w:t>const</w:t>
      </w:r>
      <w:r>
        <w:rPr>
          <w:color w:val="D63A49"/>
          <w:spacing w:val="-2"/>
        </w:rPr>
        <w:t xml:space="preserve"> </w:t>
      </w:r>
      <w:r>
        <w:rPr>
          <w:color w:val="24292E"/>
        </w:rPr>
        <w:t xml:space="preserve">token = </w:t>
      </w:r>
      <w:r>
        <w:rPr>
          <w:color w:val="24292E"/>
          <w:spacing w:val="-2"/>
        </w:rPr>
        <w:t>authService.</w:t>
      </w:r>
      <w:r>
        <w:rPr>
          <w:color w:val="6F41C1"/>
          <w:spacing w:val="-2"/>
        </w:rPr>
        <w:t>getToken</w:t>
      </w:r>
      <w:r>
        <w:rPr>
          <w:color w:val="24292E"/>
          <w:spacing w:val="-2"/>
        </w:rPr>
        <w:t>();</w:t>
      </w:r>
    </w:p>
    <w:p w14:paraId="7FCA71B3">
      <w:pPr>
        <w:pStyle w:val="7"/>
        <w:spacing w:before="135"/>
      </w:pPr>
    </w:p>
    <w:p w14:paraId="05371602">
      <w:pPr>
        <w:pStyle w:val="7"/>
        <w:spacing w:line="326" w:lineRule="auto"/>
        <w:ind w:left="485" w:right="6390"/>
      </w:pPr>
      <w:r>
        <w:rPr>
          <w:color w:val="6A737D"/>
        </w:rPr>
        <w:t>//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Clonar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request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y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agregar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 xml:space="preserve">token </w:t>
      </w:r>
      <w:r>
        <w:rPr>
          <w:color w:val="D63A49"/>
        </w:rPr>
        <w:t xml:space="preserve">let </w:t>
      </w:r>
      <w:r>
        <w:rPr>
          <w:color w:val="24292E"/>
        </w:rPr>
        <w:t>authReq = req;</w:t>
      </w:r>
    </w:p>
    <w:p w14:paraId="51C0569E">
      <w:pPr>
        <w:pStyle w:val="7"/>
        <w:spacing w:before="1"/>
        <w:ind w:left="485"/>
      </w:pPr>
      <w:r>
        <w:rPr>
          <w:color w:val="D63A49"/>
        </w:rPr>
        <w:t xml:space="preserve">if </w:t>
      </w:r>
      <w:r>
        <w:rPr>
          <w:color w:val="24292E"/>
        </w:rPr>
        <w:t xml:space="preserve">(token) </w:t>
      </w:r>
      <w:r>
        <w:rPr>
          <w:color w:val="24292E"/>
          <w:spacing w:val="-10"/>
        </w:rPr>
        <w:t>{</w:t>
      </w:r>
    </w:p>
    <w:p w14:paraId="449959A9">
      <w:pPr>
        <w:pStyle w:val="7"/>
        <w:spacing w:before="67" w:line="326" w:lineRule="auto"/>
        <w:ind w:left="839" w:right="6568" w:hanging="177"/>
      </w:pPr>
      <w:r>
        <w:rPr>
          <w:color w:val="24292E"/>
        </w:rPr>
        <w:t>authReq</w:t>
      </w:r>
      <w:r>
        <w:rPr>
          <w:color w:val="24292E"/>
          <w:spacing w:val="-14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14"/>
        </w:rPr>
        <w:t xml:space="preserve"> </w:t>
      </w:r>
      <w:r>
        <w:rPr>
          <w:color w:val="24292E"/>
        </w:rPr>
        <w:t>req.</w:t>
      </w:r>
      <w:r>
        <w:rPr>
          <w:color w:val="6F41C1"/>
        </w:rPr>
        <w:t>clone</w:t>
      </w:r>
      <w:r>
        <w:rPr>
          <w:color w:val="24292E"/>
        </w:rPr>
        <w:t xml:space="preserve">({ </w:t>
      </w:r>
      <w:r>
        <w:rPr>
          <w:color w:val="005CC4"/>
        </w:rPr>
        <w:t>setHeaders</w:t>
      </w:r>
      <w:r>
        <w:rPr>
          <w:color w:val="24292E"/>
        </w:rPr>
        <w:t>: {</w:t>
      </w:r>
    </w:p>
    <w:p w14:paraId="3F82770B">
      <w:pPr>
        <w:pStyle w:val="7"/>
        <w:spacing w:before="16"/>
        <w:ind w:left="1016"/>
      </w:pPr>
      <w:r>
        <w:rPr>
          <w:color w:val="6F41C1"/>
        </w:rPr>
        <w:t>Authorization</w:t>
      </w:r>
      <w:r>
        <w:rPr>
          <w:color w:val="24292E"/>
        </w:rPr>
        <w:t xml:space="preserve">: </w:t>
      </w:r>
      <w:r>
        <w:rPr>
          <w:color w:val="032E61"/>
        </w:rPr>
        <w:t xml:space="preserve">`Bearer </w:t>
      </w:r>
      <w:r>
        <w:rPr>
          <w:color w:val="24292E"/>
          <w:spacing w:val="-2"/>
        </w:rPr>
        <w:t>${token}</w:t>
      </w:r>
      <w:r>
        <w:rPr>
          <w:color w:val="032E61"/>
          <w:spacing w:val="-2"/>
        </w:rPr>
        <w:t>`</w:t>
      </w:r>
    </w:p>
    <w:p w14:paraId="41A5C3DF">
      <w:pPr>
        <w:spacing w:before="67"/>
        <w:ind w:left="0" w:right="9004" w:firstLine="0"/>
        <w:jc w:val="righ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1F723277">
      <w:pPr>
        <w:spacing w:before="68"/>
        <w:ind w:left="0" w:right="9004" w:firstLine="0"/>
        <w:jc w:val="righ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51D95B80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E720F4E">
      <w:pPr>
        <w:pStyle w:val="7"/>
        <w:spacing w:before="135"/>
      </w:pPr>
    </w:p>
    <w:p w14:paraId="2E5717C2">
      <w:pPr>
        <w:pStyle w:val="7"/>
        <w:spacing w:line="326" w:lineRule="auto"/>
        <w:ind w:left="662" w:right="6390" w:hanging="177"/>
      </w:pPr>
      <w:r>
        <w:rPr>
          <w:color w:val="D63A49"/>
        </w:rPr>
        <w:t>return</w:t>
      </w:r>
      <w:r>
        <w:rPr>
          <w:color w:val="D63A49"/>
          <w:spacing w:val="-22"/>
        </w:rPr>
        <w:t xml:space="preserve"> </w:t>
      </w:r>
      <w:r>
        <w:rPr>
          <w:color w:val="6F41C1"/>
        </w:rPr>
        <w:t>next</w:t>
      </w:r>
      <w:r>
        <w:rPr>
          <w:color w:val="24292E"/>
        </w:rPr>
        <w:t>(authReq).</w:t>
      </w:r>
      <w:r>
        <w:rPr>
          <w:color w:val="6F41C1"/>
        </w:rPr>
        <w:t>pipe</w:t>
      </w:r>
      <w:r>
        <w:rPr>
          <w:color w:val="24292E"/>
        </w:rPr>
        <w:t xml:space="preserve">( </w:t>
      </w:r>
      <w:r>
        <w:rPr>
          <w:color w:val="6F41C1"/>
        </w:rPr>
        <w:t>catchError</w:t>
      </w:r>
      <w:r>
        <w:rPr>
          <w:color w:val="24292E"/>
        </w:rPr>
        <w:t>(error =&gt; {</w:t>
      </w:r>
    </w:p>
    <w:p w14:paraId="36220F12">
      <w:pPr>
        <w:pStyle w:val="7"/>
        <w:spacing w:before="15"/>
        <w:ind w:left="839"/>
      </w:pPr>
      <w:r>
        <w:rPr>
          <w:color w:val="6A737D"/>
        </w:rPr>
        <w:t xml:space="preserve">// Si es 401, intentar refresh </w:t>
      </w:r>
      <w:r>
        <w:rPr>
          <w:color w:val="6A737D"/>
          <w:spacing w:val="-2"/>
        </w:rPr>
        <w:t>token</w:t>
      </w:r>
    </w:p>
    <w:p w14:paraId="6B12D976">
      <w:pPr>
        <w:pStyle w:val="7"/>
        <w:spacing w:before="68" w:line="326" w:lineRule="auto"/>
        <w:ind w:left="1016" w:right="3644" w:hanging="177"/>
      </w:pPr>
      <w:r>
        <w:rPr>
          <w:color w:val="D63A49"/>
        </w:rPr>
        <w:t>if</w:t>
      </w:r>
      <w:r>
        <w:rPr>
          <w:color w:val="D63A49"/>
          <w:spacing w:val="-2"/>
        </w:rPr>
        <w:t xml:space="preserve"> </w:t>
      </w:r>
      <w:r>
        <w:rPr>
          <w:color w:val="24292E"/>
        </w:rPr>
        <w:t>(error.status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===</w:t>
      </w:r>
      <w:r>
        <w:rPr>
          <w:color w:val="24292E"/>
          <w:spacing w:val="-2"/>
        </w:rPr>
        <w:t xml:space="preserve"> </w:t>
      </w:r>
      <w:r>
        <w:rPr>
          <w:color w:val="005CC4"/>
        </w:rPr>
        <w:t>401</w:t>
      </w:r>
      <w:r>
        <w:rPr>
          <w:color w:val="005CC4"/>
          <w:spacing w:val="-2"/>
        </w:rPr>
        <w:t xml:space="preserve"> </w:t>
      </w:r>
      <w:r>
        <w:rPr>
          <w:color w:val="24292E"/>
        </w:rPr>
        <w:t>&amp;&amp;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!req.url.</w:t>
      </w:r>
      <w:r>
        <w:rPr>
          <w:color w:val="6F41C1"/>
        </w:rPr>
        <w:t>includes</w:t>
      </w:r>
      <w:r>
        <w:rPr>
          <w:color w:val="24292E"/>
        </w:rPr>
        <w:t>(</w:t>
      </w:r>
      <w:r>
        <w:rPr>
          <w:color w:val="032E61"/>
        </w:rPr>
        <w:t>'/auth/'</w:t>
      </w:r>
      <w:r>
        <w:rPr>
          <w:color w:val="24292E"/>
        </w:rPr>
        <w:t>))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 xml:space="preserve">return </w:t>
      </w:r>
      <w:r>
        <w:rPr>
          <w:color w:val="24292E"/>
        </w:rPr>
        <w:t>authService.</w:t>
      </w:r>
      <w:r>
        <w:rPr>
          <w:color w:val="6F41C1"/>
        </w:rPr>
        <w:t>refreshToken</w:t>
      </w:r>
      <w:r>
        <w:rPr>
          <w:color w:val="24292E"/>
        </w:rPr>
        <w:t>().</w:t>
      </w:r>
      <w:r>
        <w:rPr>
          <w:color w:val="6F41C1"/>
        </w:rPr>
        <w:t>pipe</w:t>
      </w:r>
      <w:r>
        <w:rPr>
          <w:color w:val="24292E"/>
        </w:rPr>
        <w:t>(</w:t>
      </w:r>
    </w:p>
    <w:p w14:paraId="27D1A412">
      <w:pPr>
        <w:pStyle w:val="7"/>
        <w:ind w:left="1193"/>
      </w:pPr>
      <w:r>
        <w:rPr>
          <w:color w:val="6F41C1"/>
        </w:rPr>
        <w:t>switchMap</w:t>
      </w:r>
      <w:r>
        <w:rPr>
          <w:color w:val="24292E"/>
        </w:rPr>
        <w:t xml:space="preserve">(() =&gt; </w:t>
      </w:r>
      <w:r>
        <w:rPr>
          <w:color w:val="24292E"/>
          <w:spacing w:val="-10"/>
        </w:rPr>
        <w:t>{</w:t>
      </w:r>
    </w:p>
    <w:p w14:paraId="778C217C">
      <w:pPr>
        <w:pStyle w:val="7"/>
        <w:spacing w:before="68" w:line="326" w:lineRule="auto"/>
        <w:ind w:left="1369" w:right="4892"/>
      </w:pPr>
      <w:r>
        <w:rPr>
          <w:color w:val="6A737D"/>
        </w:rPr>
        <w:t xml:space="preserve">// Reintentar request con nuevo token </w:t>
      </w:r>
      <w:r>
        <w:rPr>
          <w:color w:val="D63A49"/>
        </w:rPr>
        <w:t>const</w:t>
      </w:r>
      <w:r>
        <w:rPr>
          <w:color w:val="D63A49"/>
          <w:spacing w:val="-6"/>
        </w:rPr>
        <w:t xml:space="preserve"> </w:t>
      </w:r>
      <w:r>
        <w:rPr>
          <w:color w:val="24292E"/>
        </w:rPr>
        <w:t>newToken</w:t>
      </w:r>
      <w:r>
        <w:rPr>
          <w:color w:val="24292E"/>
          <w:spacing w:val="-6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6"/>
        </w:rPr>
        <w:t xml:space="preserve"> </w:t>
      </w:r>
      <w:r>
        <w:rPr>
          <w:color w:val="24292E"/>
        </w:rPr>
        <w:t>authService.</w:t>
      </w:r>
      <w:r>
        <w:rPr>
          <w:color w:val="6F41C1"/>
        </w:rPr>
        <w:t>getToken</w:t>
      </w:r>
      <w:r>
        <w:rPr>
          <w:color w:val="24292E"/>
        </w:rPr>
        <w:t xml:space="preserve">(); </w:t>
      </w:r>
      <w:r>
        <w:rPr>
          <w:color w:val="D63A49"/>
        </w:rPr>
        <w:t xml:space="preserve">const </w:t>
      </w:r>
      <w:r>
        <w:rPr>
          <w:color w:val="24292E"/>
        </w:rPr>
        <w:t>retryReq = req.</w:t>
      </w:r>
      <w:r>
        <w:rPr>
          <w:color w:val="6F41C1"/>
        </w:rPr>
        <w:t>clone</w:t>
      </w:r>
      <w:r>
        <w:rPr>
          <w:color w:val="24292E"/>
        </w:rPr>
        <w:t>({</w:t>
      </w:r>
    </w:p>
    <w:p w14:paraId="0257622A">
      <w:pPr>
        <w:pStyle w:val="7"/>
        <w:spacing w:before="16"/>
        <w:ind w:left="1546"/>
      </w:pPr>
      <w:r>
        <w:rPr>
          <w:color w:val="005CC4"/>
        </w:rPr>
        <w:t>setHeaders</w:t>
      </w:r>
      <w:r>
        <w:rPr>
          <w:color w:val="24292E"/>
        </w:rPr>
        <w:t xml:space="preserve">: </w:t>
      </w:r>
      <w:r>
        <w:rPr>
          <w:color w:val="24292E"/>
          <w:spacing w:val="-10"/>
        </w:rPr>
        <w:t>{</w:t>
      </w:r>
    </w:p>
    <w:p w14:paraId="1C946D03">
      <w:pPr>
        <w:pStyle w:val="7"/>
        <w:spacing w:before="67"/>
        <w:ind w:left="1723"/>
      </w:pPr>
      <w:r>
        <w:rPr>
          <w:color w:val="6F41C1"/>
        </w:rPr>
        <w:t>Authorization</w:t>
      </w:r>
      <w:r>
        <w:rPr>
          <w:color w:val="24292E"/>
        </w:rPr>
        <w:t xml:space="preserve">: </w:t>
      </w:r>
      <w:r>
        <w:rPr>
          <w:color w:val="032E61"/>
        </w:rPr>
        <w:t xml:space="preserve">`Bearer </w:t>
      </w:r>
      <w:r>
        <w:rPr>
          <w:color w:val="24292E"/>
          <w:spacing w:val="-2"/>
        </w:rPr>
        <w:t>${newToken}</w:t>
      </w:r>
      <w:r>
        <w:rPr>
          <w:color w:val="032E61"/>
          <w:spacing w:val="-2"/>
        </w:rPr>
        <w:t>`</w:t>
      </w:r>
    </w:p>
    <w:p w14:paraId="640DC566">
      <w:pPr>
        <w:spacing w:before="68"/>
        <w:ind w:left="0" w:right="8297" w:firstLine="0"/>
        <w:jc w:val="righ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1005D03">
      <w:pPr>
        <w:spacing w:before="68"/>
        <w:ind w:left="0" w:right="8297" w:firstLine="0"/>
        <w:jc w:val="righ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1189C8FD">
      <w:pPr>
        <w:pStyle w:val="7"/>
        <w:spacing w:before="67"/>
        <w:ind w:left="1369"/>
      </w:pPr>
      <w:r>
        <w:rPr>
          <w:color w:val="D63A49"/>
        </w:rPr>
        <w:t xml:space="preserve">return </w:t>
      </w:r>
      <w:r>
        <w:rPr>
          <w:color w:val="6F41C1"/>
          <w:spacing w:val="-2"/>
        </w:rPr>
        <w:t>next</w:t>
      </w:r>
      <w:r>
        <w:rPr>
          <w:color w:val="24292E"/>
          <w:spacing w:val="-2"/>
        </w:rPr>
        <w:t>(retryReq);</w:t>
      </w:r>
    </w:p>
    <w:p w14:paraId="398A187A">
      <w:pPr>
        <w:spacing w:before="68"/>
        <w:ind w:left="1193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}),</w:t>
      </w:r>
    </w:p>
    <w:p w14:paraId="26CDB78D">
      <w:pPr>
        <w:pStyle w:val="7"/>
        <w:spacing w:before="68" w:line="345" w:lineRule="auto"/>
        <w:ind w:left="1369" w:right="5181" w:hanging="177"/>
      </w:pPr>
      <w:r>
        <w:rPr>
          <w:color w:val="6F41C1"/>
        </w:rPr>
        <w:t>catchError</w:t>
      </w:r>
      <w:r>
        <w:rPr>
          <w:color w:val="24292E"/>
        </w:rPr>
        <w:t>(refreshError</w:t>
      </w:r>
      <w:r>
        <w:rPr>
          <w:color w:val="24292E"/>
          <w:spacing w:val="-12"/>
        </w:rPr>
        <w:t xml:space="preserve"> </w:t>
      </w:r>
      <w:r>
        <w:rPr>
          <w:color w:val="24292E"/>
        </w:rPr>
        <w:t>=&gt;</w:t>
      </w:r>
      <w:r>
        <w:rPr>
          <w:color w:val="24292E"/>
          <w:spacing w:val="-12"/>
        </w:rPr>
        <w:t xml:space="preserve"> </w:t>
      </w:r>
      <w:r>
        <w:rPr>
          <w:color w:val="24292E"/>
        </w:rPr>
        <w:t xml:space="preserve">{ </w:t>
      </w:r>
      <w:r>
        <w:rPr>
          <w:color w:val="24292E"/>
          <w:spacing w:val="-2"/>
        </w:rPr>
        <w:t>authService.</w:t>
      </w:r>
      <w:r>
        <w:rPr>
          <w:color w:val="6F41C1"/>
          <w:spacing w:val="-2"/>
        </w:rPr>
        <w:t>logout</w:t>
      </w:r>
      <w:r>
        <w:rPr>
          <w:color w:val="24292E"/>
          <w:spacing w:val="-2"/>
        </w:rPr>
        <w:t>();</w:t>
      </w:r>
    </w:p>
    <w:p w14:paraId="4CF8B85B">
      <w:pPr>
        <w:pStyle w:val="7"/>
        <w:spacing w:line="173" w:lineRule="exact"/>
        <w:ind w:left="1369"/>
      </w:pPr>
      <w:r>
        <w:rPr>
          <w:color w:val="D63A49"/>
        </w:rPr>
        <w:t xml:space="preserve">return </w:t>
      </w:r>
      <w:r>
        <w:rPr>
          <w:color w:val="6F41C1"/>
        </w:rPr>
        <w:t>throwError</w:t>
      </w:r>
      <w:r>
        <w:rPr>
          <w:color w:val="24292E"/>
        </w:rPr>
        <w:t xml:space="preserve">(() =&gt; </w:t>
      </w:r>
      <w:r>
        <w:rPr>
          <w:color w:val="24292E"/>
          <w:spacing w:val="-2"/>
        </w:rPr>
        <w:t>refreshError);</w:t>
      </w:r>
    </w:p>
    <w:p w14:paraId="7395CFAA">
      <w:pPr>
        <w:spacing w:before="67"/>
        <w:ind w:left="1193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3D3718B6">
      <w:pPr>
        <w:spacing w:before="68"/>
        <w:ind w:left="1016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);</w:t>
      </w:r>
    </w:p>
    <w:p w14:paraId="105A8FA5">
      <w:pPr>
        <w:spacing w:before="68"/>
        <w:ind w:left="839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3434F83">
      <w:pPr>
        <w:pStyle w:val="7"/>
        <w:spacing w:before="67"/>
        <w:ind w:left="839"/>
      </w:pPr>
      <w:r>
        <w:rPr>
          <w:color w:val="D63A49"/>
        </w:rPr>
        <w:t xml:space="preserve">return </w:t>
      </w:r>
      <w:r>
        <w:rPr>
          <w:color w:val="6F41C1"/>
        </w:rPr>
        <w:t>throwError</w:t>
      </w:r>
      <w:r>
        <w:rPr>
          <w:color w:val="24292E"/>
        </w:rPr>
        <w:t xml:space="preserve">(() =&gt; </w:t>
      </w:r>
      <w:r>
        <w:rPr>
          <w:color w:val="24292E"/>
          <w:spacing w:val="-2"/>
        </w:rPr>
        <w:t>error);</w:t>
      </w:r>
    </w:p>
    <w:p w14:paraId="6033FD81">
      <w:pPr>
        <w:spacing w:before="68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</w:t>
      </w:r>
    </w:p>
    <w:p w14:paraId="461CB69A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);</w:t>
      </w:r>
    </w:p>
    <w:p w14:paraId="0FC0BA87">
      <w:pPr>
        <w:spacing w:before="82"/>
        <w:ind w:left="308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};</w:t>
      </w:r>
    </w:p>
    <w:p w14:paraId="35F7557A">
      <w:pPr>
        <w:pStyle w:val="7"/>
        <w:rPr>
          <w:sz w:val="19"/>
        </w:rPr>
      </w:pPr>
    </w:p>
    <w:p w14:paraId="4DB44A6B">
      <w:pPr>
        <w:pStyle w:val="7"/>
        <w:spacing w:before="15"/>
        <w:rPr>
          <w:sz w:val="19"/>
        </w:rPr>
      </w:pPr>
    </w:p>
    <w:p w14:paraId="50AF931C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Seguridad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el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Frontend</w:t>
      </w:r>
    </w:p>
    <w:p w14:paraId="35F28B88">
      <w:pPr>
        <w:spacing w:before="185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Mejores</w:t>
      </w:r>
      <w:r>
        <w:rPr>
          <w:rFonts w:ascii="Segoe UI" w:hAnsi="Segoe UI"/>
          <w:b/>
          <w:color w:val="111111"/>
          <w:spacing w:val="19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Prácticas</w:t>
      </w:r>
      <w:r>
        <w:rPr>
          <w:rFonts w:ascii="Segoe UI" w:hAnsi="Segoe UI"/>
          <w:b/>
          <w:color w:val="111111"/>
          <w:spacing w:val="20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Implementadas</w:t>
      </w:r>
    </w:p>
    <w:p w14:paraId="24A2B8C0">
      <w:pPr>
        <w:pStyle w:val="9"/>
        <w:numPr>
          <w:ilvl w:val="0"/>
          <w:numId w:val="3"/>
        </w:numPr>
        <w:tabs>
          <w:tab w:val="left" w:pos="544"/>
        </w:tabs>
        <w:spacing w:before="8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Tokens</w:t>
      </w:r>
      <w:r>
        <w:rPr>
          <w:b/>
          <w:color w:val="111111"/>
          <w:spacing w:val="13"/>
          <w:sz w:val="16"/>
        </w:rPr>
        <w:t xml:space="preserve"> </w:t>
      </w:r>
      <w:r>
        <w:rPr>
          <w:b/>
          <w:color w:val="111111"/>
          <w:sz w:val="16"/>
        </w:rPr>
        <w:t>JWT</w:t>
      </w:r>
      <w:r>
        <w:rPr>
          <w:color w:val="111111"/>
          <w:sz w:val="16"/>
        </w:rPr>
        <w:t>:</w:t>
      </w:r>
      <w:r>
        <w:rPr>
          <w:color w:val="111111"/>
          <w:spacing w:val="13"/>
          <w:sz w:val="16"/>
        </w:rPr>
        <w:t xml:space="preserve"> </w:t>
      </w:r>
      <w:r>
        <w:rPr>
          <w:color w:val="111111"/>
          <w:sz w:val="16"/>
        </w:rPr>
        <w:t>Autenticación</w:t>
      </w:r>
      <w:r>
        <w:rPr>
          <w:color w:val="111111"/>
          <w:spacing w:val="13"/>
          <w:sz w:val="16"/>
        </w:rPr>
        <w:t xml:space="preserve"> </w:t>
      </w:r>
      <w:r>
        <w:rPr>
          <w:color w:val="111111"/>
          <w:sz w:val="16"/>
        </w:rPr>
        <w:t>basada</w:t>
      </w:r>
      <w:r>
        <w:rPr>
          <w:color w:val="111111"/>
          <w:spacing w:val="13"/>
          <w:sz w:val="16"/>
        </w:rPr>
        <w:t xml:space="preserve"> </w:t>
      </w:r>
      <w:r>
        <w:rPr>
          <w:color w:val="111111"/>
          <w:sz w:val="16"/>
        </w:rPr>
        <w:t>en</w:t>
      </w:r>
      <w:r>
        <w:rPr>
          <w:color w:val="111111"/>
          <w:spacing w:val="13"/>
          <w:sz w:val="16"/>
        </w:rPr>
        <w:t xml:space="preserve"> </w:t>
      </w:r>
      <w:r>
        <w:rPr>
          <w:color w:val="111111"/>
          <w:spacing w:val="-2"/>
          <w:sz w:val="16"/>
        </w:rPr>
        <w:t>tokens</w:t>
      </w:r>
    </w:p>
    <w:p w14:paraId="26A218FE">
      <w:pPr>
        <w:pStyle w:val="9"/>
        <w:numPr>
          <w:ilvl w:val="0"/>
          <w:numId w:val="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HttpOnly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Cookies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refresh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tokens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(si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aplica)</w:t>
      </w:r>
    </w:p>
    <w:p w14:paraId="13205FE9">
      <w:pPr>
        <w:pStyle w:val="9"/>
        <w:numPr>
          <w:ilvl w:val="0"/>
          <w:numId w:val="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Guards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Protección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rutas</w:t>
      </w:r>
    </w:p>
    <w:p w14:paraId="27B17FF9">
      <w:pPr>
        <w:pStyle w:val="9"/>
        <w:numPr>
          <w:ilvl w:val="0"/>
          <w:numId w:val="3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Interceptors</w:t>
      </w:r>
      <w:r>
        <w:rPr>
          <w:color w:val="111111"/>
          <w:sz w:val="16"/>
        </w:rPr>
        <w:t>: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Manejo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automático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tokens</w:t>
      </w:r>
    </w:p>
    <w:p w14:paraId="553B9325">
      <w:pPr>
        <w:pStyle w:val="9"/>
        <w:numPr>
          <w:ilvl w:val="0"/>
          <w:numId w:val="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CSRF</w:t>
      </w:r>
      <w:r>
        <w:rPr>
          <w:b/>
          <w:color w:val="111111"/>
          <w:spacing w:val="15"/>
          <w:sz w:val="16"/>
        </w:rPr>
        <w:t xml:space="preserve"> </w:t>
      </w:r>
      <w:r>
        <w:rPr>
          <w:b/>
          <w:color w:val="111111"/>
          <w:sz w:val="16"/>
        </w:rPr>
        <w:t>Protection</w:t>
      </w:r>
      <w:r>
        <w:rPr>
          <w:color w:val="111111"/>
          <w:sz w:val="16"/>
        </w:rPr>
        <w:t>:</w:t>
      </w:r>
      <w:r>
        <w:rPr>
          <w:color w:val="111111"/>
          <w:spacing w:val="14"/>
          <w:sz w:val="16"/>
        </w:rPr>
        <w:t xml:space="preserve"> </w:t>
      </w:r>
      <w:r>
        <w:rPr>
          <w:color w:val="111111"/>
          <w:sz w:val="16"/>
        </w:rPr>
        <w:t>Tokens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anti-</w:t>
      </w:r>
      <w:r>
        <w:rPr>
          <w:color w:val="111111"/>
          <w:spacing w:val="-4"/>
          <w:sz w:val="16"/>
        </w:rPr>
        <w:t>CSRF</w:t>
      </w:r>
    </w:p>
    <w:p w14:paraId="04165498">
      <w:pPr>
        <w:pStyle w:val="9"/>
        <w:numPr>
          <w:ilvl w:val="0"/>
          <w:numId w:val="3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XSS</w:t>
      </w:r>
      <w:r>
        <w:rPr>
          <w:b/>
          <w:color w:val="111111"/>
          <w:spacing w:val="16"/>
          <w:sz w:val="16"/>
        </w:rPr>
        <w:t xml:space="preserve"> </w:t>
      </w:r>
      <w:r>
        <w:rPr>
          <w:b/>
          <w:color w:val="111111"/>
          <w:sz w:val="16"/>
        </w:rPr>
        <w:t>Prevention</w:t>
      </w:r>
      <w:r>
        <w:rPr>
          <w:color w:val="111111"/>
          <w:sz w:val="16"/>
        </w:rPr>
        <w:t>: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Sanitización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pacing w:val="-2"/>
          <w:sz w:val="16"/>
        </w:rPr>
        <w:t>inputs</w:t>
      </w:r>
    </w:p>
    <w:p w14:paraId="5BC2A333">
      <w:pPr>
        <w:pStyle w:val="9"/>
        <w:numPr>
          <w:ilvl w:val="0"/>
          <w:numId w:val="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Timeout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de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Sesión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Cierre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automático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inactividad</w:t>
      </w:r>
    </w:p>
    <w:p w14:paraId="50C81CBA">
      <w:pPr>
        <w:pStyle w:val="7"/>
        <w:spacing w:before="9"/>
        <w:rPr>
          <w:rFonts w:ascii="Segoe UI"/>
        </w:rPr>
      </w:pPr>
    </w:p>
    <w:p w14:paraId="5FD5025C">
      <w:pPr>
        <w:spacing w:before="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Sanitización</w:t>
      </w:r>
      <w:r>
        <w:rPr>
          <w:rFonts w:ascii="Segoe UI" w:hAnsi="Segoe UI"/>
          <w:b/>
          <w:color w:val="111111"/>
          <w:spacing w:val="17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de</w:t>
      </w:r>
      <w:r>
        <w:rPr>
          <w:rFonts w:ascii="Segoe UI" w:hAnsi="Segoe UI"/>
          <w:b/>
          <w:color w:val="111111"/>
          <w:spacing w:val="17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Inputs</w:t>
      </w:r>
    </w:p>
    <w:p w14:paraId="7E747735">
      <w:pPr>
        <w:spacing w:after="0"/>
        <w:jc w:val="left"/>
        <w:rPr>
          <w:rFonts w:ascii="Segoe UI" w:hAnsi="Segoe UI"/>
          <w:b/>
          <w:sz w:val="16"/>
        </w:rPr>
        <w:sectPr>
          <w:pgSz w:w="11920" w:h="16840"/>
          <w:pgMar w:top="1080" w:right="992" w:bottom="280" w:left="992" w:header="720" w:footer="720" w:gutter="0"/>
          <w:cols w:space="720" w:num="1"/>
        </w:sectPr>
      </w:pPr>
    </w:p>
    <w:p w14:paraId="3EDAF26D">
      <w:pPr>
        <w:pStyle w:val="7"/>
        <w:ind w:left="13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53150" cy="2505075"/>
                <wp:effectExtent l="9525" t="0" r="0" b="9525"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505075"/>
                          <a:chOff x="0" y="0"/>
                          <a:chExt cx="6153150" cy="250507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4762" y="4762"/>
                            <a:ext cx="61436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495550">
                                <a:moveTo>
                                  <a:pt x="0" y="2474766"/>
                                </a:moveTo>
                                <a:lnTo>
                                  <a:pt x="0" y="20783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44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48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114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4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4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48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83"/>
                                </a:lnTo>
                                <a:lnTo>
                                  <a:pt x="6143624" y="2474766"/>
                                </a:lnTo>
                                <a:lnTo>
                                  <a:pt x="6122847" y="2495549"/>
                                </a:lnTo>
                                <a:lnTo>
                                  <a:pt x="20776" y="2495549"/>
                                </a:lnTo>
                                <a:lnTo>
                                  <a:pt x="18021" y="2495530"/>
                                </a:lnTo>
                                <a:lnTo>
                                  <a:pt x="15371" y="2494987"/>
                                </a:lnTo>
                                <a:lnTo>
                                  <a:pt x="12825" y="2493930"/>
                                </a:lnTo>
                                <a:lnTo>
                                  <a:pt x="10280" y="2492892"/>
                                </a:lnTo>
                                <a:lnTo>
                                  <a:pt x="1581" y="2482691"/>
                                </a:lnTo>
                                <a:lnTo>
                                  <a:pt x="527" y="2480147"/>
                                </a:lnTo>
                                <a:lnTo>
                                  <a:pt x="0" y="2477499"/>
                                </a:lnTo>
                                <a:lnTo>
                                  <a:pt x="0" y="247476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2567" y="12268"/>
                            <a:ext cx="6115050" cy="2480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72BD0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sanitize.pipe.ts</w:t>
                              </w:r>
                            </w:p>
                            <w:p w14:paraId="011C553F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Pipe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PipeTransform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C975D77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DomSanitizer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SafeHtml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'@angular/platform-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browser'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3A4C5472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7BB375A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@Pipe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6CD59522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'sanitize'</w:t>
                              </w:r>
                            </w:p>
                            <w:p w14:paraId="63497298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5A955F1B">
                              <w:pPr>
                                <w:spacing w:before="68" w:line="326" w:lineRule="auto"/>
                                <w:ind w:left="332" w:right="4143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SanitizePipe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PipeTransform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sanitizer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DomSanitizer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 {}</w:t>
                              </w:r>
                            </w:p>
                            <w:p w14:paraId="2016F8B1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B45CCFF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transform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SafeHtml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E83C41A">
                              <w:pPr>
                                <w:spacing w:before="68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.sanitizer.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sanitize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SecurityContext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.HTML, value) || 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;</w:t>
                              </w:r>
                            </w:p>
                            <w:p w14:paraId="61485EA0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1A896C7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7" o:spid="_x0000_s1026" o:spt="203" style="height:197.25pt;width:484.5pt;" coordsize="6153150,2505075" o:gfxdata="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CueOSs1gAAAAUBAAAP&#10;AAAAAAAAAAEAIAAAACIAAABkcnMvZG93bnJldi54bWxQSwECFAAUAAAACACHTuJAX8DdBRsEAADw&#10;DAAADgAAAAAAAAABACAAAAAlAQAAZHJzL2Uyb0RvYy54bWxQSwUGAAAAAAYABgBZAQAAsgcAAAAA&#10;">
                <o:lock v:ext="edit" aspectratio="f"/>
                <v:shape id="Graphic 328" o:spid="_x0000_s1026" o:spt="100" style="position:absolute;left:4762;top:4762;height:2495550;width:6143625;" filled="f" stroked="t" coordsize="6143625,2495550" o:gfxdata="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KTFkvQAA&#10;ANwAAAAPAAAAAAAAAAEAIAAAACIAAABkcnMvZG93bnJldi54bWxQSwECFAAUAAAACACHTuJAMy8F&#10;njsAAAA5AAAAEAAAAAAAAAABACAAAAAMAQAAZHJzL3NoYXBleG1sLnhtbFBLBQYAAAAABgAGAFsB&#10;AAC2AwAAAAA=&#10;" path="m0,2474766l0,20783,0,18011,527,15344,1581,12801,2635,10248,4137,8000,6085,6067,8033,4114,10280,2600,12825,1543,15371,523,18021,0,20776,0,6122847,0,6125602,0,6128252,523,6130798,1543,6133343,2600,6135590,4095,6137538,6048,6139486,8000,6143624,20783,6143624,2474766,6122847,2495549,20776,2495549,18021,2495530,15371,2494987,12825,2493930,10280,2492892,1581,2482691,527,2480147,0,2477499,0,2474766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29" o:spid="_x0000_s1026" o:spt="202" type="#_x0000_t202" style="position:absolute;left:12567;top:12268;height:2480945;width:6115050;" filled="f" stroked="f" coordsize="21600,21600" o:gfxdata="UEsDBAoAAAAAAIdO4kAAAAAAAAAAAAAAAAAEAAAAZHJzL1BLAwQUAAAACACHTuJA0MvNf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Lz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272BD0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sanitize.pipe.ts</w:t>
                        </w:r>
                      </w:p>
                      <w:p w14:paraId="011C553F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Pipe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PipeTransform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C975D77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DomSanitizer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SafeHtml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'@angular/platform-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browser'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3A4C5472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7BB375A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@Pipe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6CD59522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name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'sanitize'</w:t>
                        </w:r>
                      </w:p>
                      <w:p w14:paraId="63497298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5A955F1B">
                        <w:pPr>
                          <w:spacing w:before="68" w:line="326" w:lineRule="auto"/>
                          <w:ind w:left="332" w:right="4143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class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SanitizePipe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implements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PipeTransform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sanitizer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DomSanitizer</w:t>
                        </w:r>
                        <w:r>
                          <w:rPr>
                            <w:color w:val="24292E"/>
                            <w:sz w:val="16"/>
                          </w:rPr>
                          <w:t>) {}</w:t>
                        </w:r>
                      </w:p>
                      <w:p w14:paraId="2016F8B1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2B45CCFF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transform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value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SafeHtml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E83C41A">
                        <w:pPr>
                          <w:spacing w:before="68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.sanitizer.</w:t>
                        </w:r>
                        <w:r>
                          <w:rPr>
                            <w:color w:val="6F41C1"/>
                            <w:sz w:val="16"/>
                          </w:rPr>
                          <w:t>sanitize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SecurityContext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.HTML, value) || 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;</w:t>
                        </w:r>
                      </w:p>
                      <w:p w14:paraId="61485EA0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1A896C7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092DA82">
      <w:pPr>
        <w:pStyle w:val="7"/>
        <w:spacing w:before="2"/>
        <w:rPr>
          <w:rFonts w:ascii="Segoe UI"/>
          <w:b/>
          <w:sz w:val="6"/>
        </w:rPr>
      </w:pPr>
      <w:r>
        <w:rPr>
          <w:rFonts w:ascii="Segoe UI"/>
          <w:b/>
          <w:sz w:val="6"/>
        </w:rPr>
        <mc:AlternateContent>
          <mc:Choice Requires="wpg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67310</wp:posOffset>
                </wp:positionV>
                <wp:extent cx="6147435" cy="19685"/>
                <wp:effectExtent l="0" t="0" r="0" b="0"/>
                <wp:wrapTopAndBottom/>
                <wp:docPr id="330" name="Group 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9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6118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0" o:spid="_x0000_s1026" o:spt="203" style="position:absolute;left:0pt;margin-left:56.2pt;margin-top:5.3pt;height:1.55pt;width:484.05pt;mso-position-horizontal-relative:page;mso-wrap-distance-bottom:0pt;mso-wrap-distance-top:0pt;z-index:-251579392;mso-width-relative:page;mso-height-relative:page;" coordsize="6147435,19685" o:gfxdata="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HIwCb7ZAAAACgEAAA8AAAAAAAAAAQAgAAAAIgAAAGRycy9kb3ducmV2LnhtbFBLAQIUABQA&#10;AAAIAIdO4kDeihO4RQMAAJ4MAAAOAAAAAAAAAAEAIAAAACgBAABkcnMvZTJvRG9jLnhtbFBLBQYA&#10;AAAABgAGAFkBAADfBgAAAAA=&#10;">
                <o:lock v:ext="edit" aspectratio="f"/>
                <v:shape id="Graphic 331" o:spid="_x0000_s1026" o:spt="100" style="position:absolute;left:0;top:9;height:9525;width:6147435;" fillcolor="#999999" filled="t" stroked="f" coordsize="6147435,9525" o:gfxdata="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LEDx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0;top:6118;height:13335;width:6147435;" fillcolor="#EDEDED" filled="t" stroked="f" coordsize="6147435,13335" o:gfxdata="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YsWr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0;top:0;height:19050;width:9525;" fillcolor="#999999" filled="t" stroked="f" coordsize="9525,19050" o:gfxdata="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ZswR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EE2882C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</w:rPr>
        <w:t>Integración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-2"/>
        </w:rPr>
        <w:t>Backend</w:t>
      </w:r>
    </w:p>
    <w:p w14:paraId="2A579B62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</w:rPr>
        <w:t>Comunicación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4"/>
        </w:rPr>
        <w:t>REST</w:t>
      </w:r>
    </w:p>
    <w:p w14:paraId="0E0D88E2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frontend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comunica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un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backend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través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servicios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HTTP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que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consumen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una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API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REST.</w:t>
      </w:r>
    </w:p>
    <w:p w14:paraId="7EF2FBC8">
      <w:pPr>
        <w:pStyle w:val="7"/>
        <w:spacing w:before="84"/>
        <w:rPr>
          <w:rFonts w:ascii="Segoe UI"/>
        </w:rPr>
      </w:pPr>
    </w:p>
    <w:p w14:paraId="430BCDF9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Endpoints</w:t>
      </w:r>
      <w:r>
        <w:rPr>
          <w:rFonts w:asci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Consumidos</w:t>
      </w:r>
      <w:r>
        <w:rPr>
          <w:rFonts w:asci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por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el</w:t>
      </w:r>
      <w:r>
        <w:rPr>
          <w:rFonts w:asci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Frontend</w:t>
      </w:r>
    </w:p>
    <w:p w14:paraId="2AD369F8">
      <w:pPr>
        <w:pStyle w:val="7"/>
        <w:spacing w:before="12"/>
        <w:rPr>
          <w:rFonts w:ascii="Segoe UI"/>
          <w:b/>
          <w:sz w:val="4"/>
        </w:rPr>
      </w:pPr>
    </w:p>
    <w:tbl>
      <w:tblPr>
        <w:tblStyle w:val="6"/>
        <w:tblW w:w="0" w:type="auto"/>
        <w:tblInd w:w="147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5"/>
        <w:gridCol w:w="2250"/>
        <w:gridCol w:w="2265"/>
      </w:tblGrid>
      <w:tr w14:paraId="7E9854DD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45" w:type="dxa"/>
          </w:tcPr>
          <w:p w14:paraId="3BFB1BD3">
            <w:pPr>
              <w:pStyle w:val="10"/>
              <w:spacing w:before="112"/>
              <w:ind w:left="172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Método</w:t>
            </w:r>
          </w:p>
        </w:tc>
        <w:tc>
          <w:tcPr>
            <w:tcW w:w="2250" w:type="dxa"/>
          </w:tcPr>
          <w:p w14:paraId="01F67818">
            <w:pPr>
              <w:pStyle w:val="10"/>
              <w:spacing w:before="112"/>
              <w:ind w:left="15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Endpoint</w:t>
            </w:r>
          </w:p>
        </w:tc>
        <w:tc>
          <w:tcPr>
            <w:tcW w:w="2265" w:type="dxa"/>
          </w:tcPr>
          <w:p w14:paraId="18D6B3D1">
            <w:pPr>
              <w:pStyle w:val="10"/>
              <w:spacing w:before="112"/>
              <w:ind w:left="694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Descripción</w:t>
            </w:r>
          </w:p>
        </w:tc>
      </w:tr>
      <w:tr w14:paraId="0DDE615C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45" w:type="dxa"/>
          </w:tcPr>
          <w:p w14:paraId="1BB11CF0">
            <w:pPr>
              <w:pStyle w:val="10"/>
              <w:spacing w:before="97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4"/>
                <w:w w:val="105"/>
                <w:sz w:val="16"/>
              </w:rPr>
              <w:t>POST</w:t>
            </w:r>
          </w:p>
        </w:tc>
        <w:tc>
          <w:tcPr>
            <w:tcW w:w="2250" w:type="dxa"/>
          </w:tcPr>
          <w:p w14:paraId="74337B60">
            <w:pPr>
              <w:pStyle w:val="10"/>
              <w:spacing w:before="150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/api/auth/login</w:t>
            </w:r>
          </w:p>
        </w:tc>
        <w:tc>
          <w:tcPr>
            <w:tcW w:w="2265" w:type="dxa"/>
          </w:tcPr>
          <w:p w14:paraId="34942895">
            <w:pPr>
              <w:pStyle w:val="10"/>
              <w:spacing w:before="97"/>
              <w:ind w:left="177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sz w:val="16"/>
              </w:rPr>
              <w:t>Autenticación</w:t>
            </w:r>
            <w:r>
              <w:rPr>
                <w:rFonts w:ascii="Segoe UI" w:hAnsi="Segoe UI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z w:val="16"/>
              </w:rPr>
              <w:t>de</w:t>
            </w:r>
            <w:r>
              <w:rPr>
                <w:rFonts w:ascii="Segoe UI" w:hAnsi="Segoe UI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sz w:val="16"/>
              </w:rPr>
              <w:t>usuario</w:t>
            </w:r>
          </w:p>
        </w:tc>
      </w:tr>
      <w:tr w14:paraId="6379D01D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45" w:type="dxa"/>
            <w:shd w:val="clear" w:color="auto" w:fill="F5F5F5"/>
          </w:tcPr>
          <w:p w14:paraId="5E55E950">
            <w:pPr>
              <w:pStyle w:val="10"/>
              <w:spacing w:before="112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4"/>
                <w:w w:val="105"/>
                <w:sz w:val="16"/>
              </w:rPr>
              <w:t>POST</w:t>
            </w:r>
          </w:p>
        </w:tc>
        <w:tc>
          <w:tcPr>
            <w:tcW w:w="2250" w:type="dxa"/>
            <w:shd w:val="clear" w:color="auto" w:fill="F5F5F5"/>
          </w:tcPr>
          <w:p w14:paraId="4EED3A44">
            <w:pPr>
              <w:pStyle w:val="10"/>
              <w:spacing w:before="165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/api/auth/register</w:t>
            </w:r>
          </w:p>
        </w:tc>
        <w:tc>
          <w:tcPr>
            <w:tcW w:w="2265" w:type="dxa"/>
            <w:shd w:val="clear" w:color="auto" w:fill="F5F5F5"/>
          </w:tcPr>
          <w:p w14:paraId="233CAE84">
            <w:pPr>
              <w:pStyle w:val="10"/>
              <w:spacing w:before="112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Registro</w:t>
            </w:r>
            <w:r>
              <w:rPr>
                <w:rFonts w:ascii="Segoe UI"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de</w:t>
            </w:r>
            <w:r>
              <w:rPr>
                <w:rFonts w:ascii="Segoe UI"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nuevo</w:t>
            </w:r>
            <w:r>
              <w:rPr>
                <w:rFonts w:ascii="Segoe UI"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usuario</w:t>
            </w:r>
          </w:p>
        </w:tc>
      </w:tr>
      <w:tr w14:paraId="1C433A97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45" w:type="dxa"/>
          </w:tcPr>
          <w:p w14:paraId="66530B15">
            <w:pPr>
              <w:pStyle w:val="10"/>
              <w:spacing w:before="97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GET</w:t>
            </w:r>
          </w:p>
        </w:tc>
        <w:tc>
          <w:tcPr>
            <w:tcW w:w="2250" w:type="dxa"/>
          </w:tcPr>
          <w:p w14:paraId="404236DF">
            <w:pPr>
              <w:pStyle w:val="10"/>
              <w:spacing w:before="150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/api/customers</w:t>
            </w:r>
          </w:p>
        </w:tc>
        <w:tc>
          <w:tcPr>
            <w:tcW w:w="2265" w:type="dxa"/>
          </w:tcPr>
          <w:p w14:paraId="54512EE6">
            <w:pPr>
              <w:pStyle w:val="10"/>
              <w:spacing w:before="97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Obtener</w:t>
            </w:r>
            <w:r>
              <w:rPr>
                <w:rFonts w:asci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todos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los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clientes</w:t>
            </w:r>
          </w:p>
        </w:tc>
      </w:tr>
      <w:tr w14:paraId="6BEE90A3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45" w:type="dxa"/>
            <w:shd w:val="clear" w:color="auto" w:fill="F5F5F5"/>
          </w:tcPr>
          <w:p w14:paraId="1C599343">
            <w:pPr>
              <w:pStyle w:val="10"/>
              <w:spacing w:before="112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GET</w:t>
            </w:r>
          </w:p>
        </w:tc>
        <w:tc>
          <w:tcPr>
            <w:tcW w:w="2250" w:type="dxa"/>
            <w:shd w:val="clear" w:color="auto" w:fill="F5F5F5"/>
          </w:tcPr>
          <w:p w14:paraId="42769408">
            <w:pPr>
              <w:pStyle w:val="10"/>
              <w:spacing w:before="165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/api/customers/{id}</w:t>
            </w:r>
          </w:p>
        </w:tc>
        <w:tc>
          <w:tcPr>
            <w:tcW w:w="2265" w:type="dxa"/>
            <w:shd w:val="clear" w:color="auto" w:fill="F5F5F5"/>
          </w:tcPr>
          <w:p w14:paraId="3CD80589">
            <w:pPr>
              <w:pStyle w:val="10"/>
              <w:spacing w:before="112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Obtener</w:t>
            </w:r>
            <w:r>
              <w:rPr>
                <w:rFonts w:asci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cliente</w:t>
            </w:r>
            <w:r>
              <w:rPr>
                <w:rFonts w:asci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por</w:t>
            </w:r>
            <w:r>
              <w:rPr>
                <w:rFonts w:asci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ID</w:t>
            </w:r>
          </w:p>
        </w:tc>
      </w:tr>
      <w:tr w14:paraId="1FC26CD6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45" w:type="dxa"/>
          </w:tcPr>
          <w:p w14:paraId="46389DE2">
            <w:pPr>
              <w:pStyle w:val="10"/>
              <w:spacing w:before="97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4"/>
                <w:w w:val="105"/>
                <w:sz w:val="16"/>
              </w:rPr>
              <w:t>POST</w:t>
            </w:r>
          </w:p>
        </w:tc>
        <w:tc>
          <w:tcPr>
            <w:tcW w:w="2250" w:type="dxa"/>
          </w:tcPr>
          <w:p w14:paraId="03A1124B">
            <w:pPr>
              <w:pStyle w:val="10"/>
              <w:spacing w:before="150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/api/multas</w:t>
            </w:r>
          </w:p>
        </w:tc>
        <w:tc>
          <w:tcPr>
            <w:tcW w:w="2265" w:type="dxa"/>
          </w:tcPr>
          <w:p w14:paraId="2432734D">
            <w:pPr>
              <w:pStyle w:val="10"/>
              <w:spacing w:before="97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Crear</w:t>
            </w:r>
            <w:r>
              <w:rPr>
                <w:rFonts w:asci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nueva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multa</w:t>
            </w:r>
          </w:p>
        </w:tc>
      </w:tr>
      <w:tr w14:paraId="7542362A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45" w:type="dxa"/>
            <w:shd w:val="clear" w:color="auto" w:fill="F5F5F5"/>
          </w:tcPr>
          <w:p w14:paraId="4FBDB0B5">
            <w:pPr>
              <w:pStyle w:val="10"/>
              <w:spacing w:before="97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GET</w:t>
            </w:r>
          </w:p>
        </w:tc>
        <w:tc>
          <w:tcPr>
            <w:tcW w:w="2250" w:type="dxa"/>
            <w:shd w:val="clear" w:color="auto" w:fill="F5F5F5"/>
          </w:tcPr>
          <w:p w14:paraId="0944F8A9">
            <w:pPr>
              <w:pStyle w:val="10"/>
              <w:spacing w:before="150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/api/multas/document/{doc}</w:t>
            </w:r>
          </w:p>
        </w:tc>
        <w:tc>
          <w:tcPr>
            <w:tcW w:w="2265" w:type="dxa"/>
            <w:shd w:val="clear" w:color="auto" w:fill="F5F5F5"/>
          </w:tcPr>
          <w:p w14:paraId="148688FA">
            <w:pPr>
              <w:pStyle w:val="10"/>
              <w:spacing w:before="97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Multas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por</w:t>
            </w:r>
            <w:r>
              <w:rPr>
                <w:rFonts w:ascii="Segoe UI"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documento</w:t>
            </w:r>
          </w:p>
        </w:tc>
      </w:tr>
      <w:tr w14:paraId="0FD728E0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45" w:type="dxa"/>
          </w:tcPr>
          <w:p w14:paraId="7D1EF15D">
            <w:pPr>
              <w:pStyle w:val="10"/>
              <w:spacing w:before="112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4"/>
                <w:w w:val="105"/>
                <w:sz w:val="16"/>
              </w:rPr>
              <w:t>POST</w:t>
            </w:r>
          </w:p>
        </w:tc>
        <w:tc>
          <w:tcPr>
            <w:tcW w:w="2250" w:type="dxa"/>
          </w:tcPr>
          <w:p w14:paraId="0706E695">
            <w:pPr>
              <w:pStyle w:val="10"/>
              <w:spacing w:before="165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/api/acuerdos</w:t>
            </w:r>
          </w:p>
        </w:tc>
        <w:tc>
          <w:tcPr>
            <w:tcW w:w="2265" w:type="dxa"/>
          </w:tcPr>
          <w:p w14:paraId="43FB2CB9">
            <w:pPr>
              <w:pStyle w:val="10"/>
              <w:spacing w:before="112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Crear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acuerdo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de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4"/>
                <w:w w:val="105"/>
                <w:sz w:val="16"/>
              </w:rPr>
              <w:t>pago</w:t>
            </w:r>
          </w:p>
        </w:tc>
      </w:tr>
      <w:tr w14:paraId="61420C94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45" w:type="dxa"/>
            <w:shd w:val="clear" w:color="auto" w:fill="F5F5F5"/>
          </w:tcPr>
          <w:p w14:paraId="4227F62D">
            <w:pPr>
              <w:pStyle w:val="10"/>
              <w:spacing w:before="97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GET</w:t>
            </w:r>
          </w:p>
        </w:tc>
        <w:tc>
          <w:tcPr>
            <w:tcW w:w="2250" w:type="dxa"/>
            <w:shd w:val="clear" w:color="auto" w:fill="F5F5F5"/>
          </w:tcPr>
          <w:p w14:paraId="598BA5AB">
            <w:pPr>
              <w:pStyle w:val="10"/>
              <w:spacing w:before="150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/api/roles</w:t>
            </w:r>
          </w:p>
        </w:tc>
        <w:tc>
          <w:tcPr>
            <w:tcW w:w="2265" w:type="dxa"/>
            <w:shd w:val="clear" w:color="auto" w:fill="F5F5F5"/>
          </w:tcPr>
          <w:p w14:paraId="3018B165">
            <w:pPr>
              <w:pStyle w:val="10"/>
              <w:spacing w:before="97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Obtener</w:t>
            </w:r>
            <w:r>
              <w:rPr>
                <w:rFonts w:ascii="Segoe UI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todos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los</w:t>
            </w:r>
            <w:r>
              <w:rPr>
                <w:rFonts w:ascii="Segoe UI"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roles</w:t>
            </w:r>
          </w:p>
        </w:tc>
      </w:tr>
      <w:tr w14:paraId="631EFAD6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45" w:type="dxa"/>
          </w:tcPr>
          <w:p w14:paraId="3ADE536A">
            <w:pPr>
              <w:pStyle w:val="10"/>
              <w:spacing w:before="112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4"/>
                <w:w w:val="105"/>
                <w:sz w:val="16"/>
              </w:rPr>
              <w:t>POST</w:t>
            </w:r>
          </w:p>
        </w:tc>
        <w:tc>
          <w:tcPr>
            <w:tcW w:w="2250" w:type="dxa"/>
          </w:tcPr>
          <w:p w14:paraId="6E3D88B6">
            <w:pPr>
              <w:pStyle w:val="10"/>
              <w:spacing w:before="165"/>
              <w:ind w:left="167"/>
              <w:rPr>
                <w:sz w:val="13"/>
              </w:rPr>
            </w:pPr>
            <w:r>
              <w:rPr>
                <w:color w:val="111111"/>
                <w:spacing w:val="-2"/>
                <w:w w:val="105"/>
                <w:sz w:val="13"/>
              </w:rPr>
              <w:t>/api/users/{id}/roles</w:t>
            </w:r>
          </w:p>
        </w:tc>
        <w:tc>
          <w:tcPr>
            <w:tcW w:w="2265" w:type="dxa"/>
          </w:tcPr>
          <w:p w14:paraId="61729B49">
            <w:pPr>
              <w:pStyle w:val="10"/>
              <w:spacing w:before="112"/>
              <w:ind w:left="177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Asignar</w:t>
            </w:r>
            <w:r>
              <w:rPr>
                <w:rFonts w:ascii="Segoe UI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rol</w:t>
            </w:r>
            <w:r>
              <w:rPr>
                <w:rFonts w:ascii="Segoe UI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w w:val="105"/>
                <w:sz w:val="16"/>
              </w:rPr>
              <w:t>a</w:t>
            </w:r>
            <w:r>
              <w:rPr>
                <w:rFonts w:ascii="Segoe UI"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2"/>
                <w:w w:val="105"/>
                <w:sz w:val="16"/>
              </w:rPr>
              <w:t>usuario</w:t>
            </w:r>
          </w:p>
        </w:tc>
      </w:tr>
    </w:tbl>
    <w:p w14:paraId="6F935DB3">
      <w:pPr>
        <w:pStyle w:val="7"/>
        <w:spacing w:before="72"/>
        <w:rPr>
          <w:rFonts w:ascii="Segoe UI"/>
          <w:b/>
        </w:rPr>
      </w:pPr>
    </w:p>
    <w:p w14:paraId="7D93F047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Entorno</w:t>
      </w:r>
    </w:p>
    <w:p w14:paraId="443DAA15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140970</wp:posOffset>
                </wp:positionV>
                <wp:extent cx="6147435" cy="2099310"/>
                <wp:effectExtent l="0" t="0" r="0" b="0"/>
                <wp:wrapTopAndBottom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099310"/>
                          <a:chOff x="0" y="0"/>
                          <a:chExt cx="6147435" cy="209931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4"/>
                            <a:ext cx="6147435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09931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098916"/>
                                </a:lnTo>
                                <a:lnTo>
                                  <a:pt x="9525" y="209891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2098929"/>
                                </a:lnTo>
                                <a:lnTo>
                                  <a:pt x="6147041" y="209892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147435" cy="209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A17DA">
                              <w:pPr>
                                <w:spacing w:before="212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environment.ts</w:t>
                              </w:r>
                            </w:p>
                            <w:p w14:paraId="7DBCD4D9">
                              <w:pPr>
                                <w:spacing w:before="68" w:line="326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color w:val="D63A4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environment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production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60E5F557">
                              <w:pPr>
                                <w:spacing w:before="1" w:line="326" w:lineRule="auto"/>
                                <w:ind w:left="352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apiUrl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"http://localhost:8080/api%27"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http://localhost:8080/api'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apiVersion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'v1'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24903714">
                              <w:pPr>
                                <w:spacing w:before="15" w:line="326" w:lineRule="auto"/>
                                <w:ind w:left="529" w:right="7853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endpoints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auth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'/auth'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4735674F">
                              <w:pPr>
                                <w:spacing w:before="0" w:line="326" w:lineRule="auto"/>
                                <w:ind w:left="529" w:right="69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customers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'/customers'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'/multas'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acuerdos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'/acuerdos'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roles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'/roles'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772EFB89"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users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'/users'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4" o:spid="_x0000_s1026" o:spt="203" style="position:absolute;left:0pt;margin-left:56.25pt;margin-top:11.1pt;height:165.3pt;width:484.05pt;mso-position-horizontal-relative:page;mso-wrap-distance-bottom:0pt;mso-wrap-distance-top:0pt;z-index:-251579392;mso-width-relative:page;mso-height-relative:page;" coordsize="6147435,2099310" o:gfxdata="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Fsspc3ZAAAACwEAAA8AAAAAAAAAAQAgAAAAIgAAAGRycy9k&#10;b3ducmV2LnhtbFBLAQIUABQAAAAIAIdO4kCKZINQkAMAAGYLAAAOAAAAAAAAAAEAIAAAACgBAABk&#10;cnMvZTJvRG9jLnhtbFBLBQYAAAAABgAGAFkBAAAqBwAAAAA=&#10;">
                <o:lock v:ext="edit" aspectratio="f"/>
                <v:shape id="Graphic 335" o:spid="_x0000_s1026" o:spt="100" style="position:absolute;left:0;top:4;height:2099310;width:6147435;" fillcolor="#F7F7F7" filled="t" stroked="f" coordsize="6147435,2099310" o:gfxdata="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X3FL4A&#10;AADcAAAADwAAAAAAAAABACAAAAAiAAAAZHJzL2Rvd25yZXYueG1sUEsBAhQAFAAAAAgAh07iQDMv&#10;BZ47AAAAOQAAABAAAAAAAAAAAQAgAAAADQEAAGRycy9zaGFwZXhtbC54bWxQSwUGAAAAAAYABgBb&#10;AQAAtwMAAAAA&#10;" path="m6147041,8864l6145657,7480,6145187,6997,6140678,2489,6134659,0,18478,0,12458,2489,7950,6997,2489,12458,0,18478,0,2098916,9525,2098916,9512,21107,11087,17335,14211,14211,14693,13728,17335,11087,21107,9525,6132030,9525,6135802,11087,6138443,13741,6142050,17348,6143612,21120,6143612,2098929,6147041,209892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6" o:spid="_x0000_s1026" o:spt="202" type="#_x0000_t202" style="position:absolute;left:0;top:0;height:2099310;width:6147435;" filled="f" stroked="f" coordsize="21600,21600" o:gfxdata="UEsDBAoAAAAAAIdO4kAAAAAAAAAAAAAAAAAEAAAAZHJzL1BLAwQUAAAACACHTuJAJI3P0b4AAADc&#10;AAAADwAAAGRycy9kb3ducmV2LnhtbEWPT2sCMRTE70K/Q3iF3jRRYb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3P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0A17DA">
                        <w:pPr>
                          <w:spacing w:before="212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environment.ts</w:t>
                        </w:r>
                      </w:p>
                      <w:p w14:paraId="7DBCD4D9">
                        <w:pPr>
                          <w:spacing w:before="68" w:line="326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color w:val="D63A4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environment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production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60E5F557">
                        <w:pPr>
                          <w:spacing w:before="1" w:line="326" w:lineRule="auto"/>
                          <w:ind w:left="352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apiUrl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</w:t>
                        </w:r>
                        <w:r>
                          <w:fldChar w:fldCharType="begin"/>
                        </w:r>
                        <w:r>
                          <w:instrText xml:space="preserve"> HYPERLINK "http://localhost:8080/api%27"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32E61"/>
                            <w:sz w:val="16"/>
                          </w:rPr>
                          <w:t>http://localhost:8080/api'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z w:val="16"/>
                          </w:rPr>
                          <w:fldChar w:fldCharType="end"/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apiVersion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'v1'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24903714">
                        <w:pPr>
                          <w:spacing w:before="15" w:line="326" w:lineRule="auto"/>
                          <w:ind w:left="529" w:right="7853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endpoints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{ </w:t>
                        </w:r>
                        <w:r>
                          <w:rPr>
                            <w:color w:val="005CC4"/>
                            <w:sz w:val="16"/>
                          </w:rPr>
                          <w:t>auth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'/auth'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4735674F">
                        <w:pPr>
                          <w:spacing w:before="0" w:line="326" w:lineRule="auto"/>
                          <w:ind w:left="529" w:right="69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customers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'/customers'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multas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'/multas'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acuerdos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'/acuerdos'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roles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'/roles'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772EFB89">
                        <w:pPr>
                          <w:spacing w:before="1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users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'/users'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649065D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24CED962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924560"/>
                <wp:effectExtent l="0" t="0" r="0" b="8890"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924560"/>
                          <a:chOff x="0" y="0"/>
                          <a:chExt cx="6147435" cy="92456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614743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24560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902830"/>
                                </a:lnTo>
                                <a:lnTo>
                                  <a:pt x="6142050" y="906614"/>
                                </a:lnTo>
                                <a:lnTo>
                                  <a:pt x="6138926" y="909739"/>
                                </a:lnTo>
                                <a:lnTo>
                                  <a:pt x="6138443" y="910221"/>
                                </a:lnTo>
                                <a:lnTo>
                                  <a:pt x="6135802" y="912863"/>
                                </a:lnTo>
                                <a:lnTo>
                                  <a:pt x="6132030" y="914425"/>
                                </a:lnTo>
                                <a:lnTo>
                                  <a:pt x="21107" y="914425"/>
                                </a:lnTo>
                                <a:lnTo>
                                  <a:pt x="17335" y="912863"/>
                                </a:lnTo>
                                <a:lnTo>
                                  <a:pt x="14681" y="910221"/>
                                </a:lnTo>
                                <a:lnTo>
                                  <a:pt x="14211" y="909739"/>
                                </a:lnTo>
                                <a:lnTo>
                                  <a:pt x="11087" y="906602"/>
                                </a:lnTo>
                                <a:lnTo>
                                  <a:pt x="9512" y="90283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459"/>
                                </a:lnTo>
                                <a:lnTo>
                                  <a:pt x="2489" y="911479"/>
                                </a:lnTo>
                                <a:lnTo>
                                  <a:pt x="7480" y="916470"/>
                                </a:lnTo>
                                <a:lnTo>
                                  <a:pt x="12458" y="921461"/>
                                </a:lnTo>
                                <a:lnTo>
                                  <a:pt x="18478" y="923950"/>
                                </a:lnTo>
                                <a:lnTo>
                                  <a:pt x="6134659" y="923950"/>
                                </a:lnTo>
                                <a:lnTo>
                                  <a:pt x="6140678" y="921461"/>
                                </a:lnTo>
                                <a:lnTo>
                                  <a:pt x="6145174" y="916952"/>
                                </a:lnTo>
                                <a:lnTo>
                                  <a:pt x="6147041" y="915098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6147435" cy="924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2883E">
                              <w:pPr>
                                <w:spacing w:before="33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parameters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'/parameters'</w:t>
                              </w:r>
                            </w:p>
                            <w:p w14:paraId="0D44385B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2D586B21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timeout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30000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30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segundos</w:t>
                              </w:r>
                            </w:p>
                            <w:p w14:paraId="1B4F65D1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retryAttempts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  <w:p w14:paraId="1DCD2252">
                              <w:pPr>
                                <w:spacing w:before="83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7" o:spid="_x0000_s1026" o:spt="203" style="height:72.8pt;width:484.05pt;" coordsize="6147435,924560" o:gfxdata="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q6bmjtYAAAAFAQAA&#10;DwAAAAAAAAABACAAAAAiAAAAZHJzL2Rvd25yZXYueG1sUEsBAhQAFAAAAAgAh07iQETbrTOqAwAA&#10;bgsAAA4AAAAAAAAAAQAgAAAAJQEAAGRycy9lMm9Eb2MueG1sUEsFBgAAAAAGAAYAWQEAAEEHAAAA&#10;AA==&#10;">
                <o:lock v:ext="edit" aspectratio="f"/>
                <v:shape id="Graphic 338" o:spid="_x0000_s1026" o:spt="100" style="position:absolute;left:0;top:0;height:924560;width:6147435;" fillcolor="#F7F7F7" filled="t" stroked="f" coordsize="6147435,924560" o:gfxdata="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czORu5AAAA3AAA&#10;AA8AAAAAAAAAAQAgAAAAIgAAAGRycy9kb3ducmV2LnhtbFBLAQIUABQAAAAIAIdO4kAzLwWeOwAA&#10;ADkAAAAQAAAAAAAAAAEAIAAAAAgBAABkcnMvc2hhcGV4bWwueG1sUEsFBgAAAAAGAAYAWwEAALID&#10;AAAAAA==&#10;" path="m6147041,25l6143612,25,6143612,902830,6142050,906614,6138926,909739,6138443,910221,6135802,912863,6132030,914425,21107,914425,17335,912863,14681,910221,14211,909739,11087,906602,9512,902830,9525,0,0,0,0,905459,2489,911479,7480,916470,12458,921461,18478,923950,6134659,923950,6140678,921461,6145174,916952,6147041,915098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9" o:spid="_x0000_s1026" o:spt="202" type="#_x0000_t202" style="position:absolute;left:0;top:0;height:924560;width:6147435;" filled="f" stroked="f" coordsize="21600,21600" o:gfxdata="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SW6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82883E">
                        <w:pPr>
                          <w:spacing w:before="33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parameters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'/parameters'</w:t>
                        </w:r>
                      </w:p>
                      <w:p w14:paraId="0D44385B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2D586B21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timeout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30000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// 30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segundos</w:t>
                        </w:r>
                      </w:p>
                      <w:p w14:paraId="1B4F65D1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retryAttempts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10"/>
                            <w:sz w:val="16"/>
                          </w:rPr>
                          <w:t>3</w:t>
                        </w:r>
                      </w:p>
                      <w:p w14:paraId="1DCD2252">
                        <w:pPr>
                          <w:spacing w:before="83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7510FD6">
      <w:pPr>
        <w:pStyle w:val="9"/>
        <w:numPr>
          <w:ilvl w:val="1"/>
          <w:numId w:val="2"/>
        </w:numPr>
        <w:tabs>
          <w:tab w:val="left" w:pos="569"/>
        </w:tabs>
        <w:spacing w:before="226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Modelos</w:t>
      </w:r>
      <w:r>
        <w:rPr>
          <w:b/>
          <w:color w:val="111111"/>
          <w:spacing w:val="4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5"/>
          <w:sz w:val="19"/>
        </w:rPr>
        <w:t xml:space="preserve"> </w:t>
      </w:r>
      <w:r>
        <w:rPr>
          <w:b/>
          <w:color w:val="111111"/>
          <w:spacing w:val="-2"/>
          <w:sz w:val="19"/>
        </w:rPr>
        <w:t>Datos</w:t>
      </w:r>
    </w:p>
    <w:p w14:paraId="1C8CB979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Customer</w:t>
      </w:r>
      <w:r>
        <w:rPr>
          <w:rFonts w:ascii="Segoe UI"/>
          <w:b/>
          <w:color w:val="111111"/>
          <w:spacing w:val="21"/>
          <w:sz w:val="16"/>
        </w:rPr>
        <w:t xml:space="preserve"> </w:t>
      </w:r>
      <w:r>
        <w:rPr>
          <w:rFonts w:ascii="Segoe UI"/>
          <w:b/>
          <w:color w:val="111111"/>
          <w:spacing w:val="-4"/>
          <w:sz w:val="16"/>
        </w:rPr>
        <w:t>Model</w:t>
      </w:r>
    </w:p>
    <w:p w14:paraId="7658A812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4962525"/>
                <wp:effectExtent l="0" t="0" r="0" b="0"/>
                <wp:wrapTopAndBottom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4962525"/>
                          <a:chOff x="0" y="0"/>
                          <a:chExt cx="6153150" cy="49625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6143625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953000">
                                <a:moveTo>
                                  <a:pt x="0" y="4932216"/>
                                </a:moveTo>
                                <a:lnTo>
                                  <a:pt x="0" y="20783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44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48"/>
                                </a:lnTo>
                                <a:lnTo>
                                  <a:pt x="4137" y="802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114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4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4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114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20"/>
                                </a:lnTo>
                                <a:lnTo>
                                  <a:pt x="6143624" y="20783"/>
                                </a:lnTo>
                                <a:lnTo>
                                  <a:pt x="6143624" y="4932216"/>
                                </a:lnTo>
                                <a:lnTo>
                                  <a:pt x="6143623" y="4934949"/>
                                </a:lnTo>
                                <a:lnTo>
                                  <a:pt x="6143096" y="4937597"/>
                                </a:lnTo>
                                <a:lnTo>
                                  <a:pt x="6142042" y="4940140"/>
                                </a:lnTo>
                                <a:lnTo>
                                  <a:pt x="6140987" y="4942693"/>
                                </a:lnTo>
                                <a:lnTo>
                                  <a:pt x="6122847" y="4952999"/>
                                </a:lnTo>
                                <a:lnTo>
                                  <a:pt x="20776" y="4952999"/>
                                </a:lnTo>
                                <a:lnTo>
                                  <a:pt x="18021" y="4952980"/>
                                </a:lnTo>
                                <a:lnTo>
                                  <a:pt x="15371" y="4952437"/>
                                </a:lnTo>
                                <a:lnTo>
                                  <a:pt x="12825" y="4951380"/>
                                </a:lnTo>
                                <a:lnTo>
                                  <a:pt x="10280" y="4950323"/>
                                </a:lnTo>
                                <a:lnTo>
                                  <a:pt x="1581" y="4940140"/>
                                </a:lnTo>
                                <a:lnTo>
                                  <a:pt x="527" y="4937597"/>
                                </a:lnTo>
                                <a:lnTo>
                                  <a:pt x="0" y="4934949"/>
                                </a:lnTo>
                                <a:lnTo>
                                  <a:pt x="0" y="493221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2567" y="12268"/>
                            <a:ext cx="6115050" cy="493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66A4B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customer.model.ts</w:t>
                              </w:r>
                            </w:p>
                            <w:p w14:paraId="6498AAC7">
                              <w:pPr>
                                <w:spacing w:before="68" w:line="326" w:lineRule="auto"/>
                                <w:ind w:left="332" w:right="6794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6F41C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421420D">
                              <w:pPr>
                                <w:spacing w:before="15" w:line="326" w:lineRule="auto"/>
                                <w:ind w:left="332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personId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43E25AD"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'ACTIVE'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'INACTIVE'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'SUSPENDED'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273FCFAB">
                              <w:pPr>
                                <w:spacing w:before="68" w:line="326" w:lineRule="auto"/>
                                <w:ind w:left="332" w:right="69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emailVerified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boolean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verificationCode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createdAt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updatedAt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A87AF11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2A67E51">
                              <w:pPr>
                                <w:spacing w:before="0" w:line="326" w:lineRule="auto"/>
                                <w:ind w:left="332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Relaciones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roles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[];</w:t>
                              </w:r>
                            </w:p>
                            <w:p w14:paraId="76044C8C"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[];</w:t>
                              </w:r>
                            </w:p>
                            <w:p w14:paraId="29563204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890BC6E">
                              <w:pPr>
                                <w:spacing w:before="151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D364AF0">
                              <w:pPr>
                                <w:spacing w:before="0" w:line="326" w:lineRule="auto"/>
                                <w:ind w:left="332" w:right="7261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6F41C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documentTypeId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documentNumber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fullName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phone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55DD6BD">
                              <w:pPr>
                                <w:spacing w:before="1" w:line="345" w:lineRule="auto"/>
                                <w:ind w:left="332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gender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'M'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'F'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'OTHER'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cityId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D344121">
                              <w:pPr>
                                <w:spacing w:before="0" w:line="173" w:lineRule="exact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45B0EAA8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photoUrl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29C100D0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026" o:spt="203" style="position:absolute;left:0pt;margin-left:56.2pt;margin-top:10pt;height:390.75pt;width:484.5pt;mso-position-horizontal-relative:page;mso-wrap-distance-bottom:0pt;mso-wrap-distance-top:0pt;z-index:-251578368;mso-width-relative:page;mso-height-relative:page;" coordsize="6153150,4962525" o:gfxdata="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ka/oGtgAAAALAQAADwAAAAAAAAABACAAAAAi&#10;AAAAZHJzL2Rvd25yZXYueG1sUEsBAhQAFAAAAAgAh07iQOZgQKBEBAAAsA0AAA4AAAAAAAAAAQAg&#10;AAAAJwEAAGRycy9lMm9Eb2MueG1sUEsFBgAAAAAGAAYAWQEAAN0HAAAAAA==&#10;">
                <o:lock v:ext="edit" aspectratio="f"/>
                <v:shape id="Graphic 341" o:spid="_x0000_s1026" o:spt="100" style="position:absolute;left:4762;top:4762;height:4953000;width:6143625;" filled="f" stroked="t" coordsize="6143625,4953000" o:gfxdata="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aeB74A&#10;AADcAAAADwAAAAAAAAABACAAAAAiAAAAZHJzL2Rvd25yZXYueG1sUEsBAhQAFAAAAAgAh07iQDMv&#10;BZ47AAAAOQAAABAAAAAAAAAAAQAgAAAADQEAAGRycy9zaGFwZXhtbC54bWxQSwUGAAAAAAYABgBb&#10;AQAAtwMAAAAA&#10;" path="m0,4932216l0,20783,0,18011,527,15344,1581,12801,2635,10248,4137,8020,6085,6067,8033,4114,10280,2600,12825,1543,15371,523,18021,0,20776,0,6122847,0,6125602,0,6128252,523,6130798,1543,6133343,2600,6135590,4114,6137538,6067,6139486,8020,6143624,20783,6143624,4932216,6143623,4934949,6143096,4937597,6142042,4940140,6140987,4942693,6122847,4952999,20776,4952999,18021,4952980,15371,4952437,12825,4951380,10280,4950323,1581,4940140,527,4937597,0,4934949,0,4932216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42" o:spid="_x0000_s1026" o:spt="202" type="#_x0000_t202" style="position:absolute;left:12567;top:12268;height:4938395;width:6115050;" filled="f" stroked="f" coordsize="21600,21600" o:gfxdata="UEsDBAoAAAAAAIdO4kAAAAAAAAAAAAAAAAAEAAAAZHJzL1BLAwQUAAAACACHTuJAA7C6r7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wuq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966A4B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customer.model.ts</w:t>
                        </w:r>
                      </w:p>
                      <w:p w14:paraId="6498AAC7">
                        <w:pPr>
                          <w:spacing w:before="68" w:line="326" w:lineRule="auto"/>
                          <w:ind w:left="332" w:right="6794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6F41C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421420D">
                        <w:pPr>
                          <w:spacing w:before="15" w:line="326" w:lineRule="auto"/>
                          <w:ind w:left="332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personId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email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password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43E25AD">
                        <w:pPr>
                          <w:spacing w:before="1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'ACTIVE'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'INACTIVE'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'SUSPENDED'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273FCFAB">
                        <w:pPr>
                          <w:spacing w:before="68" w:line="326" w:lineRule="auto"/>
                          <w:ind w:left="332" w:right="69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emailVerified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boolean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verificationCode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createdAt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updatedAt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A87AF11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52A67E51">
                        <w:pPr>
                          <w:spacing w:before="0" w:line="326" w:lineRule="auto"/>
                          <w:ind w:left="332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Relaciones </w:t>
                        </w:r>
                        <w:r>
                          <w:rPr>
                            <w:color w:val="005CC4"/>
                            <w:sz w:val="16"/>
                          </w:rPr>
                          <w:t>person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Person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roles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Role</w:t>
                        </w:r>
                        <w:r>
                          <w:rPr>
                            <w:color w:val="24292E"/>
                            <w:sz w:val="16"/>
                          </w:rPr>
                          <w:t>[];</w:t>
                        </w:r>
                      </w:p>
                      <w:p w14:paraId="76044C8C">
                        <w:pPr>
                          <w:spacing w:before="1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multas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Multa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[];</w:t>
                        </w:r>
                      </w:p>
                      <w:p w14:paraId="29563204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890BC6E">
                        <w:pPr>
                          <w:spacing w:before="151" w:line="240" w:lineRule="auto"/>
                          <w:rPr>
                            <w:sz w:val="16"/>
                          </w:rPr>
                        </w:pPr>
                      </w:p>
                      <w:p w14:paraId="6D364AF0">
                        <w:pPr>
                          <w:spacing w:before="0" w:line="326" w:lineRule="auto"/>
                          <w:ind w:left="332" w:right="7261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Person</w:t>
                        </w:r>
                        <w:r>
                          <w:rPr>
                            <w:color w:val="6F41C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documentTypeId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documentNumber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fullName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phone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55DD6BD">
                        <w:pPr>
                          <w:spacing w:before="1" w:line="345" w:lineRule="auto"/>
                          <w:ind w:left="332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gender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'M'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|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'F'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|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'OTHER'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cityId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D344121">
                        <w:pPr>
                          <w:spacing w:before="0" w:line="173" w:lineRule="exact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address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45B0EAA8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photoUrl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29C100D0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21A327">
      <w:pPr>
        <w:pStyle w:val="7"/>
        <w:spacing w:before="19"/>
        <w:rPr>
          <w:rFonts w:ascii="Segoe UI"/>
          <w:b/>
        </w:rPr>
      </w:pPr>
    </w:p>
    <w:p w14:paraId="118F9873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Multa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Model</w:t>
      </w:r>
    </w:p>
    <w:p w14:paraId="428F5C27">
      <w:pPr>
        <w:pStyle w:val="7"/>
        <w:spacing w:before="5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136525</wp:posOffset>
                </wp:positionV>
                <wp:extent cx="6147435" cy="2261235"/>
                <wp:effectExtent l="0" t="0" r="0" b="0"/>
                <wp:wrapTopAndBottom/>
                <wp:docPr id="343" name="Group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261235"/>
                          <a:chOff x="0" y="0"/>
                          <a:chExt cx="6147435" cy="226123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3"/>
                            <a:ext cx="6147435" cy="226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261235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260841"/>
                                </a:lnTo>
                                <a:lnTo>
                                  <a:pt x="9525" y="2260841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2260854"/>
                                </a:lnTo>
                                <a:lnTo>
                                  <a:pt x="6147041" y="2260854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6147435" cy="226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25A4C">
                              <w:pPr>
                                <w:spacing w:before="19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multa.model.ts</w:t>
                              </w:r>
                            </w:p>
                            <w:p w14:paraId="3DB41537">
                              <w:pPr>
                                <w:spacing w:before="68" w:line="331" w:lineRule="auto"/>
                                <w:ind w:left="352" w:right="6938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6F41C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comparendoNumber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infractionTypeId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personId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vehiclePlate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infractionDate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infractionLocation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21C3068">
                              <w:pPr>
                                <w:spacing w:before="0" w:line="186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'PENDING'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'PAID'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'IN_AGREEMENT'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'EXPIRED'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C161DE3">
                              <w:pPr>
                                <w:spacing w:before="68" w:line="326" w:lineRule="auto"/>
                                <w:ind w:left="352" w:right="744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dueDate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discount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3" o:spid="_x0000_s1026" o:spt="203" style="position:absolute;left:0pt;margin-left:56.25pt;margin-top:10.75pt;height:178.05pt;width:484.05pt;mso-position-horizontal-relative:page;mso-wrap-distance-bottom:0pt;mso-wrap-distance-top:0pt;z-index:-251577344;mso-width-relative:page;mso-height-relative:page;" coordsize="6147435,2261235" o:gfxdata="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4ClVT2gAAAAsBAAAPAAAAAAAAAAEAIAAA&#10;ACIAAABkcnMvZG93bnJldi54bWxQSwECFAAUAAAACACHTuJA69zunpkDAABmCwAADgAAAAAAAAAB&#10;ACAAAAApAQAAZHJzL2Uyb0RvYy54bWxQSwUGAAAAAAYABgBZAQAANAcAAAAA&#10;">
                <o:lock v:ext="edit" aspectratio="f"/>
                <v:shape id="Graphic 344" o:spid="_x0000_s1026" o:spt="100" style="position:absolute;left:0;top:3;height:2261235;width:6147435;" fillcolor="#F7F7F7" filled="t" stroked="f" coordsize="6147435,2261235" o:gfxdata="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xd8C/&#10;AAAA3AAAAA8AAAAAAAAAAQAgAAAAIgAAAGRycy9kb3ducmV2LnhtbFBLAQIUABQAAAAIAIdO4kAz&#10;LwWeOwAAADkAAAAQAAAAAAAAAAEAIAAAAA4BAABkcnMvc2hhcGV4bWwueG1sUEsFBgAAAAAGAAYA&#10;WwEAALgDAAAAAA==&#10;" path="m6147041,8864l6145657,7480,6145187,7010,6140678,2489,6134659,0,18478,0,12458,2489,7950,6997,2489,12458,0,18478,0,2260841,9525,2260841,9512,21107,11087,17335,14211,14211,14693,13728,17335,11087,21107,9525,6132030,9525,6135802,11087,6138443,13741,6142050,17348,6143612,21120,6143612,2260854,6147041,2260854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5" o:spid="_x0000_s1026" o:spt="202" type="#_x0000_t202" style="position:absolute;left:0;top:0;height:2261235;width:6147435;" filled="f" stroked="f" coordsize="21600,21600" o:gfxdata="UEsDBAoAAAAAAIdO4kAAAAAAAAAAAAAAAAAEAAAAZHJzL1BLAwQUAAAACACHTuJAjFki27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8ju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ZI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125A4C">
                        <w:pPr>
                          <w:spacing w:before="19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multa.model.ts</w:t>
                        </w:r>
                      </w:p>
                      <w:p w14:paraId="3DB41537">
                        <w:pPr>
                          <w:spacing w:before="68" w:line="331" w:lineRule="auto"/>
                          <w:ind w:left="352" w:right="6938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Multa</w:t>
                        </w:r>
                        <w:r>
                          <w:rPr>
                            <w:color w:val="6F41C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comparendoNumber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infractionTypeId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personId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vehiclePlate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infractionDate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infractionLocation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21C3068">
                        <w:pPr>
                          <w:spacing w:before="0" w:line="186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'PENDING'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'PAID'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'IN_AGREEMENT'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'EXPIRED'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C161DE3">
                        <w:pPr>
                          <w:spacing w:before="68" w:line="326" w:lineRule="auto"/>
                          <w:ind w:left="352" w:right="744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dueDate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discount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605ED48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EB1A547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3210560"/>
                <wp:effectExtent l="0" t="0" r="0" b="8889"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210560"/>
                          <a:chOff x="0" y="0"/>
                          <a:chExt cx="6147435" cy="321056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11"/>
                            <a:ext cx="6147435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210560">
                                <a:moveTo>
                                  <a:pt x="6147041" y="12"/>
                                </a:moveTo>
                                <a:lnTo>
                                  <a:pt x="6143612" y="12"/>
                                </a:lnTo>
                                <a:lnTo>
                                  <a:pt x="6143612" y="3188830"/>
                                </a:lnTo>
                                <a:lnTo>
                                  <a:pt x="6142050" y="3192602"/>
                                </a:lnTo>
                                <a:lnTo>
                                  <a:pt x="6138926" y="3195726"/>
                                </a:lnTo>
                                <a:lnTo>
                                  <a:pt x="6138443" y="3196209"/>
                                </a:lnTo>
                                <a:lnTo>
                                  <a:pt x="6135802" y="3198850"/>
                                </a:lnTo>
                                <a:lnTo>
                                  <a:pt x="6132030" y="3200412"/>
                                </a:lnTo>
                                <a:lnTo>
                                  <a:pt x="21107" y="3200412"/>
                                </a:lnTo>
                                <a:lnTo>
                                  <a:pt x="17335" y="3198850"/>
                                </a:lnTo>
                                <a:lnTo>
                                  <a:pt x="14681" y="3196209"/>
                                </a:lnTo>
                                <a:lnTo>
                                  <a:pt x="14211" y="3195726"/>
                                </a:lnTo>
                                <a:lnTo>
                                  <a:pt x="11087" y="3192589"/>
                                </a:lnTo>
                                <a:lnTo>
                                  <a:pt x="9512" y="31888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1446"/>
                                </a:lnTo>
                                <a:lnTo>
                                  <a:pt x="2489" y="3197466"/>
                                </a:lnTo>
                                <a:lnTo>
                                  <a:pt x="7480" y="3202457"/>
                                </a:lnTo>
                                <a:lnTo>
                                  <a:pt x="12458" y="3207448"/>
                                </a:lnTo>
                                <a:lnTo>
                                  <a:pt x="18478" y="3209937"/>
                                </a:lnTo>
                                <a:lnTo>
                                  <a:pt x="6134659" y="3209937"/>
                                </a:lnTo>
                                <a:lnTo>
                                  <a:pt x="6140678" y="3207448"/>
                                </a:lnTo>
                                <a:lnTo>
                                  <a:pt x="6145174" y="3202940"/>
                                </a:lnTo>
                                <a:lnTo>
                                  <a:pt x="6147041" y="3201085"/>
                                </a:lnTo>
                                <a:lnTo>
                                  <a:pt x="61470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6147435" cy="3210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71F50">
                              <w:pPr>
                                <w:spacing w:before="33" w:line="326" w:lineRule="auto"/>
                                <w:ind w:left="352" w:right="69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interest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totalAmount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observations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944BFDC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9AC0D68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Relaciones</w:t>
                              </w:r>
                            </w:p>
                            <w:p w14:paraId="1C23A680">
                              <w:pPr>
                                <w:spacing w:before="67" w:line="326" w:lineRule="auto"/>
                                <w:ind w:left="352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infractionType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InfractionType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BEBE4B2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paymentAgreement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PaymentAgreement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C7EE026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1907AA0C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DD68190">
                              <w:pPr>
                                <w:spacing w:before="0" w:line="345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InfractionType</w:t>
                              </w:r>
                              <w:r>
                                <w:rPr>
                                  <w:color w:val="6F41C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6E51E0E8">
                              <w:pPr>
                                <w:spacing w:before="0" w:line="173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609A380F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description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73B12A4C">
                              <w:pPr>
                                <w:spacing w:before="67" w:line="326" w:lineRule="auto"/>
                                <w:ind w:left="352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category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'LEVE'</w:t>
                              </w:r>
                              <w:r>
                                <w:rPr>
                                  <w:color w:val="032E6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'GRAVE'</w:t>
                              </w:r>
                              <w:r>
                                <w:rPr>
                                  <w:color w:val="032E6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'MUY_GRAVE'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amountInSMMLV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23E05CA7">
                              <w:pPr>
                                <w:spacing w:before="1" w:line="326" w:lineRule="auto"/>
                                <w:ind w:left="352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articleNumber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licensePoints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2AEFA28B">
                              <w:pPr>
                                <w:spacing w:before="15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6" o:spid="_x0000_s1026" o:spt="203" style="height:252.8pt;width:484.05pt;" coordsize="6147435,3210560" o:gfxdata="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BAx&#10;vsDWAAAABQEAAA8AAAAAAAAAAQAgAAAAIgAAAGRycy9kb3ducmV2LnhtbFBLAQIUABQAAAAIAIdO&#10;4kDAr5getAMAAIkLAAAOAAAAAAAAAAEAIAAAACUBAABkcnMvZTJvRG9jLnhtbFBLBQYAAAAABgAG&#10;AFkBAABLBwAAAAA=&#10;">
                <o:lock v:ext="edit" aspectratio="f"/>
                <v:shape id="Graphic 347" o:spid="_x0000_s1026" o:spt="100" style="position:absolute;left:0;top:11;height:3210560;width:6147435;" fillcolor="#F7F7F7" filled="t" stroked="f" coordsize="6147435,3210560" o:gfxdata="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86wL4A&#10;AADcAAAADwAAAAAAAAABACAAAAAiAAAAZHJzL2Rvd25yZXYueG1sUEsBAhQAFAAAAAgAh07iQDMv&#10;BZ47AAAAOQAAABAAAAAAAAAAAQAgAAAADQEAAGRycy9zaGFwZXhtbC54bWxQSwUGAAAAAAYABgBb&#10;AQAAtwMAAAAA&#10;" path="m6147041,12l6143612,12,6143612,3188830,6142050,3192602,6138926,3195726,6138443,3196209,6135802,3198850,6132030,3200412,21107,3200412,17335,3198850,14681,3196209,14211,3195726,11087,3192589,9512,3188817,9525,0,0,0,0,3191446,2489,3197466,7480,3202457,12458,3207448,18478,3209937,6134659,3209937,6140678,3207448,6145174,3202940,6147041,3201085,6147041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8" o:spid="_x0000_s1026" o:spt="202" type="#_x0000_t202" style="position:absolute;left:0;top:0;height:3210560;width:6147435;" filled="f" stroked="f" coordsize="21600,21600" o:gfxdata="UEsDBAoAAAAAAIdO4kAAAAAAAAAAAAAAAAAEAAAAZHJzL1BLAwQUAAAACACHTuJAYliNRb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Yj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71F50">
                        <w:pPr>
                          <w:spacing w:before="33" w:line="326" w:lineRule="auto"/>
                          <w:ind w:left="352" w:right="69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interest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totalAmount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observations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944BFDC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09AC0D68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Relaciones</w:t>
                        </w:r>
                      </w:p>
                      <w:p w14:paraId="1C23A680">
                        <w:pPr>
                          <w:spacing w:before="67" w:line="326" w:lineRule="auto"/>
                          <w:ind w:left="352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infractionType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InfractionType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person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Person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BEBE4B2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paymentAgreement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PaymentAgreement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C7EE026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1907AA0C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DD68190">
                        <w:pPr>
                          <w:spacing w:before="0" w:line="345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InfractionType</w:t>
                        </w:r>
                        <w:r>
                          <w:rPr>
                            <w:color w:val="6F41C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6E51E0E8">
                        <w:pPr>
                          <w:spacing w:before="0" w:line="173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code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609A380F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description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73B12A4C">
                        <w:pPr>
                          <w:spacing w:before="67" w:line="326" w:lineRule="auto"/>
                          <w:ind w:left="352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category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'LEVE'</w:t>
                        </w:r>
                        <w:r>
                          <w:rPr>
                            <w:color w:val="032E6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|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'GRAVE'</w:t>
                        </w:r>
                        <w:r>
                          <w:rPr>
                            <w:color w:val="032E6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|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'MUY_GRAVE'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amountInSMMLV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23E05CA7">
                        <w:pPr>
                          <w:spacing w:before="1" w:line="326" w:lineRule="auto"/>
                          <w:ind w:left="352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articleNumber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licensePoints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2AEFA28B">
                        <w:pPr>
                          <w:spacing w:before="15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0923A2D">
      <w:pPr>
        <w:pStyle w:val="7"/>
        <w:spacing w:before="1"/>
        <w:rPr>
          <w:rFonts w:ascii="Segoe UI"/>
          <w:b/>
        </w:rPr>
      </w:pPr>
    </w:p>
    <w:p w14:paraId="5F33BF3A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PaymentAgreement</w:t>
      </w:r>
      <w:r>
        <w:rPr>
          <w:rFonts w:ascii="Segoe UI"/>
          <w:b/>
          <w:color w:val="111111"/>
          <w:spacing w:val="40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Model</w:t>
      </w:r>
    </w:p>
    <w:p w14:paraId="4CF315CF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5124450"/>
                <wp:effectExtent l="0" t="0" r="0" b="0"/>
                <wp:wrapTopAndBottom/>
                <wp:docPr id="349" name="Group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5124450"/>
                          <a:chOff x="0" y="0"/>
                          <a:chExt cx="6153150" cy="512445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6143625" cy="511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5114925">
                                <a:moveTo>
                                  <a:pt x="0" y="5094141"/>
                                </a:moveTo>
                                <a:lnTo>
                                  <a:pt x="0" y="20783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82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114"/>
                                </a:lnTo>
                                <a:lnTo>
                                  <a:pt x="10280" y="2619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4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48"/>
                                </a:lnTo>
                                <a:lnTo>
                                  <a:pt x="6139486" y="7981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782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83"/>
                                </a:lnTo>
                                <a:lnTo>
                                  <a:pt x="6143624" y="5094141"/>
                                </a:lnTo>
                                <a:lnTo>
                                  <a:pt x="6143623" y="5096874"/>
                                </a:lnTo>
                                <a:lnTo>
                                  <a:pt x="6143096" y="5099522"/>
                                </a:lnTo>
                                <a:lnTo>
                                  <a:pt x="6142042" y="5102065"/>
                                </a:lnTo>
                                <a:lnTo>
                                  <a:pt x="6140987" y="5104618"/>
                                </a:lnTo>
                                <a:lnTo>
                                  <a:pt x="6122847" y="5114924"/>
                                </a:lnTo>
                                <a:lnTo>
                                  <a:pt x="20776" y="5114924"/>
                                </a:lnTo>
                                <a:lnTo>
                                  <a:pt x="18021" y="5114905"/>
                                </a:lnTo>
                                <a:lnTo>
                                  <a:pt x="15371" y="5114381"/>
                                </a:lnTo>
                                <a:lnTo>
                                  <a:pt x="12825" y="5113324"/>
                                </a:lnTo>
                                <a:lnTo>
                                  <a:pt x="10280" y="5112267"/>
                                </a:lnTo>
                                <a:lnTo>
                                  <a:pt x="0" y="5096874"/>
                                </a:lnTo>
                                <a:lnTo>
                                  <a:pt x="0" y="509414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2567" y="12258"/>
                            <a:ext cx="6115050" cy="510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74F6E">
                              <w:pPr>
                                <w:spacing w:before="193" w:line="326" w:lineRule="auto"/>
                                <w:ind w:left="155" w:right="637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payment-agreement.model.ts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PaymentAgreement</w:t>
                              </w:r>
                              <w:r>
                                <w:rPr>
                                  <w:color w:val="6F41C1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6A4B3A39">
                              <w:pPr>
                                <w:spacing w:before="1" w:line="331" w:lineRule="auto"/>
                                <w:ind w:left="332" w:right="71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customerId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agreementNumber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totalAmount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initialPayment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A491145">
                              <w:pPr>
                                <w:spacing w:before="0" w:line="326" w:lineRule="auto"/>
                                <w:ind w:left="332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numberOfInstallments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installmentAmount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paymentFrequencyId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firstPaymentDate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29D11795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'ACTIVE'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'COMPLETED'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'DEFAULTED'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'CANCELLED'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F05953D">
                              <w:pPr>
                                <w:spacing w:before="8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createdAt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398EF0D4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4A05E79">
                              <w:pPr>
                                <w:spacing w:before="0" w:line="326" w:lineRule="auto"/>
                                <w:ind w:left="332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Relaciones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multas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[];</w:t>
                              </w:r>
                            </w:p>
                            <w:p w14:paraId="41DD3758">
                              <w:pPr>
                                <w:spacing w:before="0" w:line="326" w:lineRule="auto"/>
                                <w:ind w:left="332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installments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Installment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[];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paymentFrequency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PaymentFrequency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616EBCDF"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3748FD4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8270519">
                              <w:pPr>
                                <w:spacing w:before="0" w:line="326" w:lineRule="auto"/>
                                <w:ind w:left="332" w:right="6794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Installment</w:t>
                              </w:r>
                              <w:r>
                                <w:rPr>
                                  <w:color w:val="6F41C1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CD19092">
                              <w:pPr>
                                <w:spacing w:before="0" w:line="326" w:lineRule="auto"/>
                                <w:ind w:left="332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agreementId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installmentNumber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5F1903A7">
                              <w:pPr>
                                <w:spacing w:before="1" w:line="326" w:lineRule="auto"/>
                                <w:ind w:left="332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dueDate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paidDate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7F8C0DA">
                              <w:pPr>
                                <w:spacing w:before="15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'PENDING'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'PAID'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'OVERDUE'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60C0615E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lateFee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5A5275FD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9" o:spid="_x0000_s1026" o:spt="203" style="position:absolute;left:0pt;margin-left:56.2pt;margin-top:9.95pt;height:403.5pt;width:484.5pt;mso-position-horizontal-relative:page;mso-wrap-distance-bottom:0pt;mso-wrap-distance-top:0pt;z-index:-251576320;mso-width-relative:page;mso-height-relative:page;" coordsize="6153150,5124450" o:gfxdata="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DG86a42gAA&#10;AAsBAAAPAAAAAAAAAAEAIAAAACIAAABkcnMvZG93bnJldi54bWxQSwECFAAUAAAACACHTuJAbcoz&#10;DFYEAAAPDgAADgAAAAAAAAABACAAAAApAQAAZHJzL2Uyb0RvYy54bWxQSwUGAAAAAAYABgBZAQAA&#10;8QcAAAAA&#10;">
                <o:lock v:ext="edit" aspectratio="f"/>
                <v:shape id="Graphic 350" o:spid="_x0000_s1026" o:spt="100" style="position:absolute;left:4762;top:4762;height:5114925;width:6143625;" filled="f" stroked="t" coordsize="6143625,5114925" o:gfxdata="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MtIO5AAAA3AAA&#10;AA8AAAAAAAAAAQAgAAAAIgAAAGRycy9kb3ducmV2LnhtbFBLAQIUABQAAAAIAIdO4kAzLwWeOwAA&#10;ADkAAAAQAAAAAAAAAAEAIAAAAAgBAABkcnMvc2hhcGV4bWwueG1sUEsFBgAAAAAGAAYAWwEAALID&#10;AAAAAA==&#10;" path="m0,5094141l0,20783,0,18011,527,15325,1581,12782,2635,10229,4137,8000,6085,6067,8033,4114,10280,2619,12825,1562,15371,523,18021,0,20776,0,6122847,0,6125602,0,6128252,523,6130798,1543,6133343,2600,6135590,4095,6137538,6048,6139486,7981,6140988,10229,6142042,12782,6143096,15325,6143623,18011,6143624,20783,6143624,5094141,6143623,5096874,6143096,5099522,6142042,5102065,6140987,5104618,6122847,5114924,20776,5114924,18021,5114905,15371,5114381,12825,5113324,10280,5112267,0,5096874,0,5094141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51" o:spid="_x0000_s1026" o:spt="202" type="#_x0000_t202" style="position:absolute;left:12567;top:12258;height:5100320;width:6115050;" filled="f" stroked="f" coordsize="21600,21600" o:gfxdata="UEsDBAoAAAAAAIdO4kAAAAAAAAAAAAAAAAAEAAAAZHJzL1BLAwQUAAAACACHTuJAdruyB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7sg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F74F6E">
                        <w:pPr>
                          <w:spacing w:before="193" w:line="326" w:lineRule="auto"/>
                          <w:ind w:left="155" w:right="637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payment-agreement.model.ts </w:t>
                        </w: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PaymentAgreement</w:t>
                        </w:r>
                        <w:r>
                          <w:rPr>
                            <w:color w:val="6F41C1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6A4B3A39">
                        <w:pPr>
                          <w:spacing w:before="1" w:line="331" w:lineRule="auto"/>
                          <w:ind w:left="332" w:right="71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customerId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agreementNumber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totalAmount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initialPayment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A491145">
                        <w:pPr>
                          <w:spacing w:before="0" w:line="326" w:lineRule="auto"/>
                          <w:ind w:left="332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numberOfInstallments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installmentAmount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paymentFrequencyId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firstPaymentDate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29D11795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'ACTIVE'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'COMPLETED'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'DEFAULTED'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'CANCELLED'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F05953D">
                        <w:pPr>
                          <w:spacing w:before="8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createdAt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398EF0D4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64A05E79">
                        <w:pPr>
                          <w:spacing w:before="0" w:line="326" w:lineRule="auto"/>
                          <w:ind w:left="332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Relaciones </w:t>
                        </w:r>
                        <w:r>
                          <w:rPr>
                            <w:color w:val="005CC4"/>
                            <w:sz w:val="16"/>
                          </w:rPr>
                          <w:t>multas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Multa</w:t>
                        </w:r>
                        <w:r>
                          <w:rPr>
                            <w:color w:val="24292E"/>
                            <w:sz w:val="16"/>
                          </w:rPr>
                          <w:t>[];</w:t>
                        </w:r>
                      </w:p>
                      <w:p w14:paraId="41DD3758">
                        <w:pPr>
                          <w:spacing w:before="0" w:line="326" w:lineRule="auto"/>
                          <w:ind w:left="332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installments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Installment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[]; </w:t>
                        </w:r>
                        <w:r>
                          <w:rPr>
                            <w:color w:val="005CC4"/>
                            <w:sz w:val="16"/>
                          </w:rPr>
                          <w:t>paymentFrequency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PaymentFrequency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616EBCDF">
                        <w:pPr>
                          <w:spacing w:before="1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03748FD4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78270519">
                        <w:pPr>
                          <w:spacing w:before="0" w:line="326" w:lineRule="auto"/>
                          <w:ind w:left="332" w:right="6794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Installment</w:t>
                        </w:r>
                        <w:r>
                          <w:rPr>
                            <w:color w:val="6F41C1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CD19092">
                        <w:pPr>
                          <w:spacing w:before="0" w:line="326" w:lineRule="auto"/>
                          <w:ind w:left="332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agreementId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installmentNumber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5F1903A7">
                        <w:pPr>
                          <w:spacing w:before="1" w:line="326" w:lineRule="auto"/>
                          <w:ind w:left="332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dueDate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paidDate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7F8C0DA">
                        <w:pPr>
                          <w:spacing w:before="15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'PENDING'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'PAID'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'OVERDUE'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60C0615E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lateFee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5A5275FD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D092322">
      <w:pPr>
        <w:pStyle w:val="9"/>
        <w:numPr>
          <w:ilvl w:val="1"/>
          <w:numId w:val="2"/>
        </w:numPr>
        <w:tabs>
          <w:tab w:val="left" w:pos="569"/>
        </w:tabs>
        <w:spacing w:before="245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DTOs</w:t>
      </w:r>
      <w:r>
        <w:rPr>
          <w:b/>
          <w:color w:val="111111"/>
          <w:spacing w:val="-5"/>
          <w:sz w:val="19"/>
        </w:rPr>
        <w:t xml:space="preserve"> </w:t>
      </w:r>
      <w:r>
        <w:rPr>
          <w:b/>
          <w:color w:val="111111"/>
          <w:sz w:val="19"/>
        </w:rPr>
        <w:t>(Data</w:t>
      </w:r>
      <w:r>
        <w:rPr>
          <w:b/>
          <w:color w:val="111111"/>
          <w:spacing w:val="-4"/>
          <w:sz w:val="19"/>
        </w:rPr>
        <w:t xml:space="preserve"> </w:t>
      </w:r>
      <w:r>
        <w:rPr>
          <w:b/>
          <w:color w:val="111111"/>
          <w:sz w:val="19"/>
        </w:rPr>
        <w:t>Transfer</w:t>
      </w:r>
      <w:r>
        <w:rPr>
          <w:b/>
          <w:color w:val="111111"/>
          <w:spacing w:val="-4"/>
          <w:sz w:val="19"/>
        </w:rPr>
        <w:t xml:space="preserve"> </w:t>
      </w:r>
      <w:r>
        <w:rPr>
          <w:b/>
          <w:color w:val="111111"/>
          <w:spacing w:val="-2"/>
          <w:sz w:val="19"/>
        </w:rPr>
        <w:t>Objects)</w:t>
      </w:r>
    </w:p>
    <w:p w14:paraId="42B56543">
      <w:pPr>
        <w:pStyle w:val="9"/>
        <w:spacing w:after="0" w:line="240" w:lineRule="auto"/>
        <w:jc w:val="left"/>
        <w:rPr>
          <w:b/>
          <w:sz w:val="19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38340E1F">
      <w:pPr>
        <w:pStyle w:val="7"/>
        <w:rPr>
          <w:rFonts w:ascii="Segoe UI"/>
          <w:b/>
          <w:sz w:val="2"/>
        </w:rPr>
      </w:pPr>
    </w:p>
    <w:p w14:paraId="1D01817F">
      <w:pPr>
        <w:pStyle w:val="7"/>
        <w:ind w:left="15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115050" cy="7052945"/>
                <wp:effectExtent l="0" t="0" r="0" b="0"/>
                <wp:docPr id="352" name="Text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7052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BDD06E">
                            <w:pPr>
                              <w:pStyle w:val="7"/>
                              <w:spacing w:before="193"/>
                              <w:ind w:left="155"/>
                            </w:pPr>
                            <w:r>
                              <w:rPr>
                                <w:color w:val="6A737D"/>
                              </w:rPr>
                              <w:t xml:space="preserve">//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dtos.ts</w:t>
                            </w:r>
                          </w:p>
                          <w:p w14:paraId="5A7F1F9D">
                            <w:pPr>
                              <w:pStyle w:val="7"/>
                              <w:spacing w:before="135"/>
                            </w:pPr>
                          </w:p>
                          <w:p w14:paraId="283BFAAF">
                            <w:pPr>
                              <w:pStyle w:val="7"/>
                              <w:spacing w:before="1"/>
                              <w:ind w:left="155"/>
                            </w:pPr>
                            <w:r>
                              <w:rPr>
                                <w:color w:val="6A737D"/>
                              </w:rPr>
                              <w:t xml:space="preserve">// Login </w:t>
                            </w:r>
                            <w:r>
                              <w:rPr>
                                <w:color w:val="6A737D"/>
                                <w:spacing w:val="-5"/>
                              </w:rPr>
                              <w:t>DTO</w:t>
                            </w:r>
                          </w:p>
                          <w:p w14:paraId="475A5A54">
                            <w:pPr>
                              <w:pStyle w:val="7"/>
                              <w:spacing w:before="67" w:line="326" w:lineRule="auto"/>
                              <w:ind w:left="332" w:right="6794" w:hanging="177"/>
                            </w:pPr>
                            <w:r>
                              <w:rPr>
                                <w:color w:val="D63A49"/>
                              </w:rPr>
                              <w:t>export</w:t>
                            </w:r>
                            <w:r>
                              <w:rPr>
                                <w:color w:val="D63A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63A49"/>
                              </w:rPr>
                              <w:t>interface</w:t>
                            </w:r>
                            <w:r>
                              <w:rPr>
                                <w:color w:val="D63A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LoginDTO</w:t>
                            </w:r>
                            <w:r>
                              <w:rPr>
                                <w:color w:val="6F41C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005CC4"/>
                              </w:rPr>
                              <w:t>email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44276810">
                            <w:pPr>
                              <w:pStyle w:val="7"/>
                              <w:spacing w:before="1"/>
                              <w:ind w:left="332"/>
                            </w:pPr>
                            <w:r>
                              <w:rPr>
                                <w:color w:val="005CC4"/>
                              </w:rPr>
                              <w:t>password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 w14:paraId="22D72DFF">
                            <w:pPr>
                              <w:spacing w:before="82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57320C1">
                            <w:pPr>
                              <w:pStyle w:val="7"/>
                              <w:spacing w:before="135"/>
                            </w:pPr>
                          </w:p>
                          <w:p w14:paraId="5BC4E564">
                            <w:pPr>
                              <w:pStyle w:val="7"/>
                              <w:spacing w:before="1"/>
                              <w:ind w:left="155"/>
                            </w:pPr>
                            <w:r>
                              <w:rPr>
                                <w:color w:val="6A737D"/>
                              </w:rPr>
                              <w:t xml:space="preserve">// Register </w:t>
                            </w:r>
                            <w:r>
                              <w:rPr>
                                <w:color w:val="6A737D"/>
                                <w:spacing w:val="-5"/>
                              </w:rPr>
                              <w:t>DTO</w:t>
                            </w:r>
                          </w:p>
                          <w:p w14:paraId="461AC21C">
                            <w:pPr>
                              <w:pStyle w:val="7"/>
                              <w:spacing w:before="67"/>
                              <w:ind w:left="155"/>
                            </w:pPr>
                            <w:r>
                              <w:rPr>
                                <w:color w:val="D63A49"/>
                              </w:rPr>
                              <w:t xml:space="preserve">export interface </w:t>
                            </w:r>
                            <w:r>
                              <w:rPr>
                                <w:color w:val="6F41C1"/>
                              </w:rPr>
                              <w:t xml:space="preserve">RegisterDTO </w:t>
                            </w:r>
                            <w:r>
                              <w:rPr>
                                <w:color w:val="24292E"/>
                                <w:spacing w:val="-10"/>
                              </w:rPr>
                              <w:t>{</w:t>
                            </w:r>
                          </w:p>
                          <w:p w14:paraId="5EE3D207">
                            <w:pPr>
                              <w:pStyle w:val="7"/>
                              <w:spacing w:before="68" w:line="331" w:lineRule="auto"/>
                              <w:ind w:left="332" w:right="7261"/>
                            </w:pPr>
                            <w:r>
                              <w:rPr>
                                <w:color w:val="6A737D"/>
                              </w:rPr>
                              <w:t xml:space="preserve">// Person data </w:t>
                            </w:r>
                            <w:r>
                              <w:rPr>
                                <w:color w:val="005CC4"/>
                              </w:rPr>
                              <w:t>documentTypeId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E36109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documentNumber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fullName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phone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6732F321">
                            <w:pPr>
                              <w:pStyle w:val="7"/>
                              <w:spacing w:line="326" w:lineRule="auto"/>
                              <w:ind w:left="332" w:right="7880"/>
                              <w:jc w:val="both"/>
                            </w:pPr>
                            <w:r>
                              <w:rPr>
                                <w:color w:val="005CC4"/>
                              </w:rPr>
                              <w:t>gender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cityId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address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 w14:paraId="6ED0C600">
                            <w:pPr>
                              <w:pStyle w:val="7"/>
                              <w:spacing w:before="65"/>
                            </w:pPr>
                          </w:p>
                          <w:p w14:paraId="6B1EC82B">
                            <w:pPr>
                              <w:pStyle w:val="7"/>
                              <w:spacing w:before="1" w:line="336" w:lineRule="auto"/>
                              <w:ind w:left="332" w:right="7607"/>
                            </w:pPr>
                            <w:r>
                              <w:rPr>
                                <w:color w:val="6A737D"/>
                              </w:rPr>
                              <w:t xml:space="preserve">// Customer data </w:t>
                            </w:r>
                            <w:r>
                              <w:rPr>
                                <w:color w:val="005CC4"/>
                              </w:rPr>
                              <w:t>email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password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2E38BA8D">
                            <w:pPr>
                              <w:pStyle w:val="7"/>
                              <w:spacing w:line="180" w:lineRule="exact"/>
                              <w:ind w:left="332"/>
                            </w:pPr>
                            <w:r>
                              <w:rPr>
                                <w:color w:val="005CC4"/>
                              </w:rPr>
                              <w:t>confirmPassword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 w14:paraId="59648A0C">
                            <w:pPr>
                              <w:spacing w:before="67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2F7019B">
                            <w:pPr>
                              <w:pStyle w:val="7"/>
                              <w:spacing w:before="135"/>
                            </w:pPr>
                          </w:p>
                          <w:p w14:paraId="6694B047">
                            <w:pPr>
                              <w:pStyle w:val="7"/>
                              <w:spacing w:line="326" w:lineRule="auto"/>
                              <w:ind w:left="155" w:right="6201"/>
                            </w:pPr>
                            <w:r>
                              <w:rPr>
                                <w:color w:val="6A737D"/>
                              </w:rPr>
                              <w:t xml:space="preserve">// Create Payment Agreement DTO </w:t>
                            </w:r>
                            <w:r>
                              <w:rPr>
                                <w:color w:val="D63A49"/>
                              </w:rPr>
                              <w:t>export</w:t>
                            </w:r>
                            <w:r>
                              <w:rPr>
                                <w:color w:val="D63A4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63A49"/>
                              </w:rPr>
                              <w:t>interface</w:t>
                            </w:r>
                            <w:r>
                              <w:rPr>
                                <w:color w:val="D63A4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CreateAgreementDTO</w:t>
                            </w:r>
                            <w:r>
                              <w:rPr>
                                <w:color w:val="6F41C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>{</w:t>
                            </w:r>
                          </w:p>
                          <w:p w14:paraId="6F25D9F0">
                            <w:pPr>
                              <w:pStyle w:val="7"/>
                              <w:spacing w:before="16" w:line="326" w:lineRule="auto"/>
                              <w:ind w:left="332" w:right="6348"/>
                            </w:pPr>
                            <w:r>
                              <w:rPr>
                                <w:color w:val="005CC4"/>
                              </w:rPr>
                              <w:t>multaIds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 xml:space="preserve">[]; </w:t>
                            </w:r>
                            <w:r>
                              <w:rPr>
                                <w:color w:val="005CC4"/>
                              </w:rPr>
                              <w:t>initialPayment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numberOfInstallments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E36109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paymentFrequencyId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firstPaymentDate</w:t>
                            </w:r>
                            <w:r>
                              <w:rPr>
                                <w:color w:val="24292E"/>
                              </w:rPr>
                              <w:t xml:space="preserve"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1D92CFDA">
                            <w:pPr>
                              <w:spacing w:before="1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B0C36A5">
                            <w:pPr>
                              <w:pStyle w:val="7"/>
                              <w:spacing w:before="150"/>
                            </w:pPr>
                          </w:p>
                          <w:p w14:paraId="66F0D28A">
                            <w:pPr>
                              <w:pStyle w:val="7"/>
                              <w:ind w:left="155"/>
                            </w:pPr>
                            <w:r>
                              <w:rPr>
                                <w:color w:val="6A737D"/>
                              </w:rPr>
                              <w:t xml:space="preserve">// Update Profile </w:t>
                            </w:r>
                            <w:r>
                              <w:rPr>
                                <w:color w:val="6A737D"/>
                                <w:spacing w:val="-5"/>
                              </w:rPr>
                              <w:t>DTO</w:t>
                            </w:r>
                          </w:p>
                          <w:p w14:paraId="1971DB33">
                            <w:pPr>
                              <w:pStyle w:val="7"/>
                              <w:spacing w:before="68" w:line="326" w:lineRule="auto"/>
                              <w:ind w:left="332" w:right="6088" w:hanging="177"/>
                            </w:pPr>
                            <w:r>
                              <w:rPr>
                                <w:color w:val="D63A49"/>
                              </w:rPr>
                              <w:t>export</w:t>
                            </w:r>
                            <w:r>
                              <w:rPr>
                                <w:color w:val="D63A4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63A49"/>
                              </w:rPr>
                              <w:t>interface</w:t>
                            </w:r>
                            <w:r>
                              <w:rPr>
                                <w:color w:val="D63A4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F41C1"/>
                              </w:rPr>
                              <w:t>UpdateProfileDTO</w:t>
                            </w:r>
                            <w:r>
                              <w:rPr>
                                <w:color w:val="6F41C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4292E"/>
                              </w:rPr>
                              <w:t xml:space="preserve">{ </w:t>
                            </w:r>
                            <w:r>
                              <w:rPr>
                                <w:color w:val="005CC4"/>
                              </w:rPr>
                              <w:t>phone</w:t>
                            </w:r>
                            <w:r>
                              <w:rPr>
                                <w:color w:val="24292E"/>
                              </w:rPr>
                              <w:t xml:space="preserve">?: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2B7BCF87">
                            <w:pPr>
                              <w:pStyle w:val="7"/>
                              <w:spacing w:line="326" w:lineRule="auto"/>
                              <w:ind w:left="332" w:right="7607"/>
                            </w:pPr>
                            <w:r>
                              <w:rPr>
                                <w:color w:val="005CC4"/>
                              </w:rPr>
                              <w:t>email</w:t>
                            </w:r>
                            <w:r>
                              <w:rPr>
                                <w:color w:val="24292E"/>
                              </w:rPr>
                              <w:t xml:space="preserve">?: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address</w:t>
                            </w:r>
                            <w:r>
                              <w:rPr>
                                <w:color w:val="24292E"/>
                              </w:rPr>
                              <w:t xml:space="preserve">?: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cityId</w:t>
                            </w:r>
                            <w:r>
                              <w:rPr>
                                <w:color w:val="24292E"/>
                              </w:rPr>
                              <w:t xml:space="preserve">?: </w:t>
                            </w:r>
                            <w:r>
                              <w:rPr>
                                <w:color w:val="E36109"/>
                              </w:rPr>
                              <w:t>number</w:t>
                            </w:r>
                            <w:r>
                              <w:rPr>
                                <w:color w:val="24292E"/>
                              </w:rPr>
                              <w:t xml:space="preserve">; </w:t>
                            </w:r>
                            <w:r>
                              <w:rPr>
                                <w:color w:val="005CC4"/>
                              </w:rPr>
                              <w:t>photoUrl</w:t>
                            </w:r>
                            <w:r>
                              <w:rPr>
                                <w:color w:val="24292E"/>
                              </w:rPr>
                              <w:t>?: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 w14:paraId="4F8D46A5">
                            <w:pPr>
                              <w:spacing w:before="1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52" o:spid="_x0000_s1026" o:spt="202" type="#_x0000_t202" style="height:555.35pt;width:481.5pt;" filled="f" stroked="f" coordsize="21600,21600" o:gfxdata="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0&#10;pIMl1AAAAAYBAAAPAAAAAAAAAAEAIAAAACIAAABkcnMvZG93bnJldi54bWxQSwECFAAUAAAACACH&#10;TuJAiyCZGbYBAAB5AwAADgAAAAAAAAABACAAAAAj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BDD06E">
                      <w:pPr>
                        <w:pStyle w:val="7"/>
                        <w:spacing w:before="193"/>
                        <w:ind w:left="155"/>
                      </w:pPr>
                      <w:r>
                        <w:rPr>
                          <w:color w:val="6A737D"/>
                        </w:rPr>
                        <w:t xml:space="preserve">// </w:t>
                      </w:r>
                      <w:r>
                        <w:rPr>
                          <w:color w:val="6A737D"/>
                          <w:spacing w:val="-2"/>
                        </w:rPr>
                        <w:t>dtos.ts</w:t>
                      </w:r>
                    </w:p>
                    <w:p w14:paraId="5A7F1F9D">
                      <w:pPr>
                        <w:pStyle w:val="7"/>
                        <w:spacing w:before="135"/>
                      </w:pPr>
                    </w:p>
                    <w:p w14:paraId="283BFAAF">
                      <w:pPr>
                        <w:pStyle w:val="7"/>
                        <w:spacing w:before="1"/>
                        <w:ind w:left="155"/>
                      </w:pPr>
                      <w:r>
                        <w:rPr>
                          <w:color w:val="6A737D"/>
                        </w:rPr>
                        <w:t xml:space="preserve">// Login </w:t>
                      </w:r>
                      <w:r>
                        <w:rPr>
                          <w:color w:val="6A737D"/>
                          <w:spacing w:val="-5"/>
                        </w:rPr>
                        <w:t>DTO</w:t>
                      </w:r>
                    </w:p>
                    <w:p w14:paraId="475A5A54">
                      <w:pPr>
                        <w:pStyle w:val="7"/>
                        <w:spacing w:before="67" w:line="326" w:lineRule="auto"/>
                        <w:ind w:left="332" w:right="6794" w:hanging="177"/>
                      </w:pPr>
                      <w:r>
                        <w:rPr>
                          <w:color w:val="D63A49"/>
                        </w:rPr>
                        <w:t>export</w:t>
                      </w:r>
                      <w:r>
                        <w:rPr>
                          <w:color w:val="D63A49"/>
                          <w:spacing w:val="-9"/>
                        </w:rPr>
                        <w:t xml:space="preserve"> </w:t>
                      </w:r>
                      <w:r>
                        <w:rPr>
                          <w:color w:val="D63A49"/>
                        </w:rPr>
                        <w:t>interface</w:t>
                      </w:r>
                      <w:r>
                        <w:rPr>
                          <w:color w:val="D63A49"/>
                          <w:spacing w:val="-9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LoginDTO</w:t>
                      </w:r>
                      <w:r>
                        <w:rPr>
                          <w:color w:val="6F41C1"/>
                          <w:spacing w:val="-9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005CC4"/>
                        </w:rPr>
                        <w:t>email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44276810">
                      <w:pPr>
                        <w:pStyle w:val="7"/>
                        <w:spacing w:before="1"/>
                        <w:ind w:left="332"/>
                      </w:pPr>
                      <w:r>
                        <w:rPr>
                          <w:color w:val="005CC4"/>
                        </w:rPr>
                        <w:t>password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  <w:spacing w:val="-2"/>
                        </w:rPr>
                        <w:t>string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 w14:paraId="22D72DFF">
                      <w:pPr>
                        <w:spacing w:before="82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257320C1">
                      <w:pPr>
                        <w:pStyle w:val="7"/>
                        <w:spacing w:before="135"/>
                      </w:pPr>
                    </w:p>
                    <w:p w14:paraId="5BC4E564">
                      <w:pPr>
                        <w:pStyle w:val="7"/>
                        <w:spacing w:before="1"/>
                        <w:ind w:left="155"/>
                      </w:pPr>
                      <w:r>
                        <w:rPr>
                          <w:color w:val="6A737D"/>
                        </w:rPr>
                        <w:t xml:space="preserve">// Register </w:t>
                      </w:r>
                      <w:r>
                        <w:rPr>
                          <w:color w:val="6A737D"/>
                          <w:spacing w:val="-5"/>
                        </w:rPr>
                        <w:t>DTO</w:t>
                      </w:r>
                    </w:p>
                    <w:p w14:paraId="461AC21C">
                      <w:pPr>
                        <w:pStyle w:val="7"/>
                        <w:spacing w:before="67"/>
                        <w:ind w:left="155"/>
                      </w:pPr>
                      <w:r>
                        <w:rPr>
                          <w:color w:val="D63A49"/>
                        </w:rPr>
                        <w:t xml:space="preserve">export interface </w:t>
                      </w:r>
                      <w:r>
                        <w:rPr>
                          <w:color w:val="6F41C1"/>
                        </w:rPr>
                        <w:t xml:space="preserve">RegisterDTO </w:t>
                      </w:r>
                      <w:r>
                        <w:rPr>
                          <w:color w:val="24292E"/>
                          <w:spacing w:val="-10"/>
                        </w:rPr>
                        <w:t>{</w:t>
                      </w:r>
                    </w:p>
                    <w:p w14:paraId="5EE3D207">
                      <w:pPr>
                        <w:pStyle w:val="7"/>
                        <w:spacing w:before="68" w:line="331" w:lineRule="auto"/>
                        <w:ind w:left="332" w:right="7261"/>
                      </w:pPr>
                      <w:r>
                        <w:rPr>
                          <w:color w:val="6A737D"/>
                        </w:rPr>
                        <w:t xml:space="preserve">// Person data </w:t>
                      </w:r>
                      <w:r>
                        <w:rPr>
                          <w:color w:val="005CC4"/>
                        </w:rPr>
                        <w:t>documentTypeId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 xml:space="preserve"> </w:t>
                      </w:r>
                      <w:r>
                        <w:rPr>
                          <w:color w:val="E36109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documentNumber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 xml:space="preserve">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fullName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phone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6732F321">
                      <w:pPr>
                        <w:pStyle w:val="7"/>
                        <w:spacing w:line="326" w:lineRule="auto"/>
                        <w:ind w:left="332" w:right="7880"/>
                        <w:jc w:val="both"/>
                      </w:pPr>
                      <w:r>
                        <w:rPr>
                          <w:color w:val="005CC4"/>
                        </w:rPr>
                        <w:t>gender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cityId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address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  <w:spacing w:val="-2"/>
                        </w:rPr>
                        <w:t>string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 w14:paraId="6ED0C600">
                      <w:pPr>
                        <w:pStyle w:val="7"/>
                        <w:spacing w:before="65"/>
                      </w:pPr>
                    </w:p>
                    <w:p w14:paraId="6B1EC82B">
                      <w:pPr>
                        <w:pStyle w:val="7"/>
                        <w:spacing w:before="1" w:line="336" w:lineRule="auto"/>
                        <w:ind w:left="332" w:right="7607"/>
                      </w:pPr>
                      <w:r>
                        <w:rPr>
                          <w:color w:val="6A737D"/>
                        </w:rPr>
                        <w:t xml:space="preserve">// Customer data </w:t>
                      </w:r>
                      <w:r>
                        <w:rPr>
                          <w:color w:val="005CC4"/>
                        </w:rPr>
                        <w:t>email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password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 xml:space="preserve">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2E38BA8D">
                      <w:pPr>
                        <w:pStyle w:val="7"/>
                        <w:spacing w:line="180" w:lineRule="exact"/>
                        <w:ind w:left="332"/>
                      </w:pPr>
                      <w:r>
                        <w:rPr>
                          <w:color w:val="005CC4"/>
                        </w:rPr>
                        <w:t>confirmPassword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  <w:spacing w:val="-2"/>
                        </w:rPr>
                        <w:t>string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 w14:paraId="59648A0C">
                      <w:pPr>
                        <w:spacing w:before="67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32F7019B">
                      <w:pPr>
                        <w:pStyle w:val="7"/>
                        <w:spacing w:before="135"/>
                      </w:pPr>
                    </w:p>
                    <w:p w14:paraId="6694B047">
                      <w:pPr>
                        <w:pStyle w:val="7"/>
                        <w:spacing w:line="326" w:lineRule="auto"/>
                        <w:ind w:left="155" w:right="6201"/>
                      </w:pPr>
                      <w:r>
                        <w:rPr>
                          <w:color w:val="6A737D"/>
                        </w:rPr>
                        <w:t xml:space="preserve">// Create Payment Agreement DTO </w:t>
                      </w:r>
                      <w:r>
                        <w:rPr>
                          <w:color w:val="D63A49"/>
                        </w:rPr>
                        <w:t>export</w:t>
                      </w:r>
                      <w:r>
                        <w:rPr>
                          <w:color w:val="D63A49"/>
                          <w:spacing w:val="-7"/>
                        </w:rPr>
                        <w:t xml:space="preserve"> </w:t>
                      </w:r>
                      <w:r>
                        <w:rPr>
                          <w:color w:val="D63A49"/>
                        </w:rPr>
                        <w:t>interface</w:t>
                      </w:r>
                      <w:r>
                        <w:rPr>
                          <w:color w:val="D63A49"/>
                          <w:spacing w:val="-7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CreateAgreementDTO</w:t>
                      </w:r>
                      <w:r>
                        <w:rPr>
                          <w:color w:val="6F41C1"/>
                          <w:spacing w:val="-7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>{</w:t>
                      </w:r>
                    </w:p>
                    <w:p w14:paraId="6F25D9F0">
                      <w:pPr>
                        <w:pStyle w:val="7"/>
                        <w:spacing w:before="16" w:line="326" w:lineRule="auto"/>
                        <w:ind w:left="332" w:right="6348"/>
                      </w:pPr>
                      <w:r>
                        <w:rPr>
                          <w:color w:val="005CC4"/>
                        </w:rPr>
                        <w:t>multaIds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 xml:space="preserve">[]; </w:t>
                      </w:r>
                      <w:r>
                        <w:rPr>
                          <w:color w:val="005CC4"/>
                        </w:rPr>
                        <w:t>initialPayment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numberOfInstallments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 xml:space="preserve"> </w:t>
                      </w:r>
                      <w:r>
                        <w:rPr>
                          <w:color w:val="E36109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paymentFrequencyId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firstPaymentDate</w:t>
                      </w:r>
                      <w:r>
                        <w:rPr>
                          <w:color w:val="24292E"/>
                        </w:rPr>
                        <w:t xml:space="preserve"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1D92CFDA">
                      <w:pPr>
                        <w:spacing w:before="1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 w14:paraId="6B0C36A5">
                      <w:pPr>
                        <w:pStyle w:val="7"/>
                        <w:spacing w:before="150"/>
                      </w:pPr>
                    </w:p>
                    <w:p w14:paraId="66F0D28A">
                      <w:pPr>
                        <w:pStyle w:val="7"/>
                        <w:ind w:left="155"/>
                      </w:pPr>
                      <w:r>
                        <w:rPr>
                          <w:color w:val="6A737D"/>
                        </w:rPr>
                        <w:t xml:space="preserve">// Update Profile </w:t>
                      </w:r>
                      <w:r>
                        <w:rPr>
                          <w:color w:val="6A737D"/>
                          <w:spacing w:val="-5"/>
                        </w:rPr>
                        <w:t>DTO</w:t>
                      </w:r>
                    </w:p>
                    <w:p w14:paraId="1971DB33">
                      <w:pPr>
                        <w:pStyle w:val="7"/>
                        <w:spacing w:before="68" w:line="326" w:lineRule="auto"/>
                        <w:ind w:left="332" w:right="6088" w:hanging="177"/>
                      </w:pPr>
                      <w:r>
                        <w:rPr>
                          <w:color w:val="D63A49"/>
                        </w:rPr>
                        <w:t>export</w:t>
                      </w:r>
                      <w:r>
                        <w:rPr>
                          <w:color w:val="D63A49"/>
                          <w:spacing w:val="-7"/>
                        </w:rPr>
                        <w:t xml:space="preserve"> </w:t>
                      </w:r>
                      <w:r>
                        <w:rPr>
                          <w:color w:val="D63A49"/>
                        </w:rPr>
                        <w:t>interface</w:t>
                      </w:r>
                      <w:r>
                        <w:rPr>
                          <w:color w:val="D63A49"/>
                          <w:spacing w:val="-7"/>
                        </w:rPr>
                        <w:t xml:space="preserve"> </w:t>
                      </w:r>
                      <w:r>
                        <w:rPr>
                          <w:color w:val="6F41C1"/>
                        </w:rPr>
                        <w:t>UpdateProfileDTO</w:t>
                      </w:r>
                      <w:r>
                        <w:rPr>
                          <w:color w:val="6F41C1"/>
                          <w:spacing w:val="-7"/>
                        </w:rPr>
                        <w:t xml:space="preserve"> </w:t>
                      </w:r>
                      <w:r>
                        <w:rPr>
                          <w:color w:val="24292E"/>
                        </w:rPr>
                        <w:t xml:space="preserve">{ </w:t>
                      </w:r>
                      <w:r>
                        <w:rPr>
                          <w:color w:val="005CC4"/>
                        </w:rPr>
                        <w:t>phone</w:t>
                      </w:r>
                      <w:r>
                        <w:rPr>
                          <w:color w:val="24292E"/>
                        </w:rPr>
                        <w:t xml:space="preserve">?: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2B7BCF87">
                      <w:pPr>
                        <w:pStyle w:val="7"/>
                        <w:spacing w:line="326" w:lineRule="auto"/>
                        <w:ind w:left="332" w:right="7607"/>
                      </w:pPr>
                      <w:r>
                        <w:rPr>
                          <w:color w:val="005CC4"/>
                        </w:rPr>
                        <w:t>email</w:t>
                      </w:r>
                      <w:r>
                        <w:rPr>
                          <w:color w:val="24292E"/>
                        </w:rPr>
                        <w:t xml:space="preserve">?: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address</w:t>
                      </w:r>
                      <w:r>
                        <w:rPr>
                          <w:color w:val="24292E"/>
                        </w:rPr>
                        <w:t xml:space="preserve">?: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cityId</w:t>
                      </w:r>
                      <w:r>
                        <w:rPr>
                          <w:color w:val="24292E"/>
                        </w:rPr>
                        <w:t xml:space="preserve">?: </w:t>
                      </w:r>
                      <w:r>
                        <w:rPr>
                          <w:color w:val="E36109"/>
                        </w:rPr>
                        <w:t>number</w:t>
                      </w:r>
                      <w:r>
                        <w:rPr>
                          <w:color w:val="24292E"/>
                        </w:rPr>
                        <w:t xml:space="preserve">; </w:t>
                      </w:r>
                      <w:r>
                        <w:rPr>
                          <w:color w:val="005CC4"/>
                        </w:rPr>
                        <w:t>photoUrl</w:t>
                      </w:r>
                      <w:r>
                        <w:rPr>
                          <w:color w:val="24292E"/>
                        </w:rPr>
                        <w:t>?:</w:t>
                      </w:r>
                      <w:r>
                        <w:rPr>
                          <w:color w:val="24292E"/>
                          <w:spacing w:val="-22"/>
                        </w:rPr>
                        <w:t xml:space="preserve">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 w14:paraId="4F8D46A5">
                      <w:pPr>
                        <w:spacing w:before="1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01E596F">
      <w:pPr>
        <w:pStyle w:val="7"/>
        <w:spacing w:before="9"/>
        <w:rPr>
          <w:rFonts w:ascii="Segoe UI"/>
          <w:b/>
          <w:sz w:val="9"/>
        </w:rPr>
      </w:pPr>
      <w:r>
        <w:rPr>
          <w:rFonts w:ascii="Segoe UI"/>
          <w:b/>
          <w:sz w:val="9"/>
        </w:rPr>
        <mc:AlternateContent>
          <mc:Choice Requires="wpg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96520</wp:posOffset>
                </wp:positionV>
                <wp:extent cx="6147435" cy="19685"/>
                <wp:effectExtent l="0" t="0" r="0" b="0"/>
                <wp:wrapTopAndBottom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11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6120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3" o:spid="_x0000_s1026" o:spt="203" style="position:absolute;left:0pt;margin-left:56.2pt;margin-top:7.6pt;height:1.55pt;width:484.05pt;mso-position-horizontal-relative:page;mso-wrap-distance-bottom:0pt;mso-wrap-distance-top:0pt;z-index:-251575296;mso-width-relative:page;mso-height-relative:page;" coordsize="6147435,19685" o:gfxdata="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P7weN3YAAAACgEAAA8AAAAAAAAAAQAgAAAAIgAAAGRycy9kb3ducmV2LnhtbFBLAQIUABQA&#10;AAAIAIdO4kCm3CCaRgMAAJ8MAAAOAAAAAAAAAAEAIAAAACcBAABkcnMvZTJvRG9jLnhtbFBLBQYA&#10;AAAABgAGAFkBAADfBgAAAAA=&#10;">
                <o:lock v:ext="edit" aspectratio="f"/>
                <v:shape id="Graphic 354" o:spid="_x0000_s1026" o:spt="100" style="position:absolute;left:0;top:11;height:9525;width:6147435;" fillcolor="#999999" filled="t" stroked="f" coordsize="6147435,9525" o:gfxdata="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4QGyb4A&#10;AADcAAAADwAAAAAAAAABACAAAAAiAAAAZHJzL2Rvd25yZXYueG1sUEsBAhQAFAAAAAgAh07iQDMv&#10;BZ47AAAAOQAAABAAAAAAAAAAAQAgAAAADQEAAGRycy9zaGFwZXhtbC54bWxQSwUGAAAAAAYABgBb&#10;AQAAtw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5" o:spid="_x0000_s1026" o:spt="100" style="position:absolute;left:0;top:6120;height:13335;width:6147435;" fillcolor="#EDEDED" filled="t" stroked="f" coordsize="6147435,13335" o:gfxdata="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kFGOvQAA&#10;ANw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6" o:spid="_x0000_s1026" o:spt="100" style="position:absolute;left:0;top:0;height:19050;width:9525;" fillcolor="#999999" filled="t" stroked="f" coordsize="9525,19050" o:gfxdata="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zoop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B2E5E5F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  <w:w w:val="105"/>
        </w:rPr>
        <w:t>Modelos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Datos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spacing w:val="-2"/>
          <w:w w:val="105"/>
        </w:rPr>
        <w:t>Frontend</w:t>
      </w:r>
    </w:p>
    <w:p w14:paraId="0894D853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-7538720</wp:posOffset>
                </wp:positionV>
                <wp:extent cx="6143625" cy="7067550"/>
                <wp:effectExtent l="0" t="0" r="0" b="0"/>
                <wp:wrapNone/>
                <wp:docPr id="357" name="Graphic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706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3625" h="7067550">
                              <a:moveTo>
                                <a:pt x="0" y="7046765"/>
                              </a:moveTo>
                              <a:lnTo>
                                <a:pt x="0" y="20783"/>
                              </a:lnTo>
                              <a:lnTo>
                                <a:pt x="0" y="18011"/>
                              </a:lnTo>
                              <a:lnTo>
                                <a:pt x="527" y="15344"/>
                              </a:lnTo>
                              <a:lnTo>
                                <a:pt x="1581" y="12801"/>
                              </a:lnTo>
                              <a:lnTo>
                                <a:pt x="2635" y="10248"/>
                              </a:lnTo>
                              <a:lnTo>
                                <a:pt x="4137" y="8020"/>
                              </a:lnTo>
                              <a:lnTo>
                                <a:pt x="6085" y="6067"/>
                              </a:lnTo>
                              <a:lnTo>
                                <a:pt x="8033" y="4114"/>
                              </a:lnTo>
                              <a:lnTo>
                                <a:pt x="10280" y="2600"/>
                              </a:lnTo>
                              <a:lnTo>
                                <a:pt x="12825" y="1543"/>
                              </a:lnTo>
                              <a:lnTo>
                                <a:pt x="15371" y="523"/>
                              </a:lnTo>
                              <a:lnTo>
                                <a:pt x="18021" y="0"/>
                              </a:lnTo>
                              <a:lnTo>
                                <a:pt x="20776" y="0"/>
                              </a:lnTo>
                              <a:lnTo>
                                <a:pt x="6122847" y="0"/>
                              </a:lnTo>
                              <a:lnTo>
                                <a:pt x="6125602" y="0"/>
                              </a:lnTo>
                              <a:lnTo>
                                <a:pt x="6128252" y="523"/>
                              </a:lnTo>
                              <a:lnTo>
                                <a:pt x="6130798" y="1543"/>
                              </a:lnTo>
                              <a:lnTo>
                                <a:pt x="6133343" y="2600"/>
                              </a:lnTo>
                              <a:lnTo>
                                <a:pt x="6135590" y="4114"/>
                              </a:lnTo>
                              <a:lnTo>
                                <a:pt x="6137538" y="6067"/>
                              </a:lnTo>
                              <a:lnTo>
                                <a:pt x="6139486" y="8020"/>
                              </a:lnTo>
                              <a:lnTo>
                                <a:pt x="6143624" y="20783"/>
                              </a:lnTo>
                              <a:lnTo>
                                <a:pt x="6143624" y="7046765"/>
                              </a:lnTo>
                              <a:lnTo>
                                <a:pt x="6143623" y="7049499"/>
                              </a:lnTo>
                              <a:lnTo>
                                <a:pt x="6143096" y="7052147"/>
                              </a:lnTo>
                              <a:lnTo>
                                <a:pt x="6142042" y="7054690"/>
                              </a:lnTo>
                              <a:lnTo>
                                <a:pt x="6140987" y="7057243"/>
                              </a:lnTo>
                              <a:lnTo>
                                <a:pt x="6122847" y="7067549"/>
                              </a:lnTo>
                              <a:lnTo>
                                <a:pt x="20776" y="7067549"/>
                              </a:lnTo>
                              <a:lnTo>
                                <a:pt x="18021" y="7067530"/>
                              </a:lnTo>
                              <a:lnTo>
                                <a:pt x="15371" y="7067006"/>
                              </a:lnTo>
                              <a:lnTo>
                                <a:pt x="12825" y="7065949"/>
                              </a:lnTo>
                              <a:lnTo>
                                <a:pt x="10280" y="7064891"/>
                              </a:lnTo>
                              <a:lnTo>
                                <a:pt x="1581" y="7054690"/>
                              </a:lnTo>
                              <a:lnTo>
                                <a:pt x="527" y="7052147"/>
                              </a:lnTo>
                              <a:lnTo>
                                <a:pt x="0" y="7049499"/>
                              </a:lnTo>
                              <a:lnTo>
                                <a:pt x="0" y="70467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7" o:spid="_x0000_s1026" o:spt="100" style="position:absolute;left:0pt;margin-left:56.6pt;margin-top:-593.6pt;height:556.5pt;width:483.75pt;mso-position-horizontal-relative:page;z-index:-251619328;mso-width-relative:page;mso-height-relative:page;" filled="f" stroked="t" coordsize="6143625,7067550" o:gfxdata="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I9coe/dAAAADgEA&#10;AA8AAAAAAAAAAQAgAAAAIgAAAGRycy9kb3ducmV2LnhtbFBLAQIUABQAAAAIAIdO4kDvb9HdawMA&#10;ANMKAAAOAAAAAAAAAAEAIAAAACwBAABkcnMvZTJvRG9jLnhtbFBLBQYAAAAABgAGAFkBAAAJBwAA&#10;AAA=&#10;" path="m0,7046765l0,20783,0,18011,527,15344,1581,12801,2635,10248,4137,8020,6085,6067,8033,4114,10280,2600,12825,1543,15371,523,18021,0,20776,0,6122847,0,6125602,0,6128252,523,6130798,1543,6133343,2600,6135590,4114,6137538,6067,6139486,8020,6143624,20783,6143624,7046765,6143623,7049499,6143096,7052147,6142042,7054690,6140987,7057243,6122847,7067549,20776,7067549,18021,7067530,15371,7067006,12825,7065949,10280,7064891,1581,7054690,527,7052147,0,7049499,0,7046765xe">
                <v:fill on="f" focussize="0,0"/>
                <v:stroke weight="0.74992125984252pt" color="#F7F7F7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1111"/>
        </w:rPr>
        <w:t>Interfaces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2"/>
        </w:rPr>
        <w:t>TypeScript</w:t>
      </w:r>
    </w:p>
    <w:p w14:paraId="53CE1D49">
      <w:pPr>
        <w:pStyle w:val="7"/>
        <w:spacing w:before="155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frontend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trabaja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con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interfaces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TypeScript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que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representan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los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datos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recibidos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la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spacing w:val="-4"/>
          <w:w w:val="105"/>
        </w:rPr>
        <w:t>API.</w:t>
      </w:r>
    </w:p>
    <w:p w14:paraId="5B809049">
      <w:pPr>
        <w:pStyle w:val="7"/>
        <w:spacing w:before="84"/>
        <w:rPr>
          <w:rFonts w:ascii="Segoe UI"/>
        </w:rPr>
      </w:pPr>
    </w:p>
    <w:p w14:paraId="499FD957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Person</w:t>
      </w:r>
      <w:r>
        <w:rPr>
          <w:rFonts w:ascii="Segoe UI"/>
          <w:b/>
          <w:color w:val="111111"/>
          <w:spacing w:val="11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Interface</w:t>
      </w:r>
    </w:p>
    <w:p w14:paraId="41F4C852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746760"/>
                <wp:effectExtent l="0" t="0" r="0" b="0"/>
                <wp:wrapTopAndBottom/>
                <wp:docPr id="358" name="Group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746760"/>
                          <a:chOff x="0" y="0"/>
                          <a:chExt cx="6147435" cy="74676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1"/>
                            <a:ext cx="614743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74676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746366"/>
                                </a:lnTo>
                                <a:lnTo>
                                  <a:pt x="9525" y="74636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211" y="14211"/>
                                </a:lnTo>
                                <a:lnTo>
                                  <a:pt x="14693" y="13728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746379"/>
                                </a:lnTo>
                                <a:lnTo>
                                  <a:pt x="6147041" y="74637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614743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D12CF">
                              <w:pPr>
                                <w:spacing w:before="212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person.model.ts</w:t>
                              </w:r>
                            </w:p>
                            <w:p w14:paraId="014D9B43">
                              <w:pPr>
                                <w:spacing w:before="68" w:line="326" w:lineRule="auto"/>
                                <w:ind w:left="352" w:right="7001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6F41C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8" o:spid="_x0000_s1026" o:spt="203" style="position:absolute;left:0pt;margin-left:56.25pt;margin-top:9.95pt;height:58.8pt;width:484.05pt;mso-position-horizontal-relative:page;mso-wrap-distance-bottom:0pt;mso-wrap-distance-top:0pt;z-index:-251575296;mso-width-relative:page;mso-height-relative:page;" coordsize="6147435,746760" o:gfxdata="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NKEcE9oAAAALAQAADwAAAAAAAAABACAAAAAi&#10;AAAAZHJzL2Rvd25yZXYueG1sUEsBAhQAFAAAAAgAh07iQDFrUueXAwAAXQsAAA4AAAAAAAAAAQAg&#10;AAAAKQEAAGRycy9lMm9Eb2MueG1sUEsFBgAAAAAGAAYAWQEAADIHAAAAAA==&#10;">
                <o:lock v:ext="edit" aspectratio="f"/>
                <v:shape id="Graphic 359" o:spid="_x0000_s1026" o:spt="100" style="position:absolute;left:0;top:1;height:746760;width:6147435;" fillcolor="#F7F7F7" filled="t" stroked="f" coordsize="6147435,746760" o:gfxdata="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UCMqr4A&#10;AADcAAAADwAAAAAAAAABACAAAAAiAAAAZHJzL2Rvd25yZXYueG1sUEsBAhQAFAAAAAgAh07iQDMv&#10;BZ47AAAAOQAAABAAAAAAAAAAAQAgAAAADQEAAGRycy9zaGFwZXhtbC54bWxQSwUGAAAAAAYABgBb&#10;AQAAtwMAAAAA&#10;" path="m6147041,8864l6145657,7480,6145187,7010,6140678,2501,6134659,0,18478,0,12458,2501,7950,7010,2489,12458,0,18478,0,746366,9525,746366,9512,21107,11087,17335,14211,14211,14693,13728,17335,11087,21107,9525,6132030,9525,6135802,11087,6138443,13741,6142050,17348,6143612,21120,6143612,746379,6147041,74637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0" o:spid="_x0000_s1026" o:spt="202" type="#_x0000_t202" style="position:absolute;left:0;top:0;height:746760;width:6147435;" filled="f" stroked="f" coordsize="21600,21600" o:gfxdata="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5vdI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0D12CF">
                        <w:pPr>
                          <w:spacing w:before="212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person.model.ts</w:t>
                        </w:r>
                      </w:p>
                      <w:p w14:paraId="014D9B43">
                        <w:pPr>
                          <w:spacing w:before="68" w:line="326" w:lineRule="auto"/>
                          <w:ind w:left="352" w:right="7001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Person</w:t>
                        </w:r>
                        <w:r>
                          <w:rPr>
                            <w:color w:val="6F41C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40A1FB2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2F81ACC3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1905635"/>
                <wp:effectExtent l="0" t="0" r="0" b="8889"/>
                <wp:docPr id="361" name="Group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635"/>
                          <a:chOff x="0" y="0"/>
                          <a:chExt cx="6147435" cy="190563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5"/>
                            <a:ext cx="6147435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905635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1883905"/>
                                </a:lnTo>
                                <a:lnTo>
                                  <a:pt x="6142050" y="1887677"/>
                                </a:lnTo>
                                <a:lnTo>
                                  <a:pt x="6138443" y="1891284"/>
                                </a:lnTo>
                                <a:lnTo>
                                  <a:pt x="6135802" y="1893938"/>
                                </a:lnTo>
                                <a:lnTo>
                                  <a:pt x="6132030" y="1895500"/>
                                </a:lnTo>
                                <a:lnTo>
                                  <a:pt x="21107" y="1895500"/>
                                </a:lnTo>
                                <a:lnTo>
                                  <a:pt x="17335" y="1893938"/>
                                </a:lnTo>
                                <a:lnTo>
                                  <a:pt x="14668" y="1891284"/>
                                </a:lnTo>
                                <a:lnTo>
                                  <a:pt x="11087" y="1887664"/>
                                </a:lnTo>
                                <a:lnTo>
                                  <a:pt x="9512" y="18838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6521"/>
                                </a:lnTo>
                                <a:lnTo>
                                  <a:pt x="2489" y="1892541"/>
                                </a:lnTo>
                                <a:lnTo>
                                  <a:pt x="7480" y="1897545"/>
                                </a:lnTo>
                                <a:lnTo>
                                  <a:pt x="12458" y="1902523"/>
                                </a:lnTo>
                                <a:lnTo>
                                  <a:pt x="18478" y="1905025"/>
                                </a:lnTo>
                                <a:lnTo>
                                  <a:pt x="6134659" y="1905025"/>
                                </a:lnTo>
                                <a:lnTo>
                                  <a:pt x="6140678" y="1902523"/>
                                </a:lnTo>
                                <a:lnTo>
                                  <a:pt x="6145187" y="1898015"/>
                                </a:lnTo>
                                <a:lnTo>
                                  <a:pt x="6145657" y="1897545"/>
                                </a:lnTo>
                                <a:lnTo>
                                  <a:pt x="6147041" y="1896160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223986" y="38498"/>
                            <a:ext cx="1585595" cy="156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3A982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documentTypeId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32BABFFA">
                              <w:pPr>
                                <w:spacing w:before="67" w:line="326" w:lineRule="auto"/>
                                <w:ind w:left="0" w:right="46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documentNumber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fullName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phone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4062E9A">
                              <w:pPr>
                                <w:spacing w:before="16" w:line="326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gender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'M'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'F'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'OTHER'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cityId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B38D66A">
                              <w:pPr>
                                <w:spacing w:before="0" w:line="326" w:lineRule="auto"/>
                                <w:ind w:left="0" w:right="22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photoUrl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createdAt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FB95E96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updatedAt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11621" y="1667273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3C36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1" o:spid="_x0000_s1026" o:spt="203" style="height:150.05pt;width:484.05pt;" coordsize="6147435,1905635" o:gfxdata="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DEMPvT1gAAAAUBAAAPAAAA&#10;AAAAAAEAIAAAACIAAABkcnMvZG93bnJldi54bWxQSwECFAAUAAAACACHTuJAzOnxBt8DAAAGDQAA&#10;DgAAAAAAAAABACAAAAAlAQAAZHJzL2Uyb0RvYy54bWxQSwUGAAAAAAYABgBZAQAAdgcAAAAA&#10;">
                <o:lock v:ext="edit" aspectratio="f"/>
                <v:shape id="Graphic 362" o:spid="_x0000_s1026" o:spt="100" style="position:absolute;left:0;top:5;height:1905635;width:6147435;" fillcolor="#F7F7F7" filled="t" stroked="f" coordsize="6147435,1905635" o:gfxdata="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ARWL4A&#10;AADcAAAADwAAAAAAAAABACAAAAAiAAAAZHJzL2Rvd25yZXYueG1sUEsBAhQAFAAAAAgAh07iQDMv&#10;BZ47AAAAOQAAABAAAAAAAAAAAQAgAAAADQEAAGRycy9zaGFwZXhtbC54bWxQSwUGAAAAAAYABgBb&#10;AQAAtwMAAAAA&#10;" path="m6147041,25l6143612,25,6143612,1883905,6142050,1887677,6138443,1891284,6135802,1893938,6132030,1895500,21107,1895500,17335,1893938,14668,1891284,11087,1887664,9512,1883892,9525,0,0,0,0,1886521,2489,1892541,7480,1897545,12458,1902523,18478,1905025,6134659,1905025,6140678,1902523,6145187,1898015,6145657,1897545,6147041,1896160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3" o:spid="_x0000_s1026" o:spt="202" type="#_x0000_t202" style="position:absolute;left:223986;top:38498;height:1569085;width:1585595;" filled="f" stroked="f" coordsize="21600,21600" o:gfxdata="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lD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3A982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documentTypeId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32BABFFA">
                        <w:pPr>
                          <w:spacing w:before="67" w:line="326" w:lineRule="auto"/>
                          <w:ind w:left="0" w:right="46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documentNumber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fullName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phone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4062E9A">
                        <w:pPr>
                          <w:spacing w:before="16" w:line="326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gender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'M'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|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'F'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|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'OTHER'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cityId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B38D66A">
                        <w:pPr>
                          <w:spacing w:before="0" w:line="326" w:lineRule="auto"/>
                          <w:ind w:left="0" w:right="22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address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photoUrl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createdAt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FB95E96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updatedAt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</v:shape>
                <v:shape id="Textbox 364" o:spid="_x0000_s1026" o:spt="202" type="#_x0000_t202" style="position:absolute;left:111621;top:1667273;height:102235;width:69215;" filled="f" stroked="f" coordsize="21600,21600" o:gfxdata="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g2y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A3C36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F3448F8">
      <w:pPr>
        <w:pStyle w:val="7"/>
        <w:spacing w:before="1"/>
        <w:rPr>
          <w:rFonts w:ascii="Segoe UI"/>
          <w:b/>
        </w:rPr>
      </w:pPr>
    </w:p>
    <w:p w14:paraId="21D783CD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Customer</w:t>
      </w:r>
      <w:r>
        <w:rPr>
          <w:rFonts w:ascii="Segoe UI"/>
          <w:b/>
          <w:color w:val="111111"/>
          <w:spacing w:val="21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Interface</w:t>
      </w:r>
    </w:p>
    <w:p w14:paraId="2242B2DB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2505075"/>
                <wp:effectExtent l="0" t="0" r="0" b="0"/>
                <wp:wrapTopAndBottom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505075"/>
                          <a:chOff x="0" y="0"/>
                          <a:chExt cx="6153150" cy="250507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4762" y="4762"/>
                            <a:ext cx="61436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495550">
                                <a:moveTo>
                                  <a:pt x="0" y="2474766"/>
                                </a:moveTo>
                                <a:lnTo>
                                  <a:pt x="0" y="20783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82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7981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114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4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4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48"/>
                                </a:lnTo>
                                <a:lnTo>
                                  <a:pt x="6139486" y="7981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782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83"/>
                                </a:lnTo>
                                <a:lnTo>
                                  <a:pt x="6143624" y="2474766"/>
                                </a:lnTo>
                                <a:lnTo>
                                  <a:pt x="6130798" y="2493911"/>
                                </a:lnTo>
                                <a:lnTo>
                                  <a:pt x="6128252" y="2494987"/>
                                </a:lnTo>
                                <a:lnTo>
                                  <a:pt x="6125602" y="2495530"/>
                                </a:lnTo>
                                <a:lnTo>
                                  <a:pt x="6122847" y="2495549"/>
                                </a:lnTo>
                                <a:lnTo>
                                  <a:pt x="20776" y="2495549"/>
                                </a:lnTo>
                                <a:lnTo>
                                  <a:pt x="18021" y="2495530"/>
                                </a:lnTo>
                                <a:lnTo>
                                  <a:pt x="15371" y="2494987"/>
                                </a:lnTo>
                                <a:lnTo>
                                  <a:pt x="12825" y="2493930"/>
                                </a:lnTo>
                                <a:lnTo>
                                  <a:pt x="10280" y="2492873"/>
                                </a:lnTo>
                                <a:lnTo>
                                  <a:pt x="1581" y="2482672"/>
                                </a:lnTo>
                                <a:lnTo>
                                  <a:pt x="527" y="2480128"/>
                                </a:lnTo>
                                <a:lnTo>
                                  <a:pt x="0" y="2477499"/>
                                </a:lnTo>
                                <a:lnTo>
                                  <a:pt x="0" y="247476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2567" y="12258"/>
                            <a:ext cx="6115050" cy="2480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EDE2C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customer.model.ts</w:t>
                              </w:r>
                            </w:p>
                            <w:p w14:paraId="4B628300">
                              <w:pPr>
                                <w:spacing w:before="68" w:line="326" w:lineRule="auto"/>
                                <w:ind w:left="332" w:right="6794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6F41C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293420F">
                              <w:pPr>
                                <w:spacing w:before="0" w:line="326" w:lineRule="auto"/>
                                <w:ind w:left="332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personId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076D98CD">
                              <w:pPr>
                                <w:spacing w:before="16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'ACTIVE'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'INACTIVE'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'SUSPENDED'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262A668A">
                              <w:pPr>
                                <w:spacing w:before="68" w:line="326" w:lineRule="auto"/>
                                <w:ind w:left="332" w:right="69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emailVerified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boolean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verificationCode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createdAt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updatedAt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9B63ACE">
                              <w:pPr>
                                <w:spacing w:before="0" w:line="326" w:lineRule="auto"/>
                                <w:ind w:left="332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roles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[];</w:t>
                              </w:r>
                            </w:p>
                            <w:p w14:paraId="6DC1BFC2">
                              <w:pPr>
                                <w:spacing w:before="16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5" o:spid="_x0000_s1026" o:spt="203" style="position:absolute;left:0pt;margin-left:56.2pt;margin-top:9.95pt;height:197.25pt;width:484.5pt;mso-position-horizontal-relative:page;mso-wrap-distance-bottom:0pt;mso-wrap-distance-top:0pt;z-index:-251574272;mso-width-relative:page;mso-height-relative:page;" coordsize="6153150,2505075" o:gfxdata="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">
                <o:lock v:ext="edit" aspectratio="f"/>
                <v:shape id="Graphic 366" o:spid="_x0000_s1026" o:spt="100" style="position:absolute;left:4762;top:4762;height:2495550;width:6143625;" filled="f" stroked="t" coordsize="6143625,2495550" o:gfxdata="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QuU2/&#10;AAAA3AAAAA8AAAAAAAAAAQAgAAAAIgAAAGRycy9kb3ducmV2LnhtbFBLAQIUABQAAAAIAIdO4kAz&#10;LwWeOwAAADkAAAAQAAAAAAAAAAEAIAAAAA4BAABkcnMvc2hhcGV4bWwueG1sUEsFBgAAAAAGAAYA&#10;WwEAALgDAAAAAA==&#10;" path="m0,2474766l0,20783,0,18011,527,15325,1581,12782,2635,10229,4137,7981,6085,6067,8033,4114,10280,2600,12825,1543,15371,523,18021,0,20776,0,6122847,0,6125602,0,6128252,523,6130798,1543,6133343,2600,6135590,4095,6137538,6048,6139486,7981,6140988,10229,6142042,12782,6143096,15325,6143623,18011,6143624,20783,6143624,2474766,6130798,2493911,6128252,2494987,6125602,2495530,6122847,2495549,20776,2495549,18021,2495530,15371,2494987,12825,2493930,10280,2492873,1581,2482672,527,2480128,0,2477499,0,2474766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67" o:spid="_x0000_s1026" o:spt="202" type="#_x0000_t202" style="position:absolute;left:12567;top:12258;height:2480945;width:6115050;" filled="f" stroked="f" coordsize="21600,21600" o:gfxdata="UEsDBAoAAAAAAIdO4kAAAAAAAAAAAAAAAAAEAAAAZHJzL1BLAwQUAAAACACHTuJAWHJFV7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Nz9g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yRV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6EDE2C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customer.model.ts</w:t>
                        </w:r>
                      </w:p>
                      <w:p w14:paraId="4B628300">
                        <w:pPr>
                          <w:spacing w:before="68" w:line="326" w:lineRule="auto"/>
                          <w:ind w:left="332" w:right="6794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Customer</w:t>
                        </w:r>
                        <w:r>
                          <w:rPr>
                            <w:color w:val="6F41C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293420F">
                        <w:pPr>
                          <w:spacing w:before="0" w:line="326" w:lineRule="auto"/>
                          <w:ind w:left="332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personId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email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password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076D98CD">
                        <w:pPr>
                          <w:spacing w:before="16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'ACTIVE'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'INACTIVE'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'SUSPENDED'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262A668A">
                        <w:pPr>
                          <w:spacing w:before="68" w:line="326" w:lineRule="auto"/>
                          <w:ind w:left="332" w:right="69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emailVerified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boolean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verificationCode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createdAt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updatedAt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9B63ACE">
                        <w:pPr>
                          <w:spacing w:before="0" w:line="326" w:lineRule="auto"/>
                          <w:ind w:left="332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person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Person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roles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z w:val="16"/>
                          </w:rPr>
                          <w:t>Role</w:t>
                        </w:r>
                        <w:r>
                          <w:rPr>
                            <w:color w:val="24292E"/>
                            <w:sz w:val="16"/>
                          </w:rPr>
                          <w:t>[];</w:t>
                        </w:r>
                      </w:p>
                      <w:p w14:paraId="6DC1BFC2">
                        <w:pPr>
                          <w:spacing w:before="16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EA8408">
      <w:pPr>
        <w:pStyle w:val="7"/>
        <w:spacing w:before="34"/>
        <w:rPr>
          <w:rFonts w:ascii="Segoe UI"/>
          <w:b/>
        </w:rPr>
      </w:pPr>
    </w:p>
    <w:p w14:paraId="10776B4F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Multa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Interface</w:t>
      </w:r>
    </w:p>
    <w:p w14:paraId="3CB9CC57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3000375"/>
                <wp:effectExtent l="0" t="0" r="0" b="0"/>
                <wp:wrapTopAndBottom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000375"/>
                          <a:chOff x="0" y="0"/>
                          <a:chExt cx="6153150" cy="300037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4762" y="4762"/>
                            <a:ext cx="614362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990850">
                                <a:moveTo>
                                  <a:pt x="0" y="2970085"/>
                                </a:moveTo>
                                <a:lnTo>
                                  <a:pt x="0" y="20783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44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48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114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81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114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782"/>
                                </a:lnTo>
                                <a:lnTo>
                                  <a:pt x="6143096" y="15344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83"/>
                                </a:lnTo>
                                <a:lnTo>
                                  <a:pt x="6143624" y="2970085"/>
                                </a:lnTo>
                                <a:lnTo>
                                  <a:pt x="6122847" y="2990849"/>
                                </a:lnTo>
                                <a:lnTo>
                                  <a:pt x="20776" y="2990849"/>
                                </a:lnTo>
                                <a:lnTo>
                                  <a:pt x="0" y="2972799"/>
                                </a:lnTo>
                                <a:lnTo>
                                  <a:pt x="0" y="29700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2567" y="12268"/>
                            <a:ext cx="6115050" cy="297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497A8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multa.model.ts</w:t>
                              </w:r>
                            </w:p>
                            <w:p w14:paraId="2E874B26">
                              <w:pPr>
                                <w:spacing w:before="68" w:line="328" w:lineRule="auto"/>
                                <w:ind w:left="332" w:right="6907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Multa</w:t>
                              </w:r>
                              <w:r>
                                <w:rPr>
                                  <w:color w:val="6F41C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comparendoNumber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infractionTypeId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personId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vehiclePlate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infractionDate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infractionLocation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A083B64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'PENDING'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'PAID'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'IN_AGREEMENT'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'EXPIRED'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79D55D16">
                              <w:pPr>
                                <w:spacing w:before="68" w:line="331" w:lineRule="auto"/>
                                <w:ind w:left="332" w:right="73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dueDate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discount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interest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totalAmount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observations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5723FBF0">
                              <w:pPr>
                                <w:spacing w:before="0" w:line="185" w:lineRule="exact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8" o:spid="_x0000_s1026" o:spt="203" style="position:absolute;left:0pt;margin-left:56.2pt;margin-top:10pt;height:236.25pt;width:484.5pt;mso-position-horizontal-relative:page;mso-wrap-distance-bottom:0pt;mso-wrap-distance-top:0pt;z-index:-251574272;mso-width-relative:page;mso-height-relative:page;" coordsize="6153150,3000375" o:gfxdata="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Cz3Yvq2QAAAAsBAAAPAAAAAAAAAAEAIAAAACIA&#10;AABkcnMvZG93bnJldi54bWxQSwECFAAUAAAACACHTuJAxJr64wkEAACXDAAADgAAAAAAAAABACAA&#10;AAAoAQAAZHJzL2Uyb0RvYy54bWxQSwUGAAAAAAYABgBZAQAAowcAAAAA&#10;">
                <o:lock v:ext="edit" aspectratio="f"/>
                <v:shape id="Graphic 369" o:spid="_x0000_s1026" o:spt="100" style="position:absolute;left:4762;top:4762;height:2990850;width:6143625;" filled="f" stroked="t" coordsize="6143625,2990850" o:gfxdata="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XFwBLsAAADc&#10;AAAADwAAAAAAAAABACAAAAAiAAAAZHJzL2Rvd25yZXYueG1sUEsBAhQAFAAAAAgAh07iQDMvBZ47&#10;AAAAOQAAABAAAAAAAAAAAQAgAAAACgEAAGRycy9zaGFwZXhtbC54bWxQSwUGAAAAAAYABgBbAQAA&#10;tAMAAAAA&#10;" path="m0,2970085l0,20783,0,18011,527,15344,1581,12801,2635,10248,4137,8000,6085,6067,8033,4114,10280,2600,12825,1562,15371,523,18021,0,20776,0,6122847,0,6125602,0,6128252,523,6130798,1581,6133343,2600,6135590,4114,6137538,6067,6139486,8000,6140988,10229,6142042,12782,6143096,15344,6143623,18011,6143624,20783,6143624,2970085,6122847,2990849,20776,2990849,0,2972799,0,297008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70" o:spid="_x0000_s1026" o:spt="202" type="#_x0000_t202" style="position:absolute;left:12567;top:12268;height:2976245;width:6115050;" filled="f" stroked="f" coordsize="21600,21600" o:gfxdata="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CS/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C497A8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multa.model.ts</w:t>
                        </w:r>
                      </w:p>
                      <w:p w14:paraId="2E874B26">
                        <w:pPr>
                          <w:spacing w:before="68" w:line="328" w:lineRule="auto"/>
                          <w:ind w:left="332" w:right="6907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Multa</w:t>
                        </w:r>
                        <w:r>
                          <w:rPr>
                            <w:color w:val="6F41C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comparendoNumber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infractionTypeId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personId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vehiclePlate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infractionDate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infractionLocation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A083B64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'PENDING'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'PAID'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'IN_AGREEMENT'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'EXPIRED'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79D55D16">
                        <w:pPr>
                          <w:spacing w:before="68" w:line="331" w:lineRule="auto"/>
                          <w:ind w:left="332" w:right="73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dueDate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discount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interest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totalAmount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observations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5723FBF0">
                        <w:pPr>
                          <w:spacing w:before="0" w:line="185" w:lineRule="exact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09BBC29">
      <w:pPr>
        <w:pStyle w:val="7"/>
        <w:spacing w:before="19"/>
        <w:rPr>
          <w:rFonts w:ascii="Segoe UI"/>
          <w:b/>
        </w:rPr>
      </w:pPr>
    </w:p>
    <w:p w14:paraId="45A22D31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Payment</w:t>
      </w:r>
      <w:r>
        <w:rPr>
          <w:rFonts w:ascii="Segoe UI"/>
          <w:b/>
          <w:color w:val="111111"/>
          <w:spacing w:val="20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Agreement</w:t>
      </w:r>
      <w:r>
        <w:rPr>
          <w:rFonts w:ascii="Segoe UI"/>
          <w:b/>
          <w:color w:val="111111"/>
          <w:spacing w:val="21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Interface</w:t>
      </w:r>
    </w:p>
    <w:p w14:paraId="786CF8C5">
      <w:pPr>
        <w:pStyle w:val="7"/>
        <w:spacing w:before="5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136525</wp:posOffset>
                </wp:positionV>
                <wp:extent cx="6147435" cy="603885"/>
                <wp:effectExtent l="0" t="0" r="0" b="0"/>
                <wp:wrapTopAndBottom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603885"/>
                          <a:chOff x="0" y="0"/>
                          <a:chExt cx="6147435" cy="60388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8"/>
                            <a:ext cx="614743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603885">
                                <a:moveTo>
                                  <a:pt x="6147041" y="8851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74" y="6985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62" y="6985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603478"/>
                                </a:lnTo>
                                <a:lnTo>
                                  <a:pt x="9525" y="603478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28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603491"/>
                                </a:lnTo>
                                <a:lnTo>
                                  <a:pt x="6147041" y="603491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614743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BDBD0">
                              <w:pPr>
                                <w:spacing w:before="198" w:line="345" w:lineRule="auto"/>
                                <w:ind w:left="175" w:right="64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payment-agreement.model.ts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color w:val="D63A4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PaymentAgreement</w:t>
                              </w:r>
                              <w:r>
                                <w:rPr>
                                  <w:color w:val="6F41C1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3433C124">
                              <w:pPr>
                                <w:spacing w:before="0" w:line="173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1" o:spid="_x0000_s1026" o:spt="203" style="position:absolute;left:0pt;margin-left:56.25pt;margin-top:10.75pt;height:47.55pt;width:484.05pt;mso-position-horizontal-relative:page;mso-wrap-distance-bottom:0pt;mso-wrap-distance-top:0pt;z-index:-251573248;mso-width-relative:page;mso-height-relative:page;" coordsize="6147435,603885" o:gfxdata="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eP1f7tgAAAALAQAADwAAAAAAAAABACAAAAAiAAAAZHJz&#10;L2Rvd25yZXYueG1sUEsBAhQAFAAAAAgAh07iQDx+hZeTAwAAXwsAAA4AAAAAAAAAAQAgAAAAJwEA&#10;AGRycy9lMm9Eb2MueG1sUEsFBgAAAAAGAAYAWQEAACwHAAAAAA==&#10;">
                <o:lock v:ext="edit" aspectratio="f"/>
                <v:shape id="Graphic 372" o:spid="_x0000_s1026" o:spt="100" style="position:absolute;left:0;top:8;height:603885;width:6147435;" fillcolor="#F7F7F7" filled="t" stroked="f" coordsize="6147435,603885" o:gfxdata="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hGGe/&#10;AAAA3AAAAA8AAAAAAAAAAQAgAAAAIgAAAGRycy9kb3ducmV2LnhtbFBLAQIUABQAAAAIAIdO4kAz&#10;LwWeOwAAADkAAAAQAAAAAAAAAAEAIAAAAA4BAABkcnMvc2hhcGV4bWwueG1sUEsFBgAAAAAGAAYA&#10;WwEAALgDAAAAAA==&#10;" path="m6147041,8851l6145657,7480,6145174,6985,6140678,2489,6134659,0,18478,0,12458,2489,7962,6985,2489,12446,0,18465,0,603478,9525,603478,9512,21107,11087,17322,14198,14211,17335,11087,21107,9525,6132030,9525,6135802,11087,6138443,13728,6138926,14211,6142050,17335,6143612,21120,6143612,603491,6147041,603491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3" o:spid="_x0000_s1026" o:spt="202" type="#_x0000_t202" style="position:absolute;left:0;top:0;height:603885;width:6147435;" filled="f" stroked="f" coordsize="21600,21600" o:gfxdata="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Q1Y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EBDBD0">
                        <w:pPr>
                          <w:spacing w:before="198" w:line="345" w:lineRule="auto"/>
                          <w:ind w:left="175" w:right="64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payment-agreement.model.ts </w:t>
                        </w: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interface</w:t>
                        </w:r>
                        <w:r>
                          <w:rPr>
                            <w:color w:val="D63A4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PaymentAgreement</w:t>
                        </w:r>
                        <w:r>
                          <w:rPr>
                            <w:color w:val="6F41C1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3433C124">
                        <w:pPr>
                          <w:spacing w:before="0" w:line="173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9862843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23FD150B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1905635"/>
                <wp:effectExtent l="0" t="0" r="0" b="8889"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05635"/>
                          <a:chOff x="0" y="0"/>
                          <a:chExt cx="6147435" cy="190563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5"/>
                            <a:ext cx="6147435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905635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1883905"/>
                                </a:lnTo>
                                <a:lnTo>
                                  <a:pt x="6142050" y="1887677"/>
                                </a:lnTo>
                                <a:lnTo>
                                  <a:pt x="6138926" y="1890814"/>
                                </a:lnTo>
                                <a:lnTo>
                                  <a:pt x="6138443" y="1891296"/>
                                </a:lnTo>
                                <a:lnTo>
                                  <a:pt x="6135802" y="1893938"/>
                                </a:lnTo>
                                <a:lnTo>
                                  <a:pt x="6132030" y="1895500"/>
                                </a:lnTo>
                                <a:lnTo>
                                  <a:pt x="21107" y="1895500"/>
                                </a:lnTo>
                                <a:lnTo>
                                  <a:pt x="17335" y="1893938"/>
                                </a:lnTo>
                                <a:lnTo>
                                  <a:pt x="14681" y="1891296"/>
                                </a:lnTo>
                                <a:lnTo>
                                  <a:pt x="14211" y="1890814"/>
                                </a:lnTo>
                                <a:lnTo>
                                  <a:pt x="11087" y="1887664"/>
                                </a:lnTo>
                                <a:lnTo>
                                  <a:pt x="9512" y="18838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6521"/>
                                </a:lnTo>
                                <a:lnTo>
                                  <a:pt x="2489" y="1892541"/>
                                </a:lnTo>
                                <a:lnTo>
                                  <a:pt x="7480" y="1897545"/>
                                </a:lnTo>
                                <a:lnTo>
                                  <a:pt x="12458" y="1902536"/>
                                </a:lnTo>
                                <a:lnTo>
                                  <a:pt x="18478" y="1905025"/>
                                </a:lnTo>
                                <a:lnTo>
                                  <a:pt x="6134659" y="1905025"/>
                                </a:lnTo>
                                <a:lnTo>
                                  <a:pt x="6140678" y="1902536"/>
                                </a:lnTo>
                                <a:lnTo>
                                  <a:pt x="6145174" y="1898027"/>
                                </a:lnTo>
                                <a:lnTo>
                                  <a:pt x="6145657" y="1897545"/>
                                </a:lnTo>
                                <a:lnTo>
                                  <a:pt x="6147041" y="1896160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223986" y="38498"/>
                            <a:ext cx="3326129" cy="156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CC62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customerId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2C870CCA">
                              <w:pPr>
                                <w:spacing w:before="67" w:line="328" w:lineRule="auto"/>
                                <w:ind w:left="0" w:right="217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agreementNumber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totalAmount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initialPayment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numberOfInstallments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installmentAmount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paymentFrequencyId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firstPaymentDate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45AD51CC"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'ACTIVE'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'COMPLETED'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'DEFAULTED'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'CANCELLED'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E4D2E83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createdAt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?: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11621" y="1667273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FA84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4" o:spid="_x0000_s1026" o:spt="203" style="height:150.05pt;width:484.05pt;" coordsize="6147435,1905635" o:gfxdata="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xDD709YAAAAFAQAADwAAAAAAAAABACAAAAAiAAAAZHJzL2Rvd25yZXYueG1sUEsB&#10;AhQAFAAAAAgAh07iQK+ydJn4AwAAZA0AAA4AAAAAAAAAAQAgAAAAJQEAAGRycy9lMm9Eb2MueG1s&#10;UEsFBgAAAAAGAAYAWQEAAI8HAAAAAA==&#10;">
                <o:lock v:ext="edit" aspectratio="f"/>
                <v:shape id="Graphic 375" o:spid="_x0000_s1026" o:spt="100" style="position:absolute;left:0;top:5;height:1905635;width:6147435;" fillcolor="#F7F7F7" filled="t" stroked="f" coordsize="6147435,1905635" o:gfxdata="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wH/G/&#10;AAAA3AAAAA8AAAAAAAAAAQAgAAAAIgAAAGRycy9kb3ducmV2LnhtbFBLAQIUABQAAAAIAIdO4kAz&#10;LwWeOwAAADkAAAAQAAAAAAAAAAEAIAAAAA4BAABkcnMvc2hhcGV4bWwueG1sUEsFBgAAAAAGAAYA&#10;WwEAALgDAAAAAA==&#10;" path="m6147041,25l6143612,25,6143612,1883905,6142050,1887677,6138926,1890814,6138443,1891296,6135802,1893938,6132030,1895500,21107,1895500,17335,1893938,14681,1891296,14211,1890814,11087,1887664,9512,1883892,9525,0,0,0,0,1886521,2489,1892541,7480,1897545,12458,1902536,18478,1905025,6134659,1905025,6140678,1902536,6145174,1898027,6145657,1897545,6147041,1896160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6" o:spid="_x0000_s1026" o:spt="202" type="#_x0000_t202" style="position:absolute;left:223986;top:38498;height:1569085;width:3326129;" filled="f" stroked="f" coordsize="21600,21600" o:gfxdata="UEsDBAoAAAAAAIdO4kAAAAAAAAAAAAAAAAAEAAAAZHJzL1BLAwQUAAAACACHTuJAsud2Eb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PzS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ndh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ACC62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customerId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2C870CCA">
                        <w:pPr>
                          <w:spacing w:before="67" w:line="328" w:lineRule="auto"/>
                          <w:ind w:left="0" w:right="217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agreementNumber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totalAmount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initialPayment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numberOfInstallments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installmentAmount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paymentFrequencyId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005CC4"/>
                            <w:sz w:val="16"/>
                          </w:rPr>
                          <w:t>firstPaymentDate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45AD51CC"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'ACTIVE'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'COMPLETED'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'DEFAULTED'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'CANCELLED'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E4D2E83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createdAt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?: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Date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</v:shape>
                <v:shape id="Textbox 377" o:spid="_x0000_s1026" o:spt="202" type="#_x0000_t202" style="position:absolute;left:111621;top:1667273;height:102235;width:69215;" filled="f" stroked="f" coordsize="21600,21600" o:gfxdata="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r04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8FA84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77292C7">
      <w:pPr>
        <w:pStyle w:val="7"/>
        <w:spacing w:before="11"/>
        <w:rPr>
          <w:rFonts w:ascii="Segoe UI"/>
          <w:b/>
          <w:sz w:val="5"/>
        </w:rPr>
      </w:pPr>
      <w:r>
        <w:rPr>
          <w:rFonts w:ascii="Segoe UI"/>
          <w:b/>
          <w:sz w:val="5"/>
        </w:rP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64135</wp:posOffset>
                </wp:positionV>
                <wp:extent cx="6147435" cy="19685"/>
                <wp:effectExtent l="0" t="0" r="0" b="0"/>
                <wp:wrapTopAndBottom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610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1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8" o:spid="_x0000_s1026" o:spt="203" style="position:absolute;left:0pt;margin-left:56.2pt;margin-top:5.05pt;height:1.55pt;width:484.05pt;mso-position-horizontal-relative:page;mso-wrap-distance-bottom:0pt;mso-wrap-distance-top:0pt;z-index:-251572224;mso-width-relative:page;mso-height-relative:page;" coordsize="6147435,19685" o:gfxdata="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BfU&#10;sbTYAAAACgEAAA8AAAAAAAAAAQAgAAAAIgAAAGRycy9kb3ducmV2LnhtbFBLAQIUABQAAAAIAIdO&#10;4kCIai1SQAMAAJ8MAAAOAAAAAAAAAAEAIAAAACcBAABkcnMvZTJvRG9jLnhtbFBLBQYAAAAABgAG&#10;AFkBAADZBgAAAAA=&#10;">
                <o:lock v:ext="edit" aspectratio="f"/>
                <v:shape id="Graphic 379" o:spid="_x0000_s1026" o:spt="100" style="position:absolute;left:0;top:0;height:9525;width:6147435;" fillcolor="#999999" filled="t" stroked="f" coordsize="6147435,9525" o:gfxdata="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MPU3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0;top:6102;height:13335;width:6147435;" fillcolor="#EDEDED" filled="t" stroked="f" coordsize="6147435,13335" o:gfxdata="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qH3lG5AAAA3AAA&#10;AA8AAAAAAAAAAQAgAAAAIgAAAGRycy9kb3ducmV2LnhtbFBLAQIUABQAAAAIAIdO4kAzLwWeOwAA&#10;ADkAAAAQAAAAAAAAAAEAIAAAAAgBAABkcnMvc2hhcGV4bWwueG1sUEsFBgAAAAAGAAYAWwEAALID&#10;AAAAAA=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1" o:spid="_x0000_s1026" o:spt="100" style="position:absolute;left:0;top:19;height:19050;width:9525;" fillcolor="#999999" filled="t" stroked="f" coordsize="9525,19050" o:gfxdata="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HPhq8AAAA&#10;3A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0C22EF7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  <w:w w:val="105"/>
        </w:rPr>
        <w:t>Despliegue</w:t>
      </w:r>
      <w:r>
        <w:rPr>
          <w:color w:val="111111"/>
          <w:spacing w:val="-18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spacing w:val="-2"/>
          <w:w w:val="105"/>
        </w:rPr>
        <w:t>Frontend</w:t>
      </w:r>
    </w:p>
    <w:p w14:paraId="50F7A964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</w:rPr>
        <w:t>Build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Producción</w:t>
      </w:r>
    </w:p>
    <w:p w14:paraId="25F5E6A1">
      <w:pPr>
        <w:pStyle w:val="7"/>
        <w:spacing w:before="140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frontend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compila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archivos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estáticos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(HTML,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CSS,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JavaScript)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su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despliegue:</w:t>
      </w:r>
    </w:p>
    <w:p w14:paraId="36870A21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876300"/>
                <wp:effectExtent l="0" t="0" r="0" b="0"/>
                <wp:wrapTopAndBottom/>
                <wp:docPr id="382" name="Group 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876300"/>
                          <a:chOff x="0" y="0"/>
                          <a:chExt cx="6153150" cy="87630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4762" y="4762"/>
                            <a:ext cx="6143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866775">
                                <a:moveTo>
                                  <a:pt x="0" y="846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846010"/>
                                </a:lnTo>
                                <a:lnTo>
                                  <a:pt x="6130798" y="865136"/>
                                </a:lnTo>
                                <a:lnTo>
                                  <a:pt x="6128252" y="866212"/>
                                </a:lnTo>
                                <a:lnTo>
                                  <a:pt x="6125602" y="866736"/>
                                </a:lnTo>
                                <a:lnTo>
                                  <a:pt x="6122847" y="866774"/>
                                </a:lnTo>
                                <a:lnTo>
                                  <a:pt x="20776" y="866774"/>
                                </a:lnTo>
                                <a:lnTo>
                                  <a:pt x="18021" y="866736"/>
                                </a:lnTo>
                                <a:lnTo>
                                  <a:pt x="15371" y="866212"/>
                                </a:lnTo>
                                <a:lnTo>
                                  <a:pt x="12825" y="865136"/>
                                </a:lnTo>
                                <a:lnTo>
                                  <a:pt x="10280" y="864098"/>
                                </a:lnTo>
                                <a:lnTo>
                                  <a:pt x="0" y="848725"/>
                                </a:lnTo>
                                <a:lnTo>
                                  <a:pt x="0" y="846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12567" y="12258"/>
                            <a:ext cx="611505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A8B24">
                              <w:pPr>
                                <w:spacing w:before="193" w:line="326" w:lineRule="auto"/>
                                <w:ind w:left="155" w:right="634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optimizado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6A737D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producción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npm run build:prod</w:t>
                              </w:r>
                            </w:p>
                            <w:p w14:paraId="1695B625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B73C8AF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 Output en dist/sakai-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ng/browser/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2" o:spid="_x0000_s1026" o:spt="203" style="position:absolute;left:0pt;margin-left:56.2pt;margin-top:10pt;height:69pt;width:484.5pt;mso-position-horizontal-relative:page;mso-wrap-distance-bottom:0pt;mso-wrap-distance-top:0pt;z-index:-251572224;mso-width-relative:page;mso-height-relative:page;" coordsize="6153150,876300" o:gfxdata="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6Cpb/2AAAAAsBAAAP&#10;AAAAAAAAAAEAIAAAACIAAABkcnMvZG93bnJldi54bWxQSwECFAAUAAAACACHTuJAM7fDIhkEAAAV&#10;DQAADgAAAAAAAAABACAAAAAnAQAAZHJzL2Uyb0RvYy54bWxQSwUGAAAAAAYABgBZAQAAsgcAAAAA&#10;">
                <o:lock v:ext="edit" aspectratio="f"/>
                <v:shape id="Graphic 383" o:spid="_x0000_s1026" o:spt="100" style="position:absolute;left:4762;top:4762;height:866775;width:6143625;" filled="f" stroked="t" coordsize="6143625,866775" o:gfxdata="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ozILvQAA&#10;ANwAAAAPAAAAAAAAAAEAIAAAACIAAABkcnMvZG93bnJldi54bWxQSwECFAAUAAAACACHTuJAMy8F&#10;njsAAAA5AAAAEAAAAAAAAAABACAAAAAMAQAAZHJzL3NoYXBleG1sLnhtbFBLBQYAAAAABgAGAFsB&#10;AAC2AwAAAAA=&#10;" path="m0,846010l0,20764,0,17973,527,15325,1581,12763,2635,10229,4137,8000,6085,6067,8033,4095,10280,2600,12825,1523,15371,523,18021,0,20776,0,6122847,0,6125602,0,6128252,523,6130798,1523,6133343,2600,6135590,4095,6137538,6067,6139486,8000,6143624,20764,6143624,846010,6130798,865136,6128252,866212,6125602,866736,6122847,866774,20776,866774,18021,866736,15371,866212,12825,865136,10280,864098,0,848725,0,846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84" o:spid="_x0000_s1026" o:spt="202" type="#_x0000_t202" style="position:absolute;left:12567;top:12258;height:852169;width:6115050;" filled="f" stroked="f" coordsize="21600,21600" o:gfxdata="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sPd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2A8B24">
                        <w:pPr>
                          <w:spacing w:before="193" w:line="326" w:lineRule="auto"/>
                          <w:ind w:left="155" w:right="634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Build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optimizado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para</w:t>
                        </w:r>
                        <w:r>
                          <w:rPr>
                            <w:color w:val="6A737D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producción </w:t>
                        </w:r>
                        <w:r>
                          <w:rPr>
                            <w:color w:val="24292E"/>
                            <w:sz w:val="16"/>
                          </w:rPr>
                          <w:t>npm run build:prod</w:t>
                        </w:r>
                      </w:p>
                      <w:p w14:paraId="1695B625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5B73C8AF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 Output en dist/sakai-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ng/browser/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C21B1F">
      <w:pPr>
        <w:pStyle w:val="7"/>
        <w:spacing w:before="19"/>
        <w:rPr>
          <w:rFonts w:ascii="Segoe UI"/>
        </w:rPr>
      </w:pPr>
    </w:p>
    <w:p w14:paraId="22240299">
      <w:pPr>
        <w:spacing w:before="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Configuración</w:t>
      </w:r>
      <w:r>
        <w:rPr>
          <w:rFonts w:ascii="Segoe UI" w:hAnsi="Segoe UI"/>
          <w:b/>
          <w:color w:val="111111"/>
          <w:spacing w:val="19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de</w:t>
      </w:r>
      <w:r>
        <w:rPr>
          <w:rFonts w:ascii="Segoe UI" w:hAnsi="Segoe UI"/>
          <w:b/>
          <w:color w:val="111111"/>
          <w:spacing w:val="20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Build</w:t>
      </w:r>
    </w:p>
    <w:p w14:paraId="39314A8B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136525</wp:posOffset>
                </wp:positionV>
                <wp:extent cx="6153150" cy="3486150"/>
                <wp:effectExtent l="0" t="0" r="0" b="0"/>
                <wp:wrapTopAndBottom/>
                <wp:docPr id="385" name="Group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486150"/>
                          <a:chOff x="0" y="0"/>
                          <a:chExt cx="6153150" cy="348615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4762" y="4762"/>
                            <a:ext cx="614362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476625">
                                <a:moveTo>
                                  <a:pt x="0" y="34558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455860"/>
                                </a:lnTo>
                                <a:lnTo>
                                  <a:pt x="6143623" y="3458574"/>
                                </a:lnTo>
                                <a:lnTo>
                                  <a:pt x="6143096" y="3461222"/>
                                </a:lnTo>
                                <a:lnTo>
                                  <a:pt x="6142042" y="3463746"/>
                                </a:lnTo>
                                <a:lnTo>
                                  <a:pt x="6140987" y="3466318"/>
                                </a:lnTo>
                                <a:lnTo>
                                  <a:pt x="6130798" y="3474986"/>
                                </a:lnTo>
                                <a:lnTo>
                                  <a:pt x="6128252" y="3476062"/>
                                </a:lnTo>
                                <a:lnTo>
                                  <a:pt x="6125602" y="3476586"/>
                                </a:lnTo>
                                <a:lnTo>
                                  <a:pt x="6122847" y="3476624"/>
                                </a:lnTo>
                                <a:lnTo>
                                  <a:pt x="20776" y="3476624"/>
                                </a:lnTo>
                                <a:lnTo>
                                  <a:pt x="18021" y="3476586"/>
                                </a:lnTo>
                                <a:lnTo>
                                  <a:pt x="15371" y="3476062"/>
                                </a:lnTo>
                                <a:lnTo>
                                  <a:pt x="12825" y="3474986"/>
                                </a:lnTo>
                                <a:lnTo>
                                  <a:pt x="10280" y="3473948"/>
                                </a:lnTo>
                                <a:lnTo>
                                  <a:pt x="1581" y="3463746"/>
                                </a:lnTo>
                                <a:lnTo>
                                  <a:pt x="527" y="3461222"/>
                                </a:lnTo>
                                <a:lnTo>
                                  <a:pt x="0" y="3458574"/>
                                </a:lnTo>
                                <a:lnTo>
                                  <a:pt x="0" y="34558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2567" y="12258"/>
                            <a:ext cx="6115050" cy="3462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DA26A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angular.json - Configuración para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producción</w:t>
                              </w:r>
                            </w:p>
                            <w:p w14:paraId="4B5D873F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D86ACC3">
                              <w:pPr>
                                <w:spacing w:before="68" w:line="326" w:lineRule="auto"/>
                                <w:ind w:left="94" w:right="737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"configurations"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"production"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"budgets"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</w:p>
                            <w:p w14:paraId="710FAE2B">
                              <w:pPr>
                                <w:spacing w:before="0"/>
                                <w:ind w:left="94" w:right="790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570D551">
                              <w:pPr>
                                <w:spacing w:before="68" w:line="336" w:lineRule="auto"/>
                                <w:ind w:left="1040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"type"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"initial"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"maximumWarning"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"1mb"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"maximumError"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"5mb"</w:t>
                              </w:r>
                            </w:p>
                            <w:p w14:paraId="2F987CAF">
                              <w:pPr>
                                <w:spacing w:before="0" w:line="181" w:lineRule="exact"/>
                                <w:ind w:left="0" w:right="867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11D92B95">
                              <w:pPr>
                                <w:spacing w:before="67"/>
                                <w:ind w:left="0" w:right="8764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 w14:paraId="65AB2F42">
                              <w:pPr>
                                <w:spacing w:before="68" w:line="331" w:lineRule="auto"/>
                                <w:ind w:left="686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"outputHashing"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"all"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"optimization"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"sourceMap"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"namedChunks"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"aot"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"buildOptimizer"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true</w:t>
                              </w:r>
                            </w:p>
                            <w:p w14:paraId="3C6A2F2B">
                              <w:pPr>
                                <w:spacing w:before="0" w:line="181" w:lineRule="exact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FB77165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1944318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5" o:spid="_x0000_s1026" o:spt="203" style="position:absolute;left:0pt;margin-left:56.2pt;margin-top:10.75pt;height:274.5pt;width:484.5pt;mso-position-horizontal-relative:page;mso-wrap-distance-bottom:0pt;mso-wrap-distance-top:0pt;z-index:-251571200;mso-width-relative:page;mso-height-relative:page;" coordsize="6153150,3486150" o:gfxdata="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">
                <o:lock v:ext="edit" aspectratio="f"/>
                <v:shape id="Graphic 386" o:spid="_x0000_s1026" o:spt="100" style="position:absolute;left:4762;top:4762;height:3476625;width:6143625;" filled="f" stroked="t" coordsize="6143625,3476625" o:gfxdata="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U/dq8AAAA&#10;3AAAAA8AAAAAAAAAAQAgAAAAIgAAAGRycy9kb3ducmV2LnhtbFBLAQIUABQAAAAIAIdO4kAzLwWe&#10;OwAAADkAAAAQAAAAAAAAAAEAIAAAAAsBAABkcnMvc2hhcGV4bWwueG1sUEsFBgAAAAAGAAYAWwEA&#10;ALUDAAAAAA==&#10;" path="m0,3455860l0,20764,0,17973,527,15325,1581,12763,2635,10229,4137,8000,6085,6067,8033,4095,10280,2600,12825,1562,15371,523,18021,0,20776,0,6122847,0,6125602,0,6128252,523,6130798,1562,6133343,2600,6135590,4095,6137538,6067,6139486,8000,6140988,10229,6142042,12801,6143096,15325,6143623,17973,6143624,20764,6143624,3455860,6143623,3458574,6143096,3461222,6142042,3463746,6140987,3466318,6130798,3474986,6128252,3476062,6125602,3476586,6122847,3476624,20776,3476624,18021,3476586,15371,3476062,12825,3474986,10280,3473948,1581,3463746,527,3461222,0,3458574,0,34558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87" o:spid="_x0000_s1026" o:spt="202" type="#_x0000_t202" style="position:absolute;left:12567;top:12258;height:3462020;width:6115050;" filled="f" stroked="f" coordsize="21600,21600" o:gfxdata="UEsDBAoAAAAAAIdO4kAAAAAAAAAAAAAAAAAEAAAAZHJzL1BLAwQUAAAACACHTuJA6H6jrb8AAADc&#10;AAAADwAAAGRycy9kb3ducmV2LnhtbEWPT2sCMRTE74V+h/AK3mpiB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+o6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DA26A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angular.json - Configuración para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producción</w:t>
                        </w:r>
                      </w:p>
                      <w:p w14:paraId="4B5D873F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1D86ACC3">
                        <w:pPr>
                          <w:spacing w:before="68" w:line="326" w:lineRule="auto"/>
                          <w:ind w:left="94" w:right="737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"configurations"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"production"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{ </w:t>
                        </w:r>
                        <w:r>
                          <w:rPr>
                            <w:color w:val="005CC4"/>
                            <w:sz w:val="16"/>
                          </w:rPr>
                          <w:t>"budgets"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</w:p>
                      <w:p w14:paraId="710FAE2B">
                        <w:pPr>
                          <w:spacing w:before="0"/>
                          <w:ind w:left="94" w:right="790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570D551">
                        <w:pPr>
                          <w:spacing w:before="68" w:line="336" w:lineRule="auto"/>
                          <w:ind w:left="1040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"type"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"initial"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"maximumWarning"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"1mb"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"maximumError"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"5mb"</w:t>
                        </w:r>
                      </w:p>
                      <w:p w14:paraId="2F987CAF">
                        <w:pPr>
                          <w:spacing w:before="0" w:line="181" w:lineRule="exact"/>
                          <w:ind w:left="0" w:right="867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11D92B95">
                        <w:pPr>
                          <w:spacing w:before="67"/>
                          <w:ind w:left="0" w:right="8764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],</w:t>
                        </w:r>
                      </w:p>
                      <w:p w14:paraId="65AB2F42">
                        <w:pPr>
                          <w:spacing w:before="68" w:line="331" w:lineRule="auto"/>
                          <w:ind w:left="686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"outputHashing"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"all"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"optimization"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"sourceMap"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"namedChunks"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"aot"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"buildOptimizer"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z w:val="16"/>
                          </w:rPr>
                          <w:t>true</w:t>
                        </w:r>
                      </w:p>
                      <w:p w14:paraId="3C6A2F2B">
                        <w:pPr>
                          <w:spacing w:before="0" w:line="181" w:lineRule="exact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FB77165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01944318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258C2E1">
      <w:pPr>
        <w:pStyle w:val="7"/>
        <w:tabs>
          <w:tab w:val="left" w:pos="2028"/>
        </w:tabs>
        <w:spacing w:before="157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  <w:w w:val="105"/>
        </w:rPr>
        <w:t>Nota</w:t>
      </w:r>
      <w:r>
        <w:rPr>
          <w:rFonts w:ascii="Segoe UI" w:hAnsi="Segoe UI"/>
          <w:color w:val="111111"/>
          <w:w w:val="105"/>
        </w:rPr>
        <w:t>: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La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carpeta</w:t>
      </w:r>
      <w:r>
        <w:rPr>
          <w:rFonts w:ascii="Segoe UI" w:hAnsi="Segoe UI"/>
          <w:color w:val="111111"/>
        </w:rPr>
        <w:tab/>
      </w:r>
      <w:r>
        <w:rPr>
          <w:rFonts w:ascii="Segoe UI" w:hAnsi="Segoe UI"/>
          <w:color w:val="111111"/>
          <w:w w:val="105"/>
        </w:rPr>
        <w:t>contiene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todos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archivos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estáticos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listos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servir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desde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un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servidor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spacing w:val="-4"/>
          <w:w w:val="105"/>
        </w:rPr>
        <w:t>web.</w:t>
      </w:r>
    </w:p>
    <w:p w14:paraId="007795A9">
      <w:pPr>
        <w:pStyle w:val="7"/>
        <w:spacing w:before="72"/>
        <w:rPr>
          <w:rFonts w:ascii="Segoe UI"/>
          <w:sz w:val="19"/>
        </w:rPr>
      </w:pPr>
    </w:p>
    <w:p w14:paraId="6CAD44B4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1513840</wp:posOffset>
                </wp:positionH>
                <wp:positionV relativeFrom="paragraph">
                  <wp:posOffset>-345440</wp:posOffset>
                </wp:positionV>
                <wp:extent cx="371475" cy="161925"/>
                <wp:effectExtent l="0" t="0" r="0" b="0"/>
                <wp:wrapNone/>
                <wp:docPr id="388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61925"/>
                          <a:chOff x="0" y="0"/>
                          <a:chExt cx="371475" cy="16192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371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61925">
                                <a:moveTo>
                                  <a:pt x="34932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349322" y="0"/>
                                </a:lnTo>
                                <a:lnTo>
                                  <a:pt x="371474" y="22136"/>
                                </a:lnTo>
                                <a:lnTo>
                                  <a:pt x="371474" y="139750"/>
                                </a:lnTo>
                                <a:lnTo>
                                  <a:pt x="352580" y="161258"/>
                                </a:lnTo>
                                <a:lnTo>
                                  <a:pt x="34932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762" y="4762"/>
                            <a:ext cx="361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341173" y="0"/>
                                </a:lnTo>
                                <a:lnTo>
                                  <a:pt x="343928" y="0"/>
                                </a:lnTo>
                                <a:lnTo>
                                  <a:pt x="346578" y="523"/>
                                </a:lnTo>
                                <a:lnTo>
                                  <a:pt x="349124" y="1562"/>
                                </a:lnTo>
                                <a:lnTo>
                                  <a:pt x="351669" y="2600"/>
                                </a:lnTo>
                                <a:lnTo>
                                  <a:pt x="353916" y="4095"/>
                                </a:lnTo>
                                <a:lnTo>
                                  <a:pt x="355864" y="6067"/>
                                </a:lnTo>
                                <a:lnTo>
                                  <a:pt x="357812" y="8000"/>
                                </a:lnTo>
                                <a:lnTo>
                                  <a:pt x="361950" y="20764"/>
                                </a:lnTo>
                                <a:lnTo>
                                  <a:pt x="361950" y="131635"/>
                                </a:lnTo>
                                <a:lnTo>
                                  <a:pt x="349124" y="150761"/>
                                </a:lnTo>
                                <a:lnTo>
                                  <a:pt x="346578" y="151838"/>
                                </a:lnTo>
                                <a:lnTo>
                                  <a:pt x="343928" y="152361"/>
                                </a:lnTo>
                                <a:lnTo>
                                  <a:pt x="3411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61"/>
                                </a:lnTo>
                                <a:lnTo>
                                  <a:pt x="15371" y="151838"/>
                                </a:lnTo>
                                <a:lnTo>
                                  <a:pt x="12825" y="150761"/>
                                </a:lnTo>
                                <a:lnTo>
                                  <a:pt x="10280" y="149723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3714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8DA83">
                              <w:pPr>
                                <w:spacing w:before="33"/>
                                <w:ind w:left="7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dist/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8" o:spid="_x0000_s1026" o:spt="203" style="position:absolute;left:0pt;margin-left:119.2pt;margin-top:-27.2pt;height:12.75pt;width:29.25pt;mso-position-horizontal-relative:page;z-index:-251618304;mso-width-relative:page;mso-height-relative:page;" coordsize="371475,161925" o:gfxdata="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/LBPzbAAAACwEAAA8AAAAAAAAAAQAgAAAAIgAAAGRycy9kb3ducmV2LnhtbFBLAQIUABQA&#10;AAAIAIdO4kC6fD3UmQQAADwRAAAOAAAAAAAAAAEAIAAAACoBAABkcnMvZTJvRG9jLnhtbFBLBQYA&#10;AAAABgAGAFkBAAA1CAAAAAA=&#10;">
                <o:lock v:ext="edit" aspectratio="f"/>
                <v:shape id="Graphic 389" o:spid="_x0000_s1026" o:spt="100" style="position:absolute;left:0;top:0;height:161925;width:371475;" fillcolor="#F7F7F7" filled="t" stroked="f" coordsize="371475,161925" o:gfxdata="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fVU+8AAAA&#10;3AAAAA8AAAAAAAAAAQAgAAAAIgAAAGRycy9kb3ducmV2LnhtbFBLAQIUABQAAAAIAIdO4kAzLwWe&#10;OwAAADkAAAAQAAAAAAAAAAEAIAAAAAsBAABkcnMvc2hhcGV4bWwueG1sUEsFBgAAAAAGAAYAWwEA&#10;ALUDAAAAAA==&#10;" path="m349322,161886l22152,161886,18894,161258,0,139750,0,136397,0,22136,22152,0,349322,0,371474,22136,371474,139750,352580,161258,34932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0" o:spid="_x0000_s1026" o:spt="100" style="position:absolute;left:4762;top:4762;height:152400;width:361950;" filled="f" stroked="t" coordsize="361950,152400" o:gfxdata="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VUWdvQAA&#10;ANwAAAAPAAAAAAAAAAEAIAAAACIAAABkcnMvZG93bnJldi54bWxQSwECFAAUAAAACACHTuJAMy8F&#10;njsAAAA5AAAAEAAAAAAAAAABACAAAAAMAQAAZHJzL3NoYXBleG1sLnhtbFBLBQYAAAAABgAGAFsB&#10;AAC2AwAAAAA=&#10;" path="m0,131635l0,20764,0,17973,527,15325,1581,12801,2635,10229,4137,8000,6085,6067,8033,4095,10280,2600,12825,1562,15371,523,18021,0,20776,0,341173,0,343928,0,346578,523,349124,1562,351669,2600,353916,4095,355864,6067,357812,8000,361950,20764,361950,131635,349124,150761,346578,151838,343928,152361,341173,152399,20776,152399,18021,152361,15371,151838,12825,150761,10280,149723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391" o:spid="_x0000_s1026" o:spt="202" type="#_x0000_t202" style="position:absolute;left:0;top:0;height:161925;width:371475;" filled="f" stroked="f" coordsize="21600,21600" o:gfxdata="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CCJ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28DA83">
                        <w:pPr>
                          <w:spacing w:before="33"/>
                          <w:ind w:left="7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dist/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11111"/>
        </w:rPr>
        <w:t>Despliegue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Vercel</w:t>
      </w:r>
    </w:p>
    <w:p w14:paraId="09AD18D7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vercel.json</w:t>
      </w:r>
    </w:p>
    <w:p w14:paraId="2279A7C3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489585"/>
                <wp:effectExtent l="0" t="0" r="0" b="0"/>
                <wp:wrapTopAndBottom/>
                <wp:docPr id="392" name="Group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89584"/>
                          <a:chOff x="0" y="0"/>
                          <a:chExt cx="6147435" cy="489584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7"/>
                            <a:ext cx="614743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89584">
                                <a:moveTo>
                                  <a:pt x="6147041" y="8851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74" y="6985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62" y="6985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489178"/>
                                </a:lnTo>
                                <a:lnTo>
                                  <a:pt x="9525" y="489178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28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489191"/>
                                </a:lnTo>
                                <a:lnTo>
                                  <a:pt x="6147041" y="489191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111621" y="152774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2B72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23986" y="314699"/>
                            <a:ext cx="7429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754E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"version"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2" o:spid="_x0000_s1026" o:spt="203" style="position:absolute;left:0pt;margin-left:56.25pt;margin-top:9.95pt;height:38.55pt;width:484.05pt;mso-position-horizontal-relative:page;mso-wrap-distance-bottom:0pt;mso-wrap-distance-top:0pt;z-index:-251571200;mso-width-relative:page;mso-height-relative:page;" coordsize="6147435,489584" o:gfxdata="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BMn1dd2QAAAAoBAAAPAAAA&#10;AAAAAAEAIAAAACIAAABkcnMvZG93bnJldi54bWxQSwECFAAUAAAACACHTuJAsLjjddwDAAAKDQAA&#10;DgAAAAAAAAABACAAAAAoAQAAZHJzL2Uyb0RvYy54bWxQSwUGAAAAAAYABgBZAQAAdgcAAAAA&#10;">
                <o:lock v:ext="edit" aspectratio="f"/>
                <v:shape id="Graphic 393" o:spid="_x0000_s1026" o:spt="100" style="position:absolute;left:0;top:7;height:489584;width:6147435;" fillcolor="#F7F7F7" filled="t" stroked="f" coordsize="6147435,489584" o:gfxdata="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/Omt74A&#10;AADcAAAADwAAAAAAAAABACAAAAAiAAAAZHJzL2Rvd25yZXYueG1sUEsBAhQAFAAAAAgAh07iQDMv&#10;BZ47AAAAOQAAABAAAAAAAAAAAQAgAAAADQEAAGRycy9zaGFwZXhtbC54bWxQSwUGAAAAAAYABgBb&#10;AQAAtwMAAAAA&#10;" path="m6147041,8851l6145657,7480,6145174,6985,6140678,2489,6134659,0,18478,0,12458,2489,7962,6985,2489,12446,0,18465,0,489178,9525,489178,9512,21107,11087,17322,14198,14211,17335,11087,21107,9525,6132030,9525,6135802,11087,6138443,13728,6138926,14211,6142050,17335,6143612,21120,6143612,489191,6147041,489191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4" o:spid="_x0000_s1026" o:spt="202" type="#_x0000_t202" style="position:absolute;left:111621;top:152774;height:102235;width:69215;" filled="f" stroked="f" coordsize="21600,21600" o:gfxdata="UEsDBAoAAAAAAIdO4kAAAAAAAAAAAAAAAAAEAAAAZHJzL1BLAwQUAAAACACHTuJAnXWrB78AAADc&#10;AAAADwAAAGRycy9kb3ducmV2LnhtbEWPT2sCMRTE70K/Q3gFb5qoRe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1qw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52B72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v:shape id="Textbox 395" o:spid="_x0000_s1026" o:spt="202" type="#_x0000_t202" style="position:absolute;left:223986;top:314699;height:102235;width:742950;" filled="f" stroked="f" coordsize="21600,21600" o:gfxdata="UEsDBAoAAAAAAIdO4kAAAAAAAAAAAAAAAAAEAAAAZHJzL1BLAwQUAAAACACHTuJA8jkOnL8AAADc&#10;AAAADwAAAGRycy9kb3ducmV2LnhtbEWPT2sCMRTE70K/Q3gFb5qoVO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5D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3754E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"version"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2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60C27A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731DE8DA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2724785"/>
                <wp:effectExtent l="0" t="0" r="0" b="8889"/>
                <wp:docPr id="396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724785"/>
                          <a:chOff x="0" y="0"/>
                          <a:chExt cx="6147435" cy="272478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5"/>
                            <a:ext cx="6147435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724785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2703055"/>
                                </a:lnTo>
                                <a:lnTo>
                                  <a:pt x="6142050" y="2706827"/>
                                </a:lnTo>
                                <a:lnTo>
                                  <a:pt x="6138926" y="2709964"/>
                                </a:lnTo>
                                <a:lnTo>
                                  <a:pt x="6138443" y="2710446"/>
                                </a:lnTo>
                                <a:lnTo>
                                  <a:pt x="6135802" y="2713088"/>
                                </a:lnTo>
                                <a:lnTo>
                                  <a:pt x="6132030" y="2714650"/>
                                </a:lnTo>
                                <a:lnTo>
                                  <a:pt x="21107" y="2714650"/>
                                </a:lnTo>
                                <a:lnTo>
                                  <a:pt x="17335" y="2713088"/>
                                </a:lnTo>
                                <a:lnTo>
                                  <a:pt x="14681" y="2710446"/>
                                </a:lnTo>
                                <a:lnTo>
                                  <a:pt x="14211" y="2709964"/>
                                </a:lnTo>
                                <a:lnTo>
                                  <a:pt x="11087" y="2706814"/>
                                </a:lnTo>
                                <a:lnTo>
                                  <a:pt x="9512" y="270304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671"/>
                                </a:lnTo>
                                <a:lnTo>
                                  <a:pt x="2489" y="2711691"/>
                                </a:lnTo>
                                <a:lnTo>
                                  <a:pt x="7480" y="2716695"/>
                                </a:lnTo>
                                <a:lnTo>
                                  <a:pt x="12458" y="2721686"/>
                                </a:lnTo>
                                <a:lnTo>
                                  <a:pt x="18478" y="2724175"/>
                                </a:lnTo>
                                <a:lnTo>
                                  <a:pt x="6134659" y="2724175"/>
                                </a:lnTo>
                                <a:lnTo>
                                  <a:pt x="6140678" y="2721686"/>
                                </a:lnTo>
                                <a:lnTo>
                                  <a:pt x="6145174" y="2717177"/>
                                </a:lnTo>
                                <a:lnTo>
                                  <a:pt x="6145657" y="2716695"/>
                                </a:lnTo>
                                <a:lnTo>
                                  <a:pt x="6147041" y="2715310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223986" y="38498"/>
                            <a:ext cx="2258695" cy="2388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35D7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"builds"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 w14:paraId="2263444E">
                              <w:pPr>
                                <w:spacing w:before="67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EAE098A">
                              <w:pPr>
                                <w:spacing w:before="68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"src"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"package.json"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2A6A9AE8">
                              <w:pPr>
                                <w:spacing w:before="68" w:line="345" w:lineRule="auto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"use"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"@vercel/static-build"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"config"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{</w:t>
                              </w:r>
                            </w:p>
                            <w:p w14:paraId="5312B025">
                              <w:pPr>
                                <w:spacing w:before="0" w:line="173" w:lineRule="exact"/>
                                <w:ind w:left="53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"distDir"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"dist/sakai-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ng/browser"</w:t>
                              </w:r>
                            </w:p>
                            <w:p w14:paraId="3B0E46AB">
                              <w:pPr>
                                <w:spacing w:before="67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6070149">
                              <w:pPr>
                                <w:spacing w:before="68"/>
                                <w:ind w:left="0" w:right="3289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7FB0E54">
                              <w:pPr>
                                <w:spacing w:before="68"/>
                                <w:ind w:left="0" w:right="3377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 w14:paraId="29884E2E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"routes"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 w14:paraId="66F841AD">
                              <w:pPr>
                                <w:spacing w:before="68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73CEFEE9">
                              <w:pPr>
                                <w:spacing w:before="83" w:line="326" w:lineRule="auto"/>
                                <w:ind w:left="353" w:right="12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"src"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"/(.*)"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"dest"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"/index.html"</w:t>
                              </w:r>
                            </w:p>
                            <w:p w14:paraId="4E5C1100"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1B7139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111621" y="2486423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9BF5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6" o:spid="_x0000_s1026" o:spt="203" style="height:214.55pt;width:484.05pt;" coordsize="6147435,2724785" o:gfxdata="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A3iWqrXAAAABQEAAA8AAAAAAAAAAQAgAAAAIgAAAGRycy9kb3ducmV2LnhtbFBLAQIUABQA&#10;AAAIAIdO4kBvhKOm8gMAAGQNAAAOAAAAAAAAAAEAIAAAACYBAABkcnMvZTJvRG9jLnhtbFBLBQYA&#10;AAAABgAGAFkBAACKBwAAAAA=&#10;">
                <o:lock v:ext="edit" aspectratio="f"/>
                <v:shape id="Graphic 397" o:spid="_x0000_s1026" o:spt="100" style="position:absolute;left:0;top:5;height:2724785;width:6147435;" fillcolor="#F7F7F7" filled="t" stroked="f" coordsize="6147435,2724785" o:gfxdata="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+Y52/&#10;AAAA3AAAAA8AAAAAAAAAAQAgAAAAIgAAAGRycy9kb3ducmV2LnhtbFBLAQIUABQAAAAIAIdO4kAz&#10;LwWeOwAAADkAAAAQAAAAAAAAAAEAIAAAAA4BAABkcnMvc2hhcGV4bWwueG1sUEsFBgAAAAAGAAYA&#10;WwEAALgDAAAAAA==&#10;" path="m6147041,25l6143612,25,6143612,2703055,6142050,2706827,6138926,2709964,6138443,2710446,6135802,2713088,6132030,2714650,21107,2714650,17335,2713088,14681,2710446,14211,2709964,11087,2706814,9512,2703042,9525,0,0,0,0,2705671,2489,2711691,7480,2716695,12458,2721686,18478,2724175,6134659,2724175,6140678,2721686,6145174,2717177,6145657,2716695,6147041,2715310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8" o:spid="_x0000_s1026" o:spt="202" type="#_x0000_t202" style="position:absolute;left:223986;top:38498;height:2388235;width:2258695;" filled="f" stroked="f" coordsize="21600,21600" o:gfxdata="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ih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435D7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"builds"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[</w:t>
                        </w:r>
                      </w:p>
                      <w:p w14:paraId="2263444E">
                        <w:pPr>
                          <w:spacing w:before="67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EAE098A">
                        <w:pPr>
                          <w:spacing w:before="68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"src"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"package.json"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2A6A9AE8">
                        <w:pPr>
                          <w:spacing w:before="68" w:line="345" w:lineRule="auto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"use"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"@vercel/static-build"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"config"</w:t>
                        </w:r>
                        <w:r>
                          <w:rPr>
                            <w:color w:val="24292E"/>
                            <w:sz w:val="16"/>
                          </w:rPr>
                          <w:t>: {</w:t>
                        </w:r>
                      </w:p>
                      <w:p w14:paraId="5312B025">
                        <w:pPr>
                          <w:spacing w:before="0" w:line="173" w:lineRule="exact"/>
                          <w:ind w:left="53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"distDir"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"dist/sakai-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ng/browser"</w:t>
                        </w:r>
                      </w:p>
                      <w:p w14:paraId="3B0E46AB">
                        <w:pPr>
                          <w:spacing w:before="67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6070149">
                        <w:pPr>
                          <w:spacing w:before="68"/>
                          <w:ind w:left="0" w:right="3289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7FB0E54">
                        <w:pPr>
                          <w:spacing w:before="68"/>
                          <w:ind w:left="0" w:right="3377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],</w:t>
                        </w:r>
                      </w:p>
                      <w:p w14:paraId="29884E2E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"routes"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[</w:t>
                        </w:r>
                      </w:p>
                      <w:p w14:paraId="66F841AD">
                        <w:pPr>
                          <w:spacing w:before="68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73CEFEE9">
                        <w:pPr>
                          <w:spacing w:before="83" w:line="326" w:lineRule="auto"/>
                          <w:ind w:left="353" w:right="12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"src"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"/(.*)"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"dest"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"/index.html"</w:t>
                        </w:r>
                      </w:p>
                      <w:p w14:paraId="4E5C1100"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1B7139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v:shape id="Textbox 399" o:spid="_x0000_s1026" o:spt="202" type="#_x0000_t202" style="position:absolute;left:111621;top:2486423;height:102235;width:69215;" filled="f" stroked="f" coordsize="21600,21600" o:gfxdata="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0BJ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49BF5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7B4E70C">
      <w:pPr>
        <w:spacing w:before="19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Script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Deploy</w:t>
      </w:r>
    </w:p>
    <w:p w14:paraId="14E9684A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135890</wp:posOffset>
                </wp:positionV>
                <wp:extent cx="6153150" cy="1524000"/>
                <wp:effectExtent l="0" t="0" r="0" b="0"/>
                <wp:wrapTopAndBottom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524000"/>
                          <a:chOff x="0" y="0"/>
                          <a:chExt cx="6153150" cy="152400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4762" y="4762"/>
                            <a:ext cx="614362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514475">
                                <a:moveTo>
                                  <a:pt x="0" y="14937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493710"/>
                                </a:lnTo>
                                <a:lnTo>
                                  <a:pt x="6143623" y="1496463"/>
                                </a:lnTo>
                                <a:lnTo>
                                  <a:pt x="6143096" y="1499111"/>
                                </a:lnTo>
                                <a:lnTo>
                                  <a:pt x="6142042" y="1501635"/>
                                </a:lnTo>
                                <a:lnTo>
                                  <a:pt x="6140987" y="1504168"/>
                                </a:lnTo>
                                <a:lnTo>
                                  <a:pt x="6130798" y="1512836"/>
                                </a:lnTo>
                                <a:lnTo>
                                  <a:pt x="6128252" y="1513912"/>
                                </a:lnTo>
                                <a:lnTo>
                                  <a:pt x="6125602" y="1514436"/>
                                </a:lnTo>
                                <a:lnTo>
                                  <a:pt x="6122847" y="1514474"/>
                                </a:lnTo>
                                <a:lnTo>
                                  <a:pt x="20776" y="1514474"/>
                                </a:lnTo>
                                <a:lnTo>
                                  <a:pt x="18021" y="1514436"/>
                                </a:lnTo>
                                <a:lnTo>
                                  <a:pt x="15371" y="1513912"/>
                                </a:lnTo>
                                <a:lnTo>
                                  <a:pt x="12825" y="1512836"/>
                                </a:lnTo>
                                <a:lnTo>
                                  <a:pt x="10280" y="1511798"/>
                                </a:lnTo>
                                <a:lnTo>
                                  <a:pt x="1581" y="1501635"/>
                                </a:lnTo>
                                <a:lnTo>
                                  <a:pt x="527" y="1499111"/>
                                </a:lnTo>
                                <a:lnTo>
                                  <a:pt x="0" y="1496463"/>
                                </a:lnTo>
                                <a:lnTo>
                                  <a:pt x="0" y="14937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12567" y="12258"/>
                            <a:ext cx="6115050" cy="149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BD20F">
                              <w:pPr>
                                <w:spacing w:before="178" w:line="345" w:lineRule="auto"/>
                                <w:ind w:left="155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Instalar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Vercel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CLI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npm install -g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vercel</w:t>
                              </w:r>
                            </w:p>
                            <w:p w14:paraId="462103B8">
                              <w:pPr>
                                <w:spacing w:before="5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382DA6B">
                              <w:pPr>
                                <w:spacing w:before="0" w:line="326" w:lineRule="auto"/>
                                <w:ind w:left="155" w:right="845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Deploy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vercel</w:t>
                              </w:r>
                            </w:p>
                            <w:p w14:paraId="22619D3C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E44BF23">
                              <w:pPr>
                                <w:spacing w:before="0" w:line="326" w:lineRule="auto"/>
                                <w:ind w:left="155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Deploy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producción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vercel --prod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0" o:spid="_x0000_s1026" o:spt="203" style="position:absolute;left:0pt;margin-left:56.2pt;margin-top:10.7pt;height:120pt;width:484.5pt;mso-position-horizontal-relative:page;mso-wrap-distance-bottom:0pt;mso-wrap-distance-top:0pt;z-index:-251570176;mso-width-relative:page;mso-height-relative:page;" coordsize="6153150,1524000" o:gfxdata="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G0zHbnXAAAACwEAAA8AAAAAAAAAAQAgAAAAIgAAAGRycy9kb3ducmV2LnhtbFBL&#10;AQIUABQAAAAIAIdO4kDHLQUNagQAAPgOAAAOAAAAAAAAAAEAIAAAACYBAABkcnMvZTJvRG9jLnht&#10;bFBLBQYAAAAABgAGAFkBAAACCAAAAAA=&#10;">
                <o:lock v:ext="edit" aspectratio="f"/>
                <v:shape id="Graphic 401" o:spid="_x0000_s1026" o:spt="100" style="position:absolute;left:4762;top:4762;height:1514475;width:6143625;" filled="f" stroked="t" coordsize="6143625,1514475" o:gfxdata="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5UTW8AAAA&#10;3AAAAA8AAAAAAAAAAQAgAAAAIgAAAGRycy9kb3ducmV2LnhtbFBLAQIUABQAAAAIAIdO4kAzLwWe&#10;OwAAADkAAAAQAAAAAAAAAAEAIAAAAAsBAABkcnMvc2hhcGV4bWwueG1sUEsFBgAAAAAGAAYAWwEA&#10;ALUDAAAAAA==&#10;" path="m0,1493710l0,20764,0,17973,527,15325,1581,12801,2635,10229,4137,8000,6085,6067,8033,4095,10280,2600,12825,1562,15371,523,18021,0,20776,0,6122847,0,6125602,0,6128252,523,6130798,1562,6133343,2600,6135590,4095,6137538,6067,6139486,8000,6140988,10229,6142042,12801,6143096,15325,6143623,17973,6143624,20764,6143624,1493710,6143623,1496463,6143096,1499111,6142042,1501635,6140987,1504168,6130798,1512836,6128252,1513912,6125602,1514436,6122847,1514474,20776,1514474,18021,1514436,15371,1513912,12825,1512836,10280,1511798,1581,1501635,527,1499111,0,1496463,0,14937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02" o:spid="_x0000_s1026" o:spt="202" type="#_x0000_t202" style="position:absolute;left:12567;top:12258;height:1499870;width:6115050;" filled="f" stroked="f" coordsize="21600,21600" o:gfxdata="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DO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0BD20F">
                        <w:pPr>
                          <w:spacing w:before="178" w:line="345" w:lineRule="auto"/>
                          <w:ind w:left="155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Instalar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Vercel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CLI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npm install -g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vercel</w:t>
                        </w:r>
                      </w:p>
                      <w:p w14:paraId="462103B8">
                        <w:pPr>
                          <w:spacing w:before="53" w:line="240" w:lineRule="auto"/>
                          <w:rPr>
                            <w:sz w:val="16"/>
                          </w:rPr>
                        </w:pPr>
                      </w:p>
                      <w:p w14:paraId="0382DA6B">
                        <w:pPr>
                          <w:spacing w:before="0" w:line="326" w:lineRule="auto"/>
                          <w:ind w:left="155" w:right="845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Deploy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vercel</w:t>
                        </w:r>
                      </w:p>
                      <w:p w14:paraId="22619D3C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4E44BF23">
                        <w:pPr>
                          <w:spacing w:before="0" w:line="326" w:lineRule="auto"/>
                          <w:ind w:left="155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Deploy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producción </w:t>
                        </w:r>
                        <w:r>
                          <w:rPr>
                            <w:color w:val="24292E"/>
                            <w:sz w:val="16"/>
                          </w:rPr>
                          <w:t>vercel --prod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DBC2D30">
      <w:pPr>
        <w:pStyle w:val="7"/>
        <w:spacing w:before="7"/>
        <w:rPr>
          <w:rFonts w:ascii="Segoe UI"/>
          <w:b/>
          <w:sz w:val="19"/>
        </w:rPr>
      </w:pPr>
    </w:p>
    <w:p w14:paraId="0DF564D8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Despliegue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AWS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S3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CloudFront</w:t>
      </w:r>
    </w:p>
    <w:p w14:paraId="4DC0CCBA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Script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Deploy</w:t>
      </w:r>
    </w:p>
    <w:p w14:paraId="3220FE7D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2181225"/>
                <wp:effectExtent l="0" t="0" r="0" b="0"/>
                <wp:wrapTopAndBottom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181225"/>
                          <a:chOff x="0" y="0"/>
                          <a:chExt cx="6153150" cy="218122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4762" y="4762"/>
                            <a:ext cx="614362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171700">
                                <a:moveTo>
                                  <a:pt x="0" y="21509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2150935"/>
                                </a:lnTo>
                                <a:lnTo>
                                  <a:pt x="6130798" y="2170061"/>
                                </a:lnTo>
                                <a:lnTo>
                                  <a:pt x="6128252" y="2171137"/>
                                </a:lnTo>
                                <a:lnTo>
                                  <a:pt x="6125602" y="2171661"/>
                                </a:lnTo>
                                <a:lnTo>
                                  <a:pt x="6122847" y="2171699"/>
                                </a:lnTo>
                                <a:lnTo>
                                  <a:pt x="20776" y="2171699"/>
                                </a:lnTo>
                                <a:lnTo>
                                  <a:pt x="18021" y="2171661"/>
                                </a:lnTo>
                                <a:lnTo>
                                  <a:pt x="15371" y="2171137"/>
                                </a:lnTo>
                                <a:lnTo>
                                  <a:pt x="12825" y="2170061"/>
                                </a:lnTo>
                                <a:lnTo>
                                  <a:pt x="10280" y="2169023"/>
                                </a:lnTo>
                                <a:lnTo>
                                  <a:pt x="0" y="2153649"/>
                                </a:lnTo>
                                <a:lnTo>
                                  <a:pt x="0" y="21509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12567" y="12258"/>
                            <a:ext cx="6115050" cy="2157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2566F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#!/bin/bash</w:t>
                              </w:r>
                            </w:p>
                            <w:p w14:paraId="1DB6415C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9DA729A"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Build</w:t>
                              </w:r>
                            </w:p>
                            <w:p w14:paraId="00563BC1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npm run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build:prod</w:t>
                              </w:r>
                            </w:p>
                            <w:p w14:paraId="481317DD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DC109E6"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Upload a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S3</w:t>
                              </w:r>
                            </w:p>
                            <w:p w14:paraId="1B63C946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aws s3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sync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dist/sakai-ng/ s3://my-bucket-name --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delete</w:t>
                              </w:r>
                            </w:p>
                            <w:p w14:paraId="3A5A48AB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D57BCFE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Invalidar caché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CloudFront</w:t>
                              </w:r>
                            </w:p>
                            <w:p w14:paraId="21FAAF2E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aws cloudfront create-invalidation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\</w:t>
                              </w:r>
                            </w:p>
                            <w:p w14:paraId="55443CDF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--distribution-id YOUR_DISTRIBUTION_ID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\</w:t>
                              </w:r>
                            </w:p>
                            <w:p w14:paraId="4F3E235F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--paths </w:t>
                              </w:r>
                              <w:r>
                                <w:rPr>
                                  <w:color w:val="032E61"/>
                                  <w:spacing w:val="-4"/>
                                  <w:sz w:val="16"/>
                                </w:rPr>
                                <w:t>"/*"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3" o:spid="_x0000_s1026" o:spt="203" style="position:absolute;left:0pt;margin-left:56.2pt;margin-top:9.95pt;height:171.75pt;width:484.5pt;mso-position-horizontal-relative:page;mso-wrap-distance-bottom:0pt;mso-wrap-distance-top:0pt;z-index:-251570176;mso-width-relative:page;mso-height-relative:page;" coordsize="6153150,2181225" o:gfxdata="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HTzFNtoAAAALAQAADwAAAAAAAAABACAAAAAiAAAA&#10;ZHJzL2Rvd25yZXYueG1sUEsBAhQAFAAAAAgAh07iQDK8+yo/BAAA3w0AAA4AAAAAAAAAAQAgAAAA&#10;KQEAAGRycy9lMm9Eb2MueG1sUEsFBgAAAAAGAAYAWQEAANoHAAAAAA==&#10;">
                <o:lock v:ext="edit" aspectratio="f"/>
                <v:shape id="Graphic 404" o:spid="_x0000_s1026" o:spt="100" style="position:absolute;left:4762;top:4762;height:2171700;width:6143625;" filled="f" stroked="t" coordsize="6143625,2171700" o:gfxdata="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b6uVvQAA&#10;ANwAAAAPAAAAAAAAAAEAIAAAACIAAABkcnMvZG93bnJldi54bWxQSwECFAAUAAAACACHTuJAMy8F&#10;njsAAAA5AAAAEAAAAAAAAAABACAAAAAMAQAAZHJzL3NoYXBleG1sLnhtbFBLBQYAAAAABgAGAFsB&#10;AAC2AwAAAAA=&#10;" path="m0,2150935l0,20764,0,17973,527,15325,1581,12801,2635,10229,4137,8000,6085,6067,8033,4095,10280,2600,12825,1562,15371,523,18021,0,20776,0,6122847,0,6125602,0,6128252,523,6130798,1562,6133343,2600,6135590,4095,6137538,6067,6139486,8000,6140988,10229,6142042,12801,6143096,15325,6143623,17973,6143624,20764,6143624,2150935,6130798,2170061,6128252,2171137,6125602,2171661,6122847,2171699,20776,2171699,18021,2171661,15371,2171137,12825,2170061,10280,2169023,0,2153649,0,21509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05" o:spid="_x0000_s1026" o:spt="202" type="#_x0000_t202" style="position:absolute;left:12567;top:12258;height:2157095;width:6115050;" filled="f" stroked="f" coordsize="21600,21600" o:gfxdata="UEsDBAoAAAAAAIdO4kAAAAAAAAAAAAAAAAAEAAAAZHJzL1BLAwQUAAAACACHTuJA2plWfr8AAADc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iqG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ZVn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E2566F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#!/bin/bash</w:t>
                        </w:r>
                      </w:p>
                      <w:p w14:paraId="1DB6415C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49DA729A">
                        <w:pPr>
                          <w:spacing w:before="1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Build</w:t>
                        </w:r>
                      </w:p>
                      <w:p w14:paraId="00563BC1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npm run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build:prod</w:t>
                        </w:r>
                      </w:p>
                      <w:p w14:paraId="481317DD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3DC109E6">
                        <w:pPr>
                          <w:spacing w:before="1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Upload a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S3</w:t>
                        </w:r>
                      </w:p>
                      <w:p w14:paraId="1B63C946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aws s3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sync </w:t>
                        </w:r>
                        <w:r>
                          <w:rPr>
                            <w:color w:val="24292E"/>
                            <w:sz w:val="16"/>
                          </w:rPr>
                          <w:t>dist/sakai-ng/ s3://my-bucket-name --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delete</w:t>
                        </w:r>
                      </w:p>
                      <w:p w14:paraId="3A5A48AB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D57BCFE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Invalidar caché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CloudFront</w:t>
                        </w:r>
                      </w:p>
                      <w:p w14:paraId="21FAAF2E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aws cloudfront create-invalidation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\</w:t>
                        </w:r>
                      </w:p>
                      <w:p w14:paraId="55443CDF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--distribution-id YOUR_DISTRIBUTION_ID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\</w:t>
                        </w:r>
                      </w:p>
                      <w:p w14:paraId="4F3E235F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--paths </w:t>
                        </w:r>
                        <w:r>
                          <w:rPr>
                            <w:color w:val="032E61"/>
                            <w:spacing w:val="-4"/>
                            <w:sz w:val="16"/>
                          </w:rPr>
                          <w:t>"/*"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0977CE">
      <w:pPr>
        <w:pStyle w:val="7"/>
        <w:spacing w:before="7"/>
        <w:rPr>
          <w:rFonts w:ascii="Segoe UI"/>
          <w:b/>
          <w:sz w:val="19"/>
        </w:rPr>
      </w:pPr>
    </w:p>
    <w:p w14:paraId="655FBCE2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Despliegue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Docker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(Frontend)</w:t>
      </w:r>
    </w:p>
    <w:p w14:paraId="1E72E63B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Dockerfile</w:t>
      </w:r>
      <w:r>
        <w:rPr>
          <w:rFonts w:ascii="Segoe UI"/>
          <w:b/>
          <w:color w:val="111111"/>
          <w:spacing w:val="17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para</w:t>
      </w:r>
      <w:r>
        <w:rPr>
          <w:rFonts w:ascii="Segoe UI"/>
          <w:b/>
          <w:color w:val="111111"/>
          <w:spacing w:val="17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Frontend</w:t>
      </w:r>
    </w:p>
    <w:p w14:paraId="0294510F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125730</wp:posOffset>
                </wp:positionV>
                <wp:extent cx="6147435" cy="1013460"/>
                <wp:effectExtent l="0" t="0" r="0" b="0"/>
                <wp:wrapTopAndBottom/>
                <wp:docPr id="406" name="Group 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013460"/>
                          <a:chOff x="0" y="0"/>
                          <a:chExt cx="6147435" cy="101346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6"/>
                            <a:ext cx="614743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01346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74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62" y="6985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1013053"/>
                                </a:lnTo>
                                <a:lnTo>
                                  <a:pt x="9525" y="1013053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28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1013066"/>
                                </a:lnTo>
                                <a:lnTo>
                                  <a:pt x="6147041" y="1013066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6147435" cy="1013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E2AAE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228B1549">
                              <w:pPr>
                                <w:spacing w:before="0" w:line="326" w:lineRule="auto"/>
                                <w:ind w:left="175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Stage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aplicación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Angular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node: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18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-alpine AS build</w:t>
                              </w:r>
                            </w:p>
                            <w:p w14:paraId="1E964FFB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7EF5E08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WORKDIR 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/app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6" o:spid="_x0000_s1026" o:spt="203" style="position:absolute;left:0pt;margin-left:56.25pt;margin-top:9.9pt;height:79.8pt;width:484.05pt;mso-position-horizontal-relative:page;mso-wrap-distance-bottom:0pt;mso-wrap-distance-top:0pt;z-index:-251569152;mso-width-relative:page;mso-height-relative:page;" coordsize="6147435,1013460" o:gfxdata="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BSk3dC2gAAAAsBAAAPAAAA&#10;AAAAAAEAIAAAACIAAABkcnMvZG93bnJldi54bWxQSwECFAAUAAAACACHTuJASlNPoKIDAABoCwAA&#10;DgAAAAAAAAABACAAAAApAQAAZHJzL2Uyb0RvYy54bWxQSwUGAAAAAAYABgBZAQAAPQcAAAAA&#10;">
                <o:lock v:ext="edit" aspectratio="f"/>
                <v:shape id="Graphic 407" o:spid="_x0000_s1026" o:spt="100" style="position:absolute;left:0;top:6;height:1013460;width:6147435;" fillcolor="#F7F7F7" filled="t" stroked="f" coordsize="6147435,1013460" o:gfxdata="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SGma/&#10;AAAA3AAAAA8AAAAAAAAAAQAgAAAAIgAAAGRycy9kb3ducmV2LnhtbFBLAQIUABQAAAAIAIdO4kAz&#10;LwWeOwAAADkAAAAQAAAAAAAAAAEAIAAAAA4BAABkcnMvc2hhcGV4bWwueG1sUEsFBgAAAAAGAAYA&#10;WwEAALgDAAAAAA==&#10;" path="m6147041,8864l6145657,7480,6145174,6997,6140678,2489,6134659,0,18478,0,12458,2489,7962,6985,2489,12458,0,18478,0,1013053,9525,1013053,9512,21107,11087,17322,14198,14211,17335,11087,21107,9525,6132030,9525,6135802,11087,6138443,13728,6138926,14211,6142050,17335,6143612,21120,6143612,1013066,6147041,1013066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8" o:spid="_x0000_s1026" o:spt="202" type="#_x0000_t202" style="position:absolute;left:0;top:0;height:1013460;width:6147435;" filled="f" stroked="f" coordsize="21600,21600" o:gfxdata="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j54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6E2AAE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228B1549">
                        <w:pPr>
                          <w:spacing w:before="0" w:line="326" w:lineRule="auto"/>
                          <w:ind w:left="175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Stage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1: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Build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aplicación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Angular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24292E"/>
                            <w:sz w:val="16"/>
                          </w:rPr>
                          <w:t>node:</w:t>
                        </w:r>
                        <w:r>
                          <w:rPr>
                            <w:color w:val="005CC4"/>
                            <w:sz w:val="16"/>
                          </w:rPr>
                          <w:t>18</w:t>
                        </w:r>
                        <w:r>
                          <w:rPr>
                            <w:color w:val="24292E"/>
                            <w:sz w:val="16"/>
                          </w:rPr>
                          <w:t>-alpine AS build</w:t>
                        </w:r>
                      </w:p>
                      <w:p w14:paraId="1E964FFB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47EF5E08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WORKDIR 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/app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E30079A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7AC6F363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3048635"/>
                <wp:effectExtent l="0" t="0" r="0" b="8889"/>
                <wp:docPr id="409" name="Group 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048635"/>
                          <a:chOff x="0" y="0"/>
                          <a:chExt cx="6147435" cy="304863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5"/>
                            <a:ext cx="614743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048635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3026905"/>
                                </a:lnTo>
                                <a:lnTo>
                                  <a:pt x="6142050" y="3030677"/>
                                </a:lnTo>
                                <a:lnTo>
                                  <a:pt x="6138926" y="3033814"/>
                                </a:lnTo>
                                <a:lnTo>
                                  <a:pt x="6138443" y="3034296"/>
                                </a:lnTo>
                                <a:lnTo>
                                  <a:pt x="6135802" y="3036938"/>
                                </a:lnTo>
                                <a:lnTo>
                                  <a:pt x="6132030" y="3038500"/>
                                </a:lnTo>
                                <a:lnTo>
                                  <a:pt x="21107" y="3038500"/>
                                </a:lnTo>
                                <a:lnTo>
                                  <a:pt x="17335" y="3036938"/>
                                </a:lnTo>
                                <a:lnTo>
                                  <a:pt x="14681" y="3034296"/>
                                </a:lnTo>
                                <a:lnTo>
                                  <a:pt x="14211" y="3033814"/>
                                </a:lnTo>
                                <a:lnTo>
                                  <a:pt x="11087" y="3030664"/>
                                </a:lnTo>
                                <a:lnTo>
                                  <a:pt x="9512" y="30268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9521"/>
                                </a:lnTo>
                                <a:lnTo>
                                  <a:pt x="2489" y="3035541"/>
                                </a:lnTo>
                                <a:lnTo>
                                  <a:pt x="7480" y="3040545"/>
                                </a:lnTo>
                                <a:lnTo>
                                  <a:pt x="12458" y="3045536"/>
                                </a:lnTo>
                                <a:lnTo>
                                  <a:pt x="18478" y="3048025"/>
                                </a:lnTo>
                                <a:lnTo>
                                  <a:pt x="6134659" y="3048025"/>
                                </a:lnTo>
                                <a:lnTo>
                                  <a:pt x="6140678" y="3045536"/>
                                </a:lnTo>
                                <a:lnTo>
                                  <a:pt x="6145174" y="3041027"/>
                                </a:lnTo>
                                <a:lnTo>
                                  <a:pt x="6145657" y="3040545"/>
                                </a:lnTo>
                                <a:lnTo>
                                  <a:pt x="6147041" y="3039160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6147435" cy="3048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7EAE0">
                              <w:pPr>
                                <w:spacing w:before="33" w:line="326" w:lineRule="auto"/>
                                <w:ind w:left="175" w:right="744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COPY</w:t>
                              </w:r>
                              <w:r>
                                <w:rPr>
                                  <w:color w:val="D63A49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package*.json</w:t>
                              </w:r>
                              <w:r>
                                <w:rPr>
                                  <w:color w:val="24292E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./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RUN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npm ci</w:t>
                              </w:r>
                            </w:p>
                            <w:p w14:paraId="52FABB2B">
                              <w:pPr>
                                <w:spacing w:before="67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7A24F68"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COPY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.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  <w:p w14:paraId="043F662B">
                              <w:pPr>
                                <w:spacing w:before="82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RUN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npm run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build:prod</w:t>
                              </w:r>
                            </w:p>
                            <w:p w14:paraId="00566B66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9E35BC3">
                              <w:pPr>
                                <w:spacing w:before="1" w:line="326" w:lineRule="auto"/>
                                <w:ind w:left="175" w:right="69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Stage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2: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Servir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Nginx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nginx:alpine</w:t>
                              </w:r>
                            </w:p>
                            <w:p w14:paraId="4025F176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775F237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Copiar archivos compilados del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frontend</w:t>
                              </w:r>
                            </w:p>
                            <w:p w14:paraId="41FFB090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COPY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--from=build /app/dist/sakai-ng/browser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/usr/share/nginx/html</w:t>
                              </w:r>
                            </w:p>
                            <w:p w14:paraId="0262C3A4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6B17795"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Copiar configuración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nginx</w:t>
                              </w:r>
                            </w:p>
                            <w:p w14:paraId="26D7F659">
                              <w:pPr>
                                <w:spacing w:before="67" w:line="652" w:lineRule="auto"/>
                                <w:ind w:left="175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COPY</w:t>
                              </w:r>
                              <w:r>
                                <w:rPr>
                                  <w:color w:val="D63A49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nginx.conf</w:t>
                              </w:r>
                              <w:r>
                                <w:rPr>
                                  <w:color w:val="24292E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/etc/nginx/nginx.conf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EXPOSE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80</w:t>
                              </w:r>
                            </w:p>
                            <w:p w14:paraId="0EADA205"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CMD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"nginx"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"-g"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"daemon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off;"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9" o:spid="_x0000_s1026" o:spt="203" style="height:240.05pt;width:484.05pt;" coordsize="6147435,3048635" o:gfxdata="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DyB9CT1gAA&#10;AAUBAAAPAAAAAAAAAAEAIAAAACIAAABkcnMvZG93bnJldi54bWxQSwECFAAUAAAACACHTuJAceDp&#10;ya8DAAC4CwAADgAAAAAAAAABACAAAAAlAQAAZHJzL2Uyb0RvYy54bWxQSwUGAAAAAAYABgBZAQAA&#10;RgcAAAAA&#10;">
                <o:lock v:ext="edit" aspectratio="f"/>
                <v:shape id="Graphic 410" o:spid="_x0000_s1026" o:spt="100" style="position:absolute;left:0;top:5;height:3048635;width:6147435;" fillcolor="#F7F7F7" filled="t" stroked="f" coordsize="6147435,3048635" o:gfxdata="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qT2q8AAAA&#10;3AAAAA8AAAAAAAAAAQAgAAAAIgAAAGRycy9kb3ducmV2LnhtbFBLAQIUABQAAAAIAIdO4kAzLwWe&#10;OwAAADkAAAAQAAAAAAAAAAEAIAAAAAsBAABkcnMvc2hhcGV4bWwueG1sUEsFBgAAAAAGAAYAWwEA&#10;ALUDAAAAAA==&#10;" path="m6147041,25l6143612,25,6143612,3026905,6142050,3030677,6138926,3033814,6138443,3034296,6135802,3036938,6132030,3038500,21107,3038500,17335,3036938,14681,3034296,14211,3033814,11087,3030664,9512,3026892,9525,0,0,0,0,3029521,2489,3035541,7480,3040545,12458,3045536,18478,3048025,6134659,3048025,6140678,3045536,6145174,3041027,6145657,3040545,6147041,3039160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1" o:spid="_x0000_s1026" o:spt="202" type="#_x0000_t202" style="position:absolute;left:0;top:0;height:3048635;width:6147435;" filled="f" stroked="f" coordsize="21600,21600" o:gfxdata="UEsDBAoAAAAAAIdO4kAAAAAAAAAAAAAAAAAEAAAAZHJzL1BLAwQUAAAACACHTuJAIHvGoL4AAADc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sg/u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vG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07EAE0">
                        <w:pPr>
                          <w:spacing w:before="33" w:line="326" w:lineRule="auto"/>
                          <w:ind w:left="175" w:right="744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COPY</w:t>
                        </w:r>
                        <w:r>
                          <w:rPr>
                            <w:color w:val="D63A49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package*.json</w:t>
                        </w:r>
                        <w:r>
                          <w:rPr>
                            <w:color w:val="24292E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./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RUN </w:t>
                        </w:r>
                        <w:r>
                          <w:rPr>
                            <w:color w:val="24292E"/>
                            <w:sz w:val="16"/>
                          </w:rPr>
                          <w:t>npm ci</w:t>
                        </w:r>
                      </w:p>
                      <w:p w14:paraId="52FABB2B">
                        <w:pPr>
                          <w:spacing w:before="67" w:line="240" w:lineRule="auto"/>
                          <w:rPr>
                            <w:sz w:val="16"/>
                          </w:rPr>
                        </w:pPr>
                      </w:p>
                      <w:p w14:paraId="57A24F68">
                        <w:pPr>
                          <w:spacing w:before="1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COPY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.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.</w:t>
                        </w:r>
                      </w:p>
                      <w:p w14:paraId="043F662B">
                        <w:pPr>
                          <w:spacing w:before="82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RUN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npm run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build:prod</w:t>
                        </w:r>
                      </w:p>
                      <w:p w14:paraId="00566B66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9E35BC3">
                        <w:pPr>
                          <w:spacing w:before="1" w:line="326" w:lineRule="auto"/>
                          <w:ind w:left="175" w:right="69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Stage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2: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Servir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Nginx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24292E"/>
                            <w:sz w:val="16"/>
                          </w:rPr>
                          <w:t>nginx:alpine</w:t>
                        </w:r>
                      </w:p>
                      <w:p w14:paraId="4025F176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4775F237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Copiar archivos compilados del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frontend</w:t>
                        </w:r>
                      </w:p>
                      <w:p w14:paraId="41FFB090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COPY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--from=build /app/dist/sakai-ng/browser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/usr/share/nginx/html</w:t>
                        </w:r>
                      </w:p>
                      <w:p w14:paraId="0262C3A4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36B17795">
                        <w:pPr>
                          <w:spacing w:before="1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Copiar configuración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nginx</w:t>
                        </w:r>
                      </w:p>
                      <w:p w14:paraId="26D7F659">
                        <w:pPr>
                          <w:spacing w:before="67" w:line="652" w:lineRule="auto"/>
                          <w:ind w:left="175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COPY</w:t>
                        </w:r>
                        <w:r>
                          <w:rPr>
                            <w:color w:val="D63A49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nginx.conf</w:t>
                        </w:r>
                        <w:r>
                          <w:rPr>
                            <w:color w:val="24292E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/etc/nginx/nginx.conf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EXPOSE </w:t>
                        </w:r>
                        <w:r>
                          <w:rPr>
                            <w:color w:val="005CC4"/>
                            <w:sz w:val="16"/>
                          </w:rPr>
                          <w:t>80</w:t>
                        </w:r>
                      </w:p>
                      <w:p w14:paraId="0EADA205">
                        <w:pPr>
                          <w:spacing w:before="1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CMD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z w:val="16"/>
                          </w:rPr>
                          <w:t>"nginx"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32E61"/>
                            <w:sz w:val="16"/>
                          </w:rPr>
                          <w:t>"-g"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"daemon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off;"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DA106DD">
      <w:pPr>
        <w:pStyle w:val="7"/>
        <w:spacing w:before="1"/>
        <w:rPr>
          <w:rFonts w:ascii="Segoe UI"/>
          <w:b/>
        </w:rPr>
      </w:pPr>
    </w:p>
    <w:p w14:paraId="6799A21B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nginx.conf</w:t>
      </w:r>
      <w:r>
        <w:rPr>
          <w:rFonts w:ascii="Segoe UI"/>
          <w:b/>
          <w:color w:val="111111"/>
          <w:spacing w:val="25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(Frontend)</w:t>
      </w:r>
    </w:p>
    <w:p w14:paraId="6D5CAD41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2676525"/>
                <wp:effectExtent l="0" t="0" r="0" b="0"/>
                <wp:wrapTopAndBottom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676525"/>
                          <a:chOff x="0" y="0"/>
                          <a:chExt cx="6153150" cy="267652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4762" y="4762"/>
                            <a:ext cx="61436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667000">
                                <a:moveTo>
                                  <a:pt x="0" y="2646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63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2646235"/>
                                </a:lnTo>
                                <a:lnTo>
                                  <a:pt x="6130798" y="2665361"/>
                                </a:lnTo>
                                <a:lnTo>
                                  <a:pt x="6128252" y="2666437"/>
                                </a:lnTo>
                                <a:lnTo>
                                  <a:pt x="6125602" y="2666961"/>
                                </a:lnTo>
                                <a:lnTo>
                                  <a:pt x="6122847" y="2666999"/>
                                </a:lnTo>
                                <a:lnTo>
                                  <a:pt x="20776" y="2666999"/>
                                </a:lnTo>
                                <a:lnTo>
                                  <a:pt x="18021" y="2666961"/>
                                </a:lnTo>
                                <a:lnTo>
                                  <a:pt x="15371" y="2666437"/>
                                </a:lnTo>
                                <a:lnTo>
                                  <a:pt x="12825" y="2665361"/>
                                </a:lnTo>
                                <a:lnTo>
                                  <a:pt x="10280" y="2664323"/>
                                </a:lnTo>
                                <a:lnTo>
                                  <a:pt x="0" y="2648949"/>
                                </a:lnTo>
                                <a:lnTo>
                                  <a:pt x="0" y="2646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2567" y="12258"/>
                            <a:ext cx="6115050" cy="265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DA319E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5CC4"/>
                                  <w:sz w:val="16"/>
                                </w:rPr>
                                <w:t xml:space="preserve">server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C83941C">
                              <w:pPr>
                                <w:spacing w:before="68" w:line="326" w:lineRule="auto"/>
                                <w:ind w:left="509" w:right="717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listen</w:t>
                              </w:r>
                              <w:r>
                                <w:rPr>
                                  <w:color w:val="005CC4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80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server_name</w:t>
                              </w:r>
                              <w:r>
                                <w:rPr>
                                  <w:color w:val="005CC4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localhost;</w:t>
                              </w:r>
                            </w:p>
                            <w:p w14:paraId="630890A1">
                              <w:pPr>
                                <w:spacing w:before="0" w:line="326" w:lineRule="auto"/>
                                <w:ind w:left="509" w:right="634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root</w:t>
                              </w:r>
                              <w:r>
                                <w:rPr>
                                  <w:color w:val="005CC4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/usr/share/nginx/html;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index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index.html;</w:t>
                              </w:r>
                            </w:p>
                            <w:p w14:paraId="0533F6BD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A6119B3"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Servir archivos estáticos del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frontend</w:t>
                              </w:r>
                            </w:p>
                            <w:p w14:paraId="62050B4C">
                              <w:pPr>
                                <w:spacing w:before="68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5CC4"/>
                                  <w:sz w:val="16"/>
                                </w:rPr>
                                <w:t xml:space="preserve">location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/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4DEA517">
                              <w:pPr>
                                <w:spacing w:before="68"/>
                                <w:ind w:left="8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try_files $uri $uri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/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/index.html;</w:t>
                              </w:r>
                            </w:p>
                            <w:p w14:paraId="566E7336">
                              <w:pPr>
                                <w:spacing w:before="67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49B35C7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6A2B30C">
                              <w:pPr>
                                <w:spacing w:before="1" w:line="326" w:lineRule="auto"/>
                                <w:ind w:left="509" w:right="69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Habilitar</w:t>
                              </w:r>
                              <w:r>
                                <w:rPr>
                                  <w:color w:val="6A737D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compresión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gzip 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47F428D0">
                              <w:pPr>
                                <w:spacing w:before="15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gzip_types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text/css application/javascript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application/json;</w:t>
                              </w:r>
                            </w:p>
                            <w:p w14:paraId="4C209C79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2" o:spid="_x0000_s1026" o:spt="203" style="position:absolute;left:0pt;margin-left:56.2pt;margin-top:9.95pt;height:210.75pt;width:484.5pt;mso-position-horizontal-relative:page;mso-wrap-distance-bottom:0pt;mso-wrap-distance-top:0pt;z-index:-251568128;mso-width-relative:page;mso-height-relative:page;" coordsize="6153150,2676525" o:gfxdata="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CsdRZ92QAA&#10;AAsBAAAPAAAAAAAAAAEAIAAAACIAAABkcnMvZG93bnJldi54bWxQSwECFAAUAAAACACHTuJA9LiY&#10;0x4EAAAnDQAADgAAAAAAAAABACAAAAAoAQAAZHJzL2Uyb0RvYy54bWxQSwUGAAAAAAYABgBZAQAA&#10;uAcAAAAA&#10;">
                <o:lock v:ext="edit" aspectratio="f"/>
                <v:shape id="Graphic 413" o:spid="_x0000_s1026" o:spt="100" style="position:absolute;left:4762;top:4762;height:2667000;width:6143625;" filled="f" stroked="t" coordsize="6143625,2667000" o:gfxdata="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Wh7ivQAA&#10;ANwAAAAPAAAAAAAAAAEAIAAAACIAAABkcnMvZG93bnJldi54bWxQSwECFAAUAAAACACHTuJAMy8F&#10;njsAAAA5AAAAEAAAAAAAAAABACAAAAAMAQAAZHJzL3NoYXBleG1sLnhtbFBLBQYAAAAABgAGAFsB&#10;AAC2AwAAAAA=&#10;" path="m0,2646235l0,20764,0,18011,527,15363,1581,12801,2635,10229,4137,8000,6085,6067,8033,4095,10280,2600,12825,1562,15371,523,18021,0,20776,0,6122847,0,6125602,0,6128252,523,6130798,1562,6133343,2600,6135590,4095,6137538,6067,6139486,8000,6143624,20764,6143624,2646235,6130798,2665361,6128252,2666437,6125602,2666961,6122847,2666999,20776,2666999,18021,2666961,15371,2666437,12825,2665361,10280,2664323,0,2648949,0,2646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14" o:spid="_x0000_s1026" o:spt="202" type="#_x0000_t202" style="position:absolute;left:12567;top:12258;height:2652395;width:6115050;" filled="f" stroked="f" coordsize="21600,21600" o:gfxdata="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xl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DA319E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5CC4"/>
                            <w:sz w:val="16"/>
                          </w:rPr>
                          <w:t xml:space="preserve">server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1C83941C">
                        <w:pPr>
                          <w:spacing w:before="68" w:line="326" w:lineRule="auto"/>
                          <w:ind w:left="509" w:right="717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listen</w:t>
                        </w:r>
                        <w:r>
                          <w:rPr>
                            <w:color w:val="005CC4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80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server_name</w:t>
                        </w:r>
                        <w:r>
                          <w:rPr>
                            <w:color w:val="005CC4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localhost;</w:t>
                        </w:r>
                      </w:p>
                      <w:p w14:paraId="630890A1">
                        <w:pPr>
                          <w:spacing w:before="0" w:line="326" w:lineRule="auto"/>
                          <w:ind w:left="509" w:right="634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root</w:t>
                        </w:r>
                        <w:r>
                          <w:rPr>
                            <w:color w:val="005CC4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/usr/share/nginx/html; </w:t>
                        </w:r>
                        <w:r>
                          <w:rPr>
                            <w:color w:val="005CC4"/>
                            <w:sz w:val="16"/>
                          </w:rPr>
                          <w:t xml:space="preserve">index </w:t>
                        </w:r>
                        <w:r>
                          <w:rPr>
                            <w:color w:val="24292E"/>
                            <w:sz w:val="16"/>
                          </w:rPr>
                          <w:t>index.html;</w:t>
                        </w:r>
                      </w:p>
                      <w:p w14:paraId="0533F6BD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3A6119B3"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Servir archivos estáticos del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frontend</w:t>
                        </w:r>
                      </w:p>
                      <w:p w14:paraId="62050B4C">
                        <w:pPr>
                          <w:spacing w:before="68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005CC4"/>
                            <w:sz w:val="16"/>
                          </w:rPr>
                          <w:t xml:space="preserve">location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/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14DEA517">
                        <w:pPr>
                          <w:spacing w:before="68"/>
                          <w:ind w:left="8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try_files $uri $uri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/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/index.html;</w:t>
                        </w:r>
                      </w:p>
                      <w:p w14:paraId="566E7336">
                        <w:pPr>
                          <w:spacing w:before="67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49B35C7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46A2B30C">
                        <w:pPr>
                          <w:spacing w:before="1" w:line="326" w:lineRule="auto"/>
                          <w:ind w:left="509" w:right="69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Habilitar</w:t>
                        </w:r>
                        <w:r>
                          <w:rPr>
                            <w:color w:val="6A737D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compresión </w:t>
                        </w:r>
                        <w:r>
                          <w:rPr>
                            <w:color w:val="005CC4"/>
                            <w:sz w:val="16"/>
                          </w:rPr>
                          <w:t>gzip on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47F428D0">
                        <w:pPr>
                          <w:spacing w:before="15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gzip_types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text/css application/javascript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application/json;</w:t>
                        </w:r>
                      </w:p>
                      <w:p w14:paraId="4C209C79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FEB7F3A">
      <w:pPr>
        <w:pStyle w:val="7"/>
        <w:spacing w:before="19"/>
        <w:rPr>
          <w:rFonts w:ascii="Segoe UI"/>
          <w:b/>
        </w:rPr>
      </w:pPr>
    </w:p>
    <w:p w14:paraId="3ECE208C">
      <w:pPr>
        <w:spacing w:before="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Construcción</w:t>
      </w:r>
      <w:r>
        <w:rPr>
          <w:rFonts w:ascii="Segoe UI" w:hAns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la</w:t>
      </w:r>
      <w:r>
        <w:rPr>
          <w:rFonts w:ascii="Segoe UI" w:hAns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imagen</w:t>
      </w:r>
    </w:p>
    <w:p w14:paraId="5728DFC3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038225"/>
                <wp:effectExtent l="0" t="0" r="0" b="0"/>
                <wp:wrapTopAndBottom/>
                <wp:docPr id="415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038225"/>
                          <a:chOff x="0" y="0"/>
                          <a:chExt cx="6153150" cy="103822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4762" y="4762"/>
                            <a:ext cx="6143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028700">
                                <a:moveTo>
                                  <a:pt x="0" y="10079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007935"/>
                                </a:lnTo>
                                <a:lnTo>
                                  <a:pt x="6143623" y="1010650"/>
                                </a:lnTo>
                                <a:lnTo>
                                  <a:pt x="6143096" y="1013297"/>
                                </a:lnTo>
                                <a:lnTo>
                                  <a:pt x="6142042" y="1015822"/>
                                </a:lnTo>
                                <a:lnTo>
                                  <a:pt x="6140987" y="1018393"/>
                                </a:lnTo>
                                <a:lnTo>
                                  <a:pt x="6130798" y="1027061"/>
                                </a:lnTo>
                                <a:lnTo>
                                  <a:pt x="6128252" y="1028137"/>
                                </a:lnTo>
                                <a:lnTo>
                                  <a:pt x="6125602" y="1028661"/>
                                </a:lnTo>
                                <a:lnTo>
                                  <a:pt x="6122847" y="1028699"/>
                                </a:lnTo>
                                <a:lnTo>
                                  <a:pt x="20776" y="1028699"/>
                                </a:lnTo>
                                <a:lnTo>
                                  <a:pt x="18021" y="1028661"/>
                                </a:lnTo>
                                <a:lnTo>
                                  <a:pt x="15371" y="1028137"/>
                                </a:lnTo>
                                <a:lnTo>
                                  <a:pt x="12825" y="1027061"/>
                                </a:lnTo>
                                <a:lnTo>
                                  <a:pt x="10280" y="1026023"/>
                                </a:lnTo>
                                <a:lnTo>
                                  <a:pt x="1581" y="1015822"/>
                                </a:lnTo>
                                <a:lnTo>
                                  <a:pt x="527" y="1013297"/>
                                </a:lnTo>
                                <a:lnTo>
                                  <a:pt x="0" y="1010650"/>
                                </a:lnTo>
                                <a:lnTo>
                                  <a:pt x="0" y="10079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12567" y="12239"/>
                            <a:ext cx="6115050" cy="1014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5DA58">
                              <w:pPr>
                                <w:spacing w:before="193" w:line="326" w:lineRule="auto"/>
                                <w:ind w:left="155" w:right="54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Construir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imagen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Docker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frontend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docker build -t multas-frontend:latest .</w:t>
                              </w:r>
                            </w:p>
                            <w:p w14:paraId="602051D0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66E221B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Ejecutar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contenedor</w:t>
                              </w:r>
                            </w:p>
                            <w:p w14:paraId="6FE79A8E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docker run -p 80:80 multas-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frontend:latest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5" o:spid="_x0000_s1026" o:spt="203" style="position:absolute;left:0pt;margin-left:56.2pt;margin-top:10pt;height:81.75pt;width:484.5pt;mso-position-horizontal-relative:page;mso-wrap-distance-bottom:0pt;mso-wrap-distance-top:0pt;z-index:-251568128;mso-width-relative:page;mso-height-relative:page;" coordsize="6153150,1038225" o:gfxdata="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rkr9b2QAAAAsBAAAPAAAAAAAAAAEAIAAAACIAAABkcnMvZG93bnJldi54&#10;bWxQSwECFAAUAAAACACHTuJA7TzcRGwEAAD4DgAADgAAAAAAAAABACAAAAAoAQAAZHJzL2Uyb0Rv&#10;Yy54bWxQSwUGAAAAAAYABgBZAQAABggAAAAA&#10;">
                <o:lock v:ext="edit" aspectratio="f"/>
                <v:shape id="Graphic 416" o:spid="_x0000_s1026" o:spt="100" style="position:absolute;left:4762;top:4762;height:1028700;width:6143625;" filled="f" stroked="t" coordsize="6143625,1028700" o:gfxdata="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0kRvvQAA&#10;ANwAAAAPAAAAAAAAAAEAIAAAACIAAABkcnMvZG93bnJldi54bWxQSwECFAAUAAAACACHTuJAMy8F&#10;njsAAAA5AAAAEAAAAAAAAAABACAAAAAMAQAAZHJzL3NoYXBleG1sLnhtbFBLBQYAAAAABgAGAFsB&#10;AAC2AwAAAAA=&#10;" path="m0,1007935l0,20764,0,17973,527,15325,1581,12763,2635,10191,4137,7962,6085,6029,8033,4095,10280,2600,12825,1523,15371,523,18021,0,20776,0,6122847,0,6125602,0,6128252,523,6130798,1523,6133343,2600,6135590,4095,6137538,6067,6139486,7962,6140988,10229,6142042,12801,6143096,15325,6143623,17973,6143624,20764,6143624,1007935,6143623,1010650,6143096,1013297,6142042,1015822,6140987,1018393,6130798,1027061,6128252,1028137,6125602,1028661,6122847,1028699,20776,1028699,18021,1028661,15371,1028137,12825,1027061,10280,1026023,1581,1015822,527,1013297,0,1010650,0,10079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17" o:spid="_x0000_s1026" o:spt="202" type="#_x0000_t202" style="position:absolute;left:12567;top:12239;height:1014094;width:6115050;" filled="f" stroked="f" coordsize="21600,21600" o:gfxdata="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e+0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75DA58">
                        <w:pPr>
                          <w:spacing w:before="193" w:line="326" w:lineRule="auto"/>
                          <w:ind w:left="155" w:right="54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Construir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la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imagen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Docker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del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frontend </w:t>
                        </w:r>
                        <w:r>
                          <w:rPr>
                            <w:color w:val="24292E"/>
                            <w:sz w:val="16"/>
                          </w:rPr>
                          <w:t>docker build -t multas-frontend:latest .</w:t>
                        </w:r>
                      </w:p>
                      <w:p w14:paraId="602051D0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066E221B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Ejecutar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contenedor</w:t>
                        </w:r>
                      </w:p>
                      <w:p w14:paraId="6FE79A8E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docker run -p 80:80 multas-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frontend:latest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EBB8651">
      <w:pPr>
        <w:pStyle w:val="7"/>
        <w:spacing w:before="7"/>
        <w:rPr>
          <w:rFonts w:ascii="Segoe UI"/>
          <w:b/>
          <w:sz w:val="19"/>
        </w:rPr>
      </w:pPr>
    </w:p>
    <w:p w14:paraId="45A1DDC8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CI/CD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GitHub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Actions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(Frontend)</w:t>
      </w:r>
    </w:p>
    <w:p w14:paraId="5D9732F2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.github/workflows/deploy.yml</w:t>
      </w:r>
    </w:p>
    <w:p w14:paraId="1871050B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125730</wp:posOffset>
                </wp:positionV>
                <wp:extent cx="6147435" cy="975360"/>
                <wp:effectExtent l="0" t="0" r="0" b="0"/>
                <wp:wrapTopAndBottom/>
                <wp:docPr id="418" name="Group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975360"/>
                          <a:chOff x="0" y="0"/>
                          <a:chExt cx="6147435" cy="97536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5"/>
                            <a:ext cx="614743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7536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74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62" y="6985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974953"/>
                                </a:lnTo>
                                <a:lnTo>
                                  <a:pt x="9525" y="974953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28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974979"/>
                                </a:lnTo>
                                <a:lnTo>
                                  <a:pt x="6147041" y="97497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614743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1439C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0772A629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name: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Deploy Frontend to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Production</w:t>
                              </w:r>
                            </w:p>
                            <w:p w14:paraId="647598F6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5A566DE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on:</w:t>
                              </w:r>
                            </w:p>
                            <w:p w14:paraId="1E98CB0E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push:</w:t>
                              </w:r>
                            </w:p>
                            <w:p w14:paraId="5EE54BF8">
                              <w:pPr>
                                <w:spacing w:before="82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branches: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main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8" o:spid="_x0000_s1026" o:spt="203" style="position:absolute;left:0pt;margin-left:56.25pt;margin-top:9.9pt;height:76.8pt;width:484.05pt;mso-position-horizontal-relative:page;mso-wrap-distance-bottom:0pt;mso-wrap-distance-top:0pt;z-index:-251567104;mso-width-relative:page;mso-height-relative:page;" coordsize="6147435,975360" o:gfxdata="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BsM2IV2gAAAAsBAAAP&#10;AAAAAAAAAAEAIAAAACIAAABkcnMvZG93bnJldi54bWxQSwECFAAUAAAACACHTuJA6ePfNKUDAACJ&#10;CwAADgAAAAAAAAABACAAAAApAQAAZHJzL2Uyb0RvYy54bWxQSwUGAAAAAAYABgBZAQAAQAcAAAAA&#10;">
                <o:lock v:ext="edit" aspectratio="f"/>
                <v:shape id="Graphic 419" o:spid="_x0000_s1026" o:spt="100" style="position:absolute;left:0;top:5;height:975360;width:6147435;" fillcolor="#F7F7F7" filled="t" stroked="f" coordsize="6147435,975360" o:gfxdata="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hqkrsAAADc&#10;AAAADwAAAAAAAAABACAAAAAiAAAAZHJzL2Rvd25yZXYueG1sUEsBAhQAFAAAAAgAh07iQDMvBZ47&#10;AAAAOQAAABAAAAAAAAAAAQAgAAAACgEAAGRycy9zaGFwZXhtbC54bWxQSwUGAAAAAAYABgBbAQAA&#10;tAMAAAAA&#10;" path="m6147041,8864l6145657,7480,6145174,6997,6140678,2489,6134659,0,18478,0,12458,2489,7962,6985,7467,7480,2489,12458,0,18478,0,974953,9525,974953,9512,21107,11087,17322,14198,14211,17335,11087,21107,9525,6132030,9525,6135802,11087,6138443,13728,6138926,14211,6142050,17335,6143612,21120,6143612,974979,6147041,97497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0" o:spid="_x0000_s1026" o:spt="202" type="#_x0000_t202" style="position:absolute;left:0;top:0;height:975360;width:6147435;" filled="f" stroked="f" coordsize="21600,21600" o:gfxdata="UEsDBAoAAAAAAIdO4kAAAAAAAAAAAAAAAAAEAAAAZHJzL1BLAwQUAAAACACHTuJAgVuphr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fA6S/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bqY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61439C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0772A629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name: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Deploy Frontend to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Production</w:t>
                        </w:r>
                      </w:p>
                      <w:p w14:paraId="647598F6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5A566DE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on:</w:t>
                        </w:r>
                      </w:p>
                      <w:p w14:paraId="1E98CB0E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push:</w:t>
                        </w:r>
                      </w:p>
                      <w:p w14:paraId="5EE54BF8">
                        <w:pPr>
                          <w:spacing w:before="82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branches: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main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D01F7B4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53F2F18A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5172710"/>
                <wp:effectExtent l="0" t="0" r="0" b="8889"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5172710"/>
                          <a:chOff x="0" y="0"/>
                          <a:chExt cx="6147435" cy="517271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4"/>
                            <a:ext cx="6147435" cy="517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5172710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5150980"/>
                                </a:lnTo>
                                <a:lnTo>
                                  <a:pt x="6142050" y="5154765"/>
                                </a:lnTo>
                                <a:lnTo>
                                  <a:pt x="6138926" y="5157889"/>
                                </a:lnTo>
                                <a:lnTo>
                                  <a:pt x="6138443" y="5158371"/>
                                </a:lnTo>
                                <a:lnTo>
                                  <a:pt x="6135802" y="5161013"/>
                                </a:lnTo>
                                <a:lnTo>
                                  <a:pt x="6132030" y="5162575"/>
                                </a:lnTo>
                                <a:lnTo>
                                  <a:pt x="21107" y="5162575"/>
                                </a:lnTo>
                                <a:lnTo>
                                  <a:pt x="17335" y="5161013"/>
                                </a:lnTo>
                                <a:lnTo>
                                  <a:pt x="14681" y="5158371"/>
                                </a:lnTo>
                                <a:lnTo>
                                  <a:pt x="14211" y="5157889"/>
                                </a:lnTo>
                                <a:lnTo>
                                  <a:pt x="11087" y="5154739"/>
                                </a:lnTo>
                                <a:lnTo>
                                  <a:pt x="9512" y="51509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53596"/>
                                </a:lnTo>
                                <a:lnTo>
                                  <a:pt x="2489" y="5159616"/>
                                </a:lnTo>
                                <a:lnTo>
                                  <a:pt x="7480" y="5164620"/>
                                </a:lnTo>
                                <a:lnTo>
                                  <a:pt x="12458" y="5169611"/>
                                </a:lnTo>
                                <a:lnTo>
                                  <a:pt x="18478" y="5172100"/>
                                </a:lnTo>
                                <a:lnTo>
                                  <a:pt x="6134659" y="5172100"/>
                                </a:lnTo>
                                <a:lnTo>
                                  <a:pt x="6140678" y="5169611"/>
                                </a:lnTo>
                                <a:lnTo>
                                  <a:pt x="6145161" y="5165115"/>
                                </a:lnTo>
                                <a:lnTo>
                                  <a:pt x="6147041" y="5163248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6147435" cy="517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1E569">
                              <w:pPr>
                                <w:spacing w:before="75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53DD8791">
                              <w:pPr>
                                <w:spacing w:before="0"/>
                                <w:ind w:left="0" w:right="888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jobs:</w:t>
                              </w:r>
                            </w:p>
                            <w:p w14:paraId="108526C5">
                              <w:pPr>
                                <w:spacing w:before="67"/>
                                <w:ind w:left="0" w:right="667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build-and-deploy-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frontend:</w:t>
                              </w:r>
                            </w:p>
                            <w:p w14:paraId="33F5952B">
                              <w:pPr>
                                <w:spacing w:before="68"/>
                                <w:ind w:left="0" w:right="667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runs-on: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ubuntu-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latest</w:t>
                              </w:r>
                            </w:p>
                            <w:p w14:paraId="218F744B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E1E4C2E">
                              <w:pPr>
                                <w:spacing w:before="0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steps:</w:t>
                              </w:r>
                            </w:p>
                            <w:p w14:paraId="701C406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83"/>
                                </w:tabs>
                                <w:spacing w:before="68" w:line="326" w:lineRule="auto"/>
                                <w:ind w:left="883" w:right="6584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color w:val="005CC4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Checkout</w:t>
                              </w:r>
                              <w:r>
                                <w:rPr>
                                  <w:color w:val="032E61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code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uses:</w:t>
                              </w:r>
                              <w:r>
                                <w:rPr>
                                  <w:color w:val="005CC4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actions/checkout@v3</w:t>
                              </w:r>
                            </w:p>
                            <w:p w14:paraId="46637A90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F7AFAC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82"/>
                                </w:tabs>
                                <w:spacing w:before="0"/>
                                <w:ind w:left="882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name: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Setup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Node.js</w:t>
                              </w:r>
                            </w:p>
                            <w:p w14:paraId="424C96F0">
                              <w:pPr>
                                <w:spacing w:before="68" w:line="345" w:lineRule="auto"/>
                                <w:ind w:left="883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uses:</w:t>
                              </w:r>
                              <w:r>
                                <w:rPr>
                                  <w:color w:val="005CC4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actions/setup-node@v3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with:</w:t>
                              </w:r>
                            </w:p>
                            <w:p w14:paraId="733C5279">
                              <w:pPr>
                                <w:spacing w:before="0" w:line="173" w:lineRule="exact"/>
                                <w:ind w:left="10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node-version: </w:t>
                              </w:r>
                              <w:r>
                                <w:rPr>
                                  <w:color w:val="032E61"/>
                                  <w:spacing w:val="-4"/>
                                  <w:sz w:val="16"/>
                                </w:rPr>
                                <w:t>'18'</w:t>
                              </w:r>
                            </w:p>
                            <w:p w14:paraId="37978410">
                              <w:pPr>
                                <w:spacing w:before="67"/>
                                <w:ind w:left="10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cache: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'npm'</w:t>
                              </w:r>
                            </w:p>
                            <w:p w14:paraId="3B7325AB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ECDECF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83"/>
                                </w:tabs>
                                <w:spacing w:before="0" w:line="326" w:lineRule="auto"/>
                                <w:ind w:left="883" w:right="64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color w:val="005CC4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color w:val="032E61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dependencies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run: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npm ci</w:t>
                              </w:r>
                            </w:p>
                            <w:p w14:paraId="4F15BDC4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69872D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82"/>
                                </w:tabs>
                                <w:spacing w:before="0"/>
                                <w:ind w:left="882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name: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Run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tests</w:t>
                              </w:r>
                            </w:p>
                            <w:p w14:paraId="61A60A9B">
                              <w:pPr>
                                <w:spacing w:before="67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run: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npm test -- --watch=false --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browsers=ChromeHeadless</w:t>
                              </w:r>
                            </w:p>
                            <w:p w14:paraId="6EC98BEA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3696EA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83"/>
                                </w:tabs>
                                <w:spacing w:before="0" w:line="326" w:lineRule="auto"/>
                                <w:ind w:left="883" w:right="6761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name: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Build Frontend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run:</w:t>
                              </w:r>
                              <w:r>
                                <w:rPr>
                                  <w:color w:val="005CC4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color w:val="032E6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color w:val="032E6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build:prod</w:t>
                              </w:r>
                            </w:p>
                            <w:p w14:paraId="54B01304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42978DB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82"/>
                                </w:tabs>
                                <w:spacing w:before="0"/>
                                <w:ind w:left="882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name: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Deploy to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Vercel</w:t>
                              </w:r>
                            </w:p>
                            <w:p w14:paraId="7006C0D4">
                              <w:pPr>
                                <w:spacing w:before="83" w:line="326" w:lineRule="auto"/>
                                <w:ind w:left="883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uses:</w:t>
                              </w:r>
                              <w:r>
                                <w:rPr>
                                  <w:color w:val="005CC4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amondnet/vercel-action@v25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with:</w:t>
                              </w:r>
                            </w:p>
                            <w:p w14:paraId="49D133EC">
                              <w:pPr>
                                <w:spacing w:before="0" w:line="326" w:lineRule="auto"/>
                                <w:ind w:left="1060" w:right="48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vercel-token: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${{ secrets.VERCEL_TOKEN }}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vercel-org-id:</w:t>
                              </w:r>
                              <w:r>
                                <w:rPr>
                                  <w:color w:val="005CC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${{</w:t>
                              </w:r>
                              <w:r>
                                <w:rPr>
                                  <w:color w:val="032E6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secrets.VERCEL_ORG_ID</w:t>
                              </w:r>
                              <w:r>
                                <w:rPr>
                                  <w:color w:val="032E6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}}</w:t>
                              </w:r>
                            </w:p>
                            <w:p w14:paraId="180FBFDC">
                              <w:pPr>
                                <w:spacing w:before="0" w:line="326" w:lineRule="auto"/>
                                <w:ind w:left="1060" w:right="41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vercel-project-id: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${{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secrets.VERCEL_PROJECT_ID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}}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vercel-args: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'--prod'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1" o:spid="_x0000_s1026" o:spt="203" style="height:407.3pt;width:484.05pt;" coordsize="6147435,5172710" o:gfxdata="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AhYycjXAAAA&#10;BQEAAA8AAAAAAAAAAQAgAAAAIgAAAGRycy9kb3ducmV2LnhtbFBLAQIUABQAAAAIAIdO4kAVUg7p&#10;rQMAAIgLAAAOAAAAAAAAAAEAIAAAACYBAABkcnMvZTJvRG9jLnhtbFBLBQYAAAAABgAGAFkBAABF&#10;BwAAAAA=&#10;">
                <o:lock v:ext="edit" aspectratio="f"/>
                <v:shape id="Graphic 422" o:spid="_x0000_s1026" o:spt="100" style="position:absolute;left:0;top:4;height:5172710;width:6147435;" fillcolor="#F7F7F7" filled="t" stroked="f" coordsize="6147435,5172710" o:gfxdata="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wA2B&#10;wAAAANwAAAAPAAAAAAAAAAEAIAAAACIAAABkcnMvZG93bnJldi54bWxQSwECFAAUAAAACACHTuJA&#10;My8FnjsAAAA5AAAAEAAAAAAAAAABACAAAAAPAQAAZHJzL3NoYXBleG1sLnhtbFBLBQYAAAAABgAG&#10;AFsBAAC5AwAAAAA=&#10;" path="m6147041,25l6143612,25,6143612,5150980,6142050,5154765,6138926,5157889,6138443,5158371,6135802,5161013,6132030,5162575,21107,5162575,17335,5161013,14681,5158371,14211,5157889,11087,5154739,9512,5150967,9525,0,0,0,0,5153596,2489,5159616,7480,5164620,12458,5169611,18478,5172100,6134659,5172100,6140678,5169611,6145161,5165115,6147041,5163248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3" o:spid="_x0000_s1026" o:spt="202" type="#_x0000_t202" style="position:absolute;left:0;top:0;height:5172710;width:6147435;" filled="f" stroked="f" coordsize="21600,21600" o:gfxdata="UEsDBAoAAAAAAIdO4kAAAAAAAAAAAAAAAAAEAAAAZHJzL1BLAwQUAAAACACHTuJAcYk38b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fAyns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JN/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71E569">
                        <w:pPr>
                          <w:spacing w:before="75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53DD8791">
                        <w:pPr>
                          <w:spacing w:before="0"/>
                          <w:ind w:left="0" w:right="888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jobs:</w:t>
                        </w:r>
                      </w:p>
                      <w:p w14:paraId="108526C5">
                        <w:pPr>
                          <w:spacing w:before="67"/>
                          <w:ind w:left="0" w:right="667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build-and-deploy-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frontend:</w:t>
                        </w:r>
                      </w:p>
                      <w:p w14:paraId="33F5952B">
                        <w:pPr>
                          <w:spacing w:before="68"/>
                          <w:ind w:left="0" w:right="667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runs-on: </w:t>
                        </w:r>
                        <w:r>
                          <w:rPr>
                            <w:color w:val="032E61"/>
                            <w:sz w:val="16"/>
                          </w:rPr>
                          <w:t>ubuntu-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latest</w:t>
                        </w:r>
                      </w:p>
                      <w:p w14:paraId="218F744B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2E1E4C2E">
                        <w:pPr>
                          <w:spacing w:before="0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steps:</w:t>
                        </w:r>
                      </w:p>
                      <w:p w14:paraId="701C406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83"/>
                          </w:tabs>
                          <w:spacing w:before="68" w:line="326" w:lineRule="auto"/>
                          <w:ind w:left="883" w:right="6584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name:</w:t>
                        </w:r>
                        <w:r>
                          <w:rPr>
                            <w:color w:val="005CC4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Checkout</w:t>
                        </w:r>
                        <w:r>
                          <w:rPr>
                            <w:color w:val="032E61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code </w:t>
                        </w:r>
                        <w:r>
                          <w:rPr>
                            <w:color w:val="005CC4"/>
                            <w:sz w:val="16"/>
                          </w:rPr>
                          <w:t>uses:</w:t>
                        </w:r>
                        <w:r>
                          <w:rPr>
                            <w:color w:val="005CC4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actions/checkout@v3</w:t>
                        </w:r>
                      </w:p>
                      <w:p w14:paraId="46637A90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7F7AFAC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82"/>
                          </w:tabs>
                          <w:spacing w:before="0"/>
                          <w:ind w:left="882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name: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Setup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Node.js</w:t>
                        </w:r>
                      </w:p>
                      <w:p w14:paraId="424C96F0">
                        <w:pPr>
                          <w:spacing w:before="68" w:line="345" w:lineRule="auto"/>
                          <w:ind w:left="883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uses:</w:t>
                        </w:r>
                        <w:r>
                          <w:rPr>
                            <w:color w:val="005CC4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actions/setup-node@v3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with:</w:t>
                        </w:r>
                      </w:p>
                      <w:p w14:paraId="733C5279">
                        <w:pPr>
                          <w:spacing w:before="0" w:line="173" w:lineRule="exact"/>
                          <w:ind w:left="10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node-version: </w:t>
                        </w:r>
                        <w:r>
                          <w:rPr>
                            <w:color w:val="032E61"/>
                            <w:spacing w:val="-4"/>
                            <w:sz w:val="16"/>
                          </w:rPr>
                          <w:t>'18'</w:t>
                        </w:r>
                      </w:p>
                      <w:p w14:paraId="37978410">
                        <w:pPr>
                          <w:spacing w:before="67"/>
                          <w:ind w:left="10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cache: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'npm'</w:t>
                        </w:r>
                      </w:p>
                      <w:p w14:paraId="3B7325AB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6ECDECF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83"/>
                          </w:tabs>
                          <w:spacing w:before="0" w:line="326" w:lineRule="auto"/>
                          <w:ind w:left="883" w:right="64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name:</w:t>
                        </w:r>
                        <w:r>
                          <w:rPr>
                            <w:color w:val="005CC4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Install</w:t>
                        </w:r>
                        <w:r>
                          <w:rPr>
                            <w:color w:val="032E61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dependencies </w:t>
                        </w:r>
                        <w:r>
                          <w:rPr>
                            <w:color w:val="005CC4"/>
                            <w:sz w:val="16"/>
                          </w:rPr>
                          <w:t xml:space="preserve">run: </w:t>
                        </w:r>
                        <w:r>
                          <w:rPr>
                            <w:color w:val="032E61"/>
                            <w:sz w:val="16"/>
                          </w:rPr>
                          <w:t>npm ci</w:t>
                        </w:r>
                      </w:p>
                      <w:p w14:paraId="4F15BDC4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069872D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82"/>
                          </w:tabs>
                          <w:spacing w:before="0"/>
                          <w:ind w:left="882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name: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Run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tests</w:t>
                        </w:r>
                      </w:p>
                      <w:p w14:paraId="61A60A9B">
                        <w:pPr>
                          <w:spacing w:before="67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run: </w:t>
                        </w:r>
                        <w:r>
                          <w:rPr>
                            <w:color w:val="032E61"/>
                            <w:sz w:val="16"/>
                          </w:rPr>
                          <w:t>npm test -- --watch=false --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browsers=ChromeHeadless</w:t>
                        </w:r>
                      </w:p>
                      <w:p w14:paraId="6EC98BEA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63696EA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83"/>
                          </w:tabs>
                          <w:spacing w:before="0" w:line="326" w:lineRule="auto"/>
                          <w:ind w:left="883" w:right="6761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name: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Build Frontend </w:t>
                        </w:r>
                        <w:r>
                          <w:rPr>
                            <w:color w:val="005CC4"/>
                            <w:sz w:val="16"/>
                          </w:rPr>
                          <w:t>run:</w:t>
                        </w:r>
                        <w:r>
                          <w:rPr>
                            <w:color w:val="005CC4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npm</w:t>
                        </w:r>
                        <w:r>
                          <w:rPr>
                            <w:color w:val="032E6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run</w:t>
                        </w:r>
                        <w:r>
                          <w:rPr>
                            <w:color w:val="032E6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build:prod</w:t>
                        </w:r>
                      </w:p>
                      <w:p w14:paraId="54B01304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642978DB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82"/>
                          </w:tabs>
                          <w:spacing w:before="0"/>
                          <w:ind w:left="882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name: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Deploy to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Vercel</w:t>
                        </w:r>
                      </w:p>
                      <w:p w14:paraId="7006C0D4">
                        <w:pPr>
                          <w:spacing w:before="83" w:line="326" w:lineRule="auto"/>
                          <w:ind w:left="883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uses:</w:t>
                        </w:r>
                        <w:r>
                          <w:rPr>
                            <w:color w:val="005CC4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amondnet/vercel-action@v25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with:</w:t>
                        </w:r>
                      </w:p>
                      <w:p w14:paraId="49D133EC">
                        <w:pPr>
                          <w:spacing w:before="0" w:line="326" w:lineRule="auto"/>
                          <w:ind w:left="1060" w:right="48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 xml:space="preserve">vercel-token: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${{ secrets.VERCEL_TOKEN }} </w:t>
                        </w:r>
                        <w:r>
                          <w:rPr>
                            <w:color w:val="005CC4"/>
                            <w:sz w:val="16"/>
                          </w:rPr>
                          <w:t>vercel-org-id:</w:t>
                        </w:r>
                        <w:r>
                          <w:rPr>
                            <w:color w:val="005CC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${{</w:t>
                        </w:r>
                        <w:r>
                          <w:rPr>
                            <w:color w:val="032E6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secrets.VERCEL_ORG_ID</w:t>
                        </w:r>
                        <w:r>
                          <w:rPr>
                            <w:color w:val="032E6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}}</w:t>
                        </w:r>
                      </w:p>
                      <w:p w14:paraId="180FBFDC">
                        <w:pPr>
                          <w:spacing w:before="0" w:line="326" w:lineRule="auto"/>
                          <w:ind w:left="1060" w:right="41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vercel-project-id: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${{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secrets.VERCEL_PROJECT_ID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}} </w:t>
                        </w:r>
                        <w:r>
                          <w:rPr>
                            <w:color w:val="005CC4"/>
                            <w:sz w:val="16"/>
                          </w:rPr>
                          <w:t xml:space="preserve">vercel-args: </w:t>
                        </w:r>
                        <w:r>
                          <w:rPr>
                            <w:color w:val="032E61"/>
                            <w:sz w:val="16"/>
                          </w:rPr>
                          <w:t>'--prod'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B170AE1">
      <w:pPr>
        <w:pStyle w:val="7"/>
        <w:spacing w:before="11"/>
        <w:rPr>
          <w:rFonts w:ascii="Segoe UI"/>
          <w:b/>
          <w:sz w:val="5"/>
        </w:rPr>
      </w:pPr>
      <w:r>
        <w:rPr>
          <w:rFonts w:ascii="Segoe UI"/>
          <w:b/>
          <w:sz w:val="5"/>
        </w:rPr>
        <mc:AlternateContent>
          <mc:Choice Requires="wpg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64135</wp:posOffset>
                </wp:positionV>
                <wp:extent cx="6147435" cy="19685"/>
                <wp:effectExtent l="0" t="0" r="0" b="0"/>
                <wp:wrapTopAndBottom/>
                <wp:docPr id="424" name="Group 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0" y="610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4" o:spid="_x0000_s1026" o:spt="203" style="position:absolute;left:0pt;margin-left:56.2pt;margin-top:5.05pt;height:1.55pt;width:484.05pt;mso-position-horizontal-relative:page;mso-wrap-distance-bottom:0pt;mso-wrap-distance-top:0pt;z-index:-251566080;mso-width-relative:page;mso-height-relative:page;" coordsize="6147435,19685" o:gfxdata="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X1LG02AAAAAoBAAAPAAAAAAAAAAEAIAAAACIAAABkcnMvZG93bnJldi54bWxQSwECFAAU&#10;AAAACACHTuJAsnDX2UcDAACfDAAADgAAAAAAAAABACAAAAAnAQAAZHJzL2Uyb0RvYy54bWxQSwUG&#10;AAAAAAYABgBZAQAA4AYAAAAA&#10;">
                <o:lock v:ext="edit" aspectratio="f"/>
                <v:shape id="Graphic 425" o:spid="_x0000_s1026" o:spt="100" style="position:absolute;left:0;top:0;height:9525;width:6147435;" fillcolor="#999999" filled="t" stroked="f" coordsize="6147435,9525" o:gfxdata="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kHUq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6" o:spid="_x0000_s1026" o:spt="100" style="position:absolute;left:0;top:6101;height:13335;width:6147435;" fillcolor="#EDEDED" filled="t" stroked="f" coordsize="6147435,13335" o:gfxdata="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7nHhvQAA&#10;ANw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7" o:spid="_x0000_s1026" o:spt="100" style="position:absolute;left:0;top:18;height:19050;width:9525;" fillcolor="#999999" filled="t" stroked="f" coordsize="9525,19050" o:gfxdata="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i6Rqr4A&#10;AADcAAAADwAAAAAAAAABACAAAAAiAAAAZHJzL2Rvd25yZXYueG1sUEsBAhQAFAAAAAgAh07iQDMv&#10;BZ47AAAAOQAAABAAAAAAAAAAAQAgAAAADQEAAGRycy9zaGFwZXhtbC54bWxQSwUGAAAAAAYABgBb&#10;AQAAtw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9997877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  <w:spacing w:val="-2"/>
          <w:w w:val="105"/>
        </w:rPr>
        <w:t>Testing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spacing w:val="-2"/>
          <w:w w:val="105"/>
        </w:rPr>
        <w:t>del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spacing w:val="-2"/>
          <w:w w:val="105"/>
        </w:rPr>
        <w:t>Frontend</w:t>
      </w:r>
    </w:p>
    <w:p w14:paraId="66C362AD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Testing</w:t>
      </w:r>
    </w:p>
    <w:p w14:paraId="37704806">
      <w:pPr>
        <w:pStyle w:val="7"/>
        <w:spacing w:before="140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frontend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utiliza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Jasmine</w:t>
      </w:r>
      <w:r>
        <w:rPr>
          <w:rFonts w:ascii="Segoe UI"/>
          <w:b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como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framework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testing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y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Karma</w:t>
      </w:r>
      <w:r>
        <w:rPr>
          <w:rFonts w:ascii="Segoe UI"/>
          <w:b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como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test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runner.</w:t>
      </w:r>
    </w:p>
    <w:p w14:paraId="3B8E3266">
      <w:pPr>
        <w:pStyle w:val="7"/>
        <w:spacing w:before="84"/>
        <w:rPr>
          <w:rFonts w:ascii="Segoe UI"/>
        </w:rPr>
      </w:pPr>
    </w:p>
    <w:p w14:paraId="66ADEDBC">
      <w:pPr>
        <w:spacing w:before="1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karma.conf.js</w:t>
      </w:r>
    </w:p>
    <w:p w14:paraId="7A7E8FA6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135890</wp:posOffset>
                </wp:positionV>
                <wp:extent cx="6147435" cy="2651760"/>
                <wp:effectExtent l="0" t="0" r="0" b="0"/>
                <wp:wrapTopAndBottom/>
                <wp:docPr id="428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651760"/>
                          <a:chOff x="0" y="0"/>
                          <a:chExt cx="6147435" cy="265176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4"/>
                            <a:ext cx="6147435" cy="265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65176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74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62" y="6985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2651366"/>
                                </a:lnTo>
                                <a:lnTo>
                                  <a:pt x="9525" y="265136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43" y="13728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2651379"/>
                                </a:lnTo>
                                <a:lnTo>
                                  <a:pt x="6147041" y="265137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6147435" cy="265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8F354">
                              <w:pPr>
                                <w:spacing w:before="198" w:line="326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module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.exports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(config)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config.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2BF8FEFC">
                              <w:pPr>
                                <w:spacing w:before="15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basePath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 w14:paraId="43F523FF">
                              <w:pPr>
                                <w:spacing w:before="68" w:line="326" w:lineRule="auto"/>
                                <w:ind w:left="529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frameworks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'jasmine'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'@angular-devkit/build-angular'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plugins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</w:p>
                            <w:p w14:paraId="7F205990">
                              <w:pPr>
                                <w:spacing w:before="0" w:line="326" w:lineRule="auto"/>
                                <w:ind w:left="706" w:right="605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require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'karma-jasmine'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),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require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'karma-chrome-launcher'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),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require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'karma-coverage'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),</w:t>
                              </w:r>
                            </w:p>
                            <w:p w14:paraId="41160FCE"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36109"/>
                                  <w:sz w:val="16"/>
                                </w:rPr>
                                <w:t>require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'@angular-devkit/build-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angular/plugins/karma'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43BA09B1">
                              <w:pPr>
                                <w:spacing w:before="82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 w14:paraId="4C89BCD6">
                              <w:pPr>
                                <w:spacing w:before="68" w:line="326" w:lineRule="auto"/>
                                <w:ind w:left="706" w:right="7676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jasmine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0A44FEC8">
                              <w:pPr>
                                <w:spacing w:before="0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random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  <w:p w14:paraId="74F3E609">
                              <w:pPr>
                                <w:spacing w:before="68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1ECD489E">
                              <w:pPr>
                                <w:spacing w:before="68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clearContext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8" o:spid="_x0000_s1026" o:spt="203" style="position:absolute;left:0pt;margin-left:56.25pt;margin-top:10.7pt;height:208.8pt;width:484.05pt;mso-position-horizontal-relative:page;mso-wrap-distance-bottom:0pt;mso-wrap-distance-top:0pt;z-index:-251566080;mso-width-relative:page;mso-height-relative:page;" coordsize="6147435,2651760" o:gfxdata="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FY3ZLdoAAAALAQAADwAAAAAAAAABACAAAAAiAAAA&#10;ZHJzL2Rvd25yZXYueG1sUEsBAhQAFAAAAAgAh07iQFs9W7eUAwAAZAsAAA4AAAAAAAAAAQAgAAAA&#10;KQEAAGRycy9lMm9Eb2MueG1sUEsFBgAAAAAGAAYAWQEAAC8HAAAAAA==&#10;">
                <o:lock v:ext="edit" aspectratio="f"/>
                <v:shape id="Graphic 429" o:spid="_x0000_s1026" o:spt="100" style="position:absolute;left:0;top:4;height:2651760;width:6147435;" fillcolor="#F7F7F7" filled="t" stroked="f" coordsize="6147435,2651760" o:gfxdata="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bPl3b4A&#10;AADcAAAADwAAAAAAAAABACAAAAAiAAAAZHJzL2Rvd25yZXYueG1sUEsBAhQAFAAAAAgAh07iQDMv&#10;BZ47AAAAOQAAABAAAAAAAAAAAQAgAAAADQEAAGRycy9zaGFwZXhtbC54bWxQSwUGAAAAAAYABgBb&#10;AQAAtwMAAAAA&#10;" path="m6147041,8864l6145657,7480,6145174,6997,6140678,2489,6134659,0,18478,0,12458,2489,7962,6985,7467,7480,2489,12458,0,18478,0,2651366,9525,2651366,9512,21107,11087,17335,14198,14211,17335,11087,21107,9525,6132030,9525,6135802,11087,6138443,13728,6142050,17348,6143612,21120,6143612,2651379,6147041,265137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0" o:spid="_x0000_s1026" o:spt="202" type="#_x0000_t202" style="position:absolute;left:0;top:0;height:2651760;width:6147435;" filled="f" stroked="f" coordsize="21600,21600" o:gfxdata="UEsDBAoAAAAAAIdO4kAAAAAAAAAAAAAAAAAEAAAAZHJzL1BLAwQUAAAACACHTuJABII/W7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2zl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CP1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B8F354">
                        <w:pPr>
                          <w:spacing w:before="198" w:line="326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module</w:t>
                        </w:r>
                        <w:r>
                          <w:rPr>
                            <w:color w:val="24292E"/>
                            <w:sz w:val="16"/>
                          </w:rPr>
                          <w:t>.exports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function</w:t>
                        </w:r>
                        <w:r>
                          <w:rPr>
                            <w:color w:val="24292E"/>
                            <w:sz w:val="16"/>
                          </w:rPr>
                          <w:t>(config)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config.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set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2BF8FEFC">
                        <w:pPr>
                          <w:spacing w:before="15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basePath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 w14:paraId="43F523FF">
                        <w:pPr>
                          <w:spacing w:before="68" w:line="326" w:lineRule="auto"/>
                          <w:ind w:left="529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frameworks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z w:val="16"/>
                          </w:rPr>
                          <w:t>'jasmine'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'@angular-devkit/build-angular'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], </w:t>
                        </w:r>
                        <w:r>
                          <w:rPr>
                            <w:color w:val="005CC4"/>
                            <w:sz w:val="16"/>
                          </w:rPr>
                          <w:t>plugins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</w:p>
                      <w:p w14:paraId="7F205990">
                        <w:pPr>
                          <w:spacing w:before="0" w:line="326" w:lineRule="auto"/>
                          <w:ind w:left="706" w:right="605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require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'karma-jasmine'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),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require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'karma-chrome-launcher'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),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require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'karma-coverage'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),</w:t>
                        </w:r>
                      </w:p>
                      <w:p w14:paraId="41160FCE"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36109"/>
                            <w:sz w:val="16"/>
                          </w:rPr>
                          <w:t>require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'@angular-devkit/build-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angular/plugins/karma'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43BA09B1">
                        <w:pPr>
                          <w:spacing w:before="82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],</w:t>
                        </w:r>
                      </w:p>
                      <w:p w14:paraId="4C89BCD6">
                        <w:pPr>
                          <w:spacing w:before="68" w:line="326" w:lineRule="auto"/>
                          <w:ind w:left="706" w:right="7676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client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{ </w:t>
                        </w:r>
                        <w:r>
                          <w:rPr>
                            <w:color w:val="005CC4"/>
                            <w:sz w:val="16"/>
                          </w:rPr>
                          <w:t>jasmine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0A44FEC8">
                        <w:pPr>
                          <w:spacing w:before="0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random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false</w:t>
                        </w:r>
                      </w:p>
                      <w:p w14:paraId="74F3E609">
                        <w:pPr>
                          <w:spacing w:before="68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1ECD489E">
                        <w:pPr>
                          <w:spacing w:before="68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clearContext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false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84598FD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47C14AE2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3867785"/>
                <wp:effectExtent l="0" t="0" r="0" b="8889"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867785"/>
                          <a:chOff x="0" y="0"/>
                          <a:chExt cx="6147435" cy="386778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4"/>
                            <a:ext cx="6147435" cy="386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867785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3846055"/>
                                </a:lnTo>
                                <a:lnTo>
                                  <a:pt x="6142050" y="3849840"/>
                                </a:lnTo>
                                <a:lnTo>
                                  <a:pt x="6138926" y="3852964"/>
                                </a:lnTo>
                                <a:lnTo>
                                  <a:pt x="6138443" y="3853446"/>
                                </a:lnTo>
                                <a:lnTo>
                                  <a:pt x="6135802" y="3856088"/>
                                </a:lnTo>
                                <a:lnTo>
                                  <a:pt x="6132030" y="3857650"/>
                                </a:lnTo>
                                <a:lnTo>
                                  <a:pt x="21107" y="3857650"/>
                                </a:lnTo>
                                <a:lnTo>
                                  <a:pt x="17335" y="3856088"/>
                                </a:lnTo>
                                <a:lnTo>
                                  <a:pt x="14681" y="3853446"/>
                                </a:lnTo>
                                <a:lnTo>
                                  <a:pt x="14211" y="3852964"/>
                                </a:lnTo>
                                <a:lnTo>
                                  <a:pt x="11087" y="3849827"/>
                                </a:lnTo>
                                <a:lnTo>
                                  <a:pt x="9512" y="384604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8671"/>
                                </a:lnTo>
                                <a:lnTo>
                                  <a:pt x="2489" y="3854691"/>
                                </a:lnTo>
                                <a:lnTo>
                                  <a:pt x="7480" y="3859695"/>
                                </a:lnTo>
                                <a:lnTo>
                                  <a:pt x="12458" y="3864686"/>
                                </a:lnTo>
                                <a:lnTo>
                                  <a:pt x="18478" y="3867175"/>
                                </a:lnTo>
                                <a:lnTo>
                                  <a:pt x="6134659" y="3867175"/>
                                </a:lnTo>
                                <a:lnTo>
                                  <a:pt x="6140678" y="3864686"/>
                                </a:lnTo>
                                <a:lnTo>
                                  <a:pt x="6145161" y="3860190"/>
                                </a:lnTo>
                                <a:lnTo>
                                  <a:pt x="6147041" y="3858323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0" y="0"/>
                            <a:ext cx="6147435" cy="386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702B2">
                              <w:pPr>
                                <w:spacing w:before="33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579AD5EB">
                              <w:pPr>
                                <w:spacing w:before="67" w:line="326" w:lineRule="auto"/>
                                <w:ind w:left="706" w:right="6306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jasmineHtmlReporter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suppressAll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true</w:t>
                              </w:r>
                            </w:p>
                            <w:p w14:paraId="72BDB41E"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55920F91">
                              <w:pPr>
                                <w:spacing w:before="82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coverageReporter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A4C7B81">
                              <w:pPr>
                                <w:spacing w:before="68" w:line="326" w:lineRule="auto"/>
                                <w:ind w:left="706" w:right="410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dir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require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'path'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join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color w:val="24292E"/>
                                  <w:spacing w:val="80"/>
                                  <w:sz w:val="16"/>
                                  <w:u w:val="single" w:color="23282D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dirname,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'./coverage'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subdir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3CB4C32C">
                              <w:pPr>
                                <w:spacing w:before="0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reporters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 w14:paraId="578438A9">
                              <w:pPr>
                                <w:spacing w:before="68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'html'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5E09F4B9">
                              <w:pPr>
                                <w:spacing w:before="68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'text-summary'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749C426A">
                              <w:pPr>
                                <w:spacing w:before="67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'lcovonly'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8EF219E">
                              <w:pPr>
                                <w:spacing w:before="83"/>
                                <w:ind w:left="0" w:right="8883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  <w:p w14:paraId="1AC5944C">
                              <w:pPr>
                                <w:spacing w:before="68"/>
                                <w:ind w:left="0" w:right="8972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4FC42FA0">
                              <w:pPr>
                                <w:spacing w:before="67" w:line="326" w:lineRule="auto"/>
                                <w:ind w:left="529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reporters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'progress'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'kjhtml'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9876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2DE45CE8"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colors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5A895A8C">
                              <w:pPr>
                                <w:spacing w:before="67" w:line="331" w:lineRule="auto"/>
                                <w:ind w:left="529" w:right="686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logLevel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config.LOG_INFO,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autoWatch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browsers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'Chrome'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singleRun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restartOnFileChange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true</w:t>
                              </w:r>
                            </w:p>
                            <w:p w14:paraId="493A45A9">
                              <w:pPr>
                                <w:spacing w:before="0" w:line="185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65FFE9CC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1" o:spid="_x0000_s1026" o:spt="203" style="height:304.55pt;width:484.05pt;" coordsize="6147435,3867785" o:gfxdata="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DwKs5g1gAA&#10;AAUBAAAPAAAAAAAAAAEAIAAAACIAAABkcnMvZG93bnJldi54bWxQSwECFAAUAAAACACHTuJAVgVB&#10;ia8DAACICwAADgAAAAAAAAABACAAAAAlAQAAZHJzL2Uyb0RvYy54bWxQSwUGAAAAAAYABgBZAQAA&#10;RgcAAAAA&#10;">
                <o:lock v:ext="edit" aspectratio="f"/>
                <v:shape id="Graphic 432" o:spid="_x0000_s1026" o:spt="100" style="position:absolute;left:0;top:4;height:3867785;width:6147435;" fillcolor="#F7F7F7" filled="t" stroked="f" coordsize="6147435,3867785" o:gfxdata="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QACe8AAAA&#10;3AAAAA8AAAAAAAAAAQAgAAAAIgAAAGRycy9kb3ducmV2LnhtbFBLAQIUABQAAAAIAIdO4kAzLwWe&#10;OwAAADkAAAAQAAAAAAAAAAEAIAAAAAsBAABkcnMvc2hhcGV4bWwueG1sUEsFBgAAAAAGAAYAWwEA&#10;ALUDAAAAAA==&#10;" path="m6147041,25l6143612,25,6143612,3846055,6142050,3849840,6138926,3852964,6138443,3853446,6135802,3856088,6132030,3857650,21107,3857650,17335,3856088,14681,3853446,14211,3852964,11087,3849827,9512,3846042,9525,0,0,0,0,3848671,2489,3854691,7480,3859695,12458,3864686,18478,3867175,6134659,3867175,6140678,3864686,6145161,3860190,6147041,3858323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3" o:spid="_x0000_s1026" o:spt="202" type="#_x0000_t202" style="position:absolute;left:0;top:0;height:3867785;width:6147435;" filled="f" stroked="f" coordsize="21600,21600" o:gfxdata="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QoS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702B2">
                        <w:pPr>
                          <w:spacing w:before="33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579AD5EB">
                        <w:pPr>
                          <w:spacing w:before="67" w:line="326" w:lineRule="auto"/>
                          <w:ind w:left="706" w:right="6306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jasmineHtmlReporter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suppressAll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true</w:t>
                        </w:r>
                      </w:p>
                      <w:p w14:paraId="72BDB41E">
                        <w:pPr>
                          <w:spacing w:before="1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55920F91">
                        <w:pPr>
                          <w:spacing w:before="82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coverageReporter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A4C7B81">
                        <w:pPr>
                          <w:spacing w:before="68" w:line="326" w:lineRule="auto"/>
                          <w:ind w:left="706" w:right="410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dir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require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'path'</w:t>
                        </w:r>
                        <w:r>
                          <w:rPr>
                            <w:color w:val="24292E"/>
                            <w:sz w:val="16"/>
                          </w:rPr>
                          <w:t>).</w:t>
                        </w:r>
                        <w:r>
                          <w:rPr>
                            <w:color w:val="6F41C1"/>
                            <w:sz w:val="16"/>
                          </w:rPr>
                          <w:t>join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rFonts w:ascii="Times New Roman"/>
                            <w:color w:val="24292E"/>
                            <w:spacing w:val="80"/>
                            <w:sz w:val="16"/>
                            <w:u w:val="single" w:color="23282D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dirname, </w:t>
                        </w:r>
                        <w:r>
                          <w:rPr>
                            <w:color w:val="032E61"/>
                            <w:sz w:val="16"/>
                          </w:rPr>
                          <w:t>'./coverage'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), </w:t>
                        </w:r>
                        <w:r>
                          <w:rPr>
                            <w:color w:val="005CC4"/>
                            <w:sz w:val="16"/>
                          </w:rPr>
                          <w:t>subdir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'.'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3CB4C32C">
                        <w:pPr>
                          <w:spacing w:before="0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reporters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[</w:t>
                        </w:r>
                      </w:p>
                      <w:p w14:paraId="578438A9">
                        <w:pPr>
                          <w:spacing w:before="68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'html'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5E09F4B9">
                        <w:pPr>
                          <w:spacing w:before="68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'text-summary'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749C426A">
                        <w:pPr>
                          <w:spacing w:before="67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type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'lcovonly'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8EF219E">
                        <w:pPr>
                          <w:spacing w:before="83"/>
                          <w:ind w:left="0" w:right="8883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]</w:t>
                        </w:r>
                      </w:p>
                      <w:p w14:paraId="1AC5944C">
                        <w:pPr>
                          <w:spacing w:before="68"/>
                          <w:ind w:left="0" w:right="8972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4FC42FA0">
                        <w:pPr>
                          <w:spacing w:before="67" w:line="326" w:lineRule="auto"/>
                          <w:ind w:left="529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reporters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z w:val="16"/>
                          </w:rPr>
                          <w:t>'progress'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'kjhtml'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], </w:t>
                        </w:r>
                        <w:r>
                          <w:rPr>
                            <w:color w:val="005CC4"/>
                            <w:sz w:val="16"/>
                          </w:rPr>
                          <w:t>port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9876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2DE45CE8">
                        <w:pPr>
                          <w:spacing w:before="1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colors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5A895A8C">
                        <w:pPr>
                          <w:spacing w:before="67" w:line="331" w:lineRule="auto"/>
                          <w:ind w:left="529" w:right="686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logLevel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config.LOG_INFO, </w:t>
                        </w:r>
                        <w:r>
                          <w:rPr>
                            <w:color w:val="005CC4"/>
                            <w:sz w:val="16"/>
                          </w:rPr>
                          <w:t>autoWatch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browsers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  <w:r>
                          <w:rPr>
                            <w:color w:val="032E61"/>
                            <w:sz w:val="16"/>
                          </w:rPr>
                          <w:t>'Chrome'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], </w:t>
                        </w:r>
                        <w:r>
                          <w:rPr>
                            <w:color w:val="005CC4"/>
                            <w:sz w:val="16"/>
                          </w:rPr>
                          <w:t>singleRun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restartOnFileChange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true</w:t>
                        </w:r>
                      </w:p>
                      <w:p w14:paraId="493A45A9">
                        <w:pPr>
                          <w:spacing w:before="0" w:line="185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65FFE9CC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6C074B8">
      <w:pPr>
        <w:pStyle w:val="4"/>
        <w:numPr>
          <w:ilvl w:val="1"/>
          <w:numId w:val="2"/>
        </w:numPr>
        <w:tabs>
          <w:tab w:val="left" w:pos="569"/>
        </w:tabs>
        <w:spacing w:before="211" w:after="0" w:line="240" w:lineRule="auto"/>
        <w:ind w:left="569" w:right="0" w:hanging="437"/>
        <w:jc w:val="left"/>
      </w:pPr>
      <w:r>
        <w:rPr>
          <w:color w:val="111111"/>
        </w:rPr>
        <w:t>Unit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Tests</w:t>
      </w:r>
    </w:p>
    <w:p w14:paraId="04606A26">
      <w:pPr>
        <w:spacing w:before="20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Service</w:t>
      </w:r>
      <w:r>
        <w:rPr>
          <w:rFonts w:ascii="Segoe UI"/>
          <w:b/>
          <w:color w:val="111111"/>
          <w:spacing w:val="23"/>
          <w:sz w:val="16"/>
        </w:rPr>
        <w:t xml:space="preserve"> </w:t>
      </w:r>
      <w:r>
        <w:rPr>
          <w:rFonts w:ascii="Segoe UI"/>
          <w:b/>
          <w:color w:val="111111"/>
          <w:spacing w:val="-4"/>
          <w:sz w:val="16"/>
        </w:rPr>
        <w:t>Test</w:t>
      </w:r>
    </w:p>
    <w:p w14:paraId="5500635C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127000</wp:posOffset>
                </wp:positionV>
                <wp:extent cx="6147435" cy="4699635"/>
                <wp:effectExtent l="0" t="0" r="0" b="0"/>
                <wp:wrapTopAndBottom/>
                <wp:docPr id="434" name="Group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699635"/>
                          <a:chOff x="0" y="0"/>
                          <a:chExt cx="6147435" cy="469963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3"/>
                            <a:ext cx="6147435" cy="469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699635">
                                <a:moveTo>
                                  <a:pt x="6147041" y="8877"/>
                                </a:moveTo>
                                <a:lnTo>
                                  <a:pt x="6145657" y="7493"/>
                                </a:lnTo>
                                <a:lnTo>
                                  <a:pt x="6145174" y="7010"/>
                                </a:lnTo>
                                <a:lnTo>
                                  <a:pt x="6140678" y="2514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14"/>
                                </a:lnTo>
                                <a:lnTo>
                                  <a:pt x="7962" y="701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4699254"/>
                                </a:lnTo>
                                <a:lnTo>
                                  <a:pt x="9525" y="4699254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37"/>
                                </a:lnTo>
                                <a:lnTo>
                                  <a:pt x="6132030" y="9537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443" y="13741"/>
                                </a:lnTo>
                                <a:lnTo>
                                  <a:pt x="6142050" y="17360"/>
                                </a:lnTo>
                                <a:lnTo>
                                  <a:pt x="6143612" y="21132"/>
                                </a:lnTo>
                                <a:lnTo>
                                  <a:pt x="6143612" y="4699266"/>
                                </a:lnTo>
                                <a:lnTo>
                                  <a:pt x="6147041" y="4699266"/>
                                </a:lnTo>
                                <a:lnTo>
                                  <a:pt x="6147041" y="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0" y="0"/>
                            <a:ext cx="6147435" cy="469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A8614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4B5DCC54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customer.service.spec.ts</w:t>
                              </w:r>
                            </w:p>
                            <w:p w14:paraId="7715C1AF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TestBed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'@angular/core/testing'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5004C45D">
                              <w:pPr>
                                <w:spacing w:before="68" w:line="326" w:lineRule="auto"/>
                                <w:ind w:left="175" w:right="72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HttpClientTestingModule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HttpTestingController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'@angular/common/http/testing'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CustomerService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'./customer.service'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55AC9818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BDDD311">
                              <w:pPr>
                                <w:spacing w:before="0" w:line="326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describe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'CustomerService'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let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1FB8654C">
                              <w:pPr>
                                <w:spacing w:before="16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let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httpMock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HttpTestingController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0064BF64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9169210">
                              <w:pPr>
                                <w:spacing w:before="0" w:line="326" w:lineRule="auto"/>
                                <w:ind w:left="529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beforeEach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(() =&gt; {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TestBed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configureTestingModule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6649FD99">
                              <w:pPr>
                                <w:spacing w:before="0" w:line="326" w:lineRule="auto"/>
                                <w:ind w:left="706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imports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HttpClientTestingModule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providers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]</w:t>
                              </w:r>
                            </w:p>
                            <w:p w14:paraId="20B89A26"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5CCC91FB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6228621">
                              <w:pPr>
                                <w:spacing w:before="0" w:line="326" w:lineRule="auto"/>
                                <w:ind w:left="529" w:right="48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service =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TestBed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CustomerService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 httpMock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TestBed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inject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HttpTestingController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</w:t>
                              </w:r>
                            </w:p>
                            <w:p w14:paraId="15753090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2C1F1F60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AE73BD9">
                              <w:pPr>
                                <w:spacing w:before="0" w:line="326" w:lineRule="auto"/>
                                <w:ind w:left="529" w:right="6306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afterEach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(() =&gt; {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httpMock.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verify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75FD7D0B">
                              <w:pPr>
                                <w:spacing w:before="15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72FF8FA8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066319A">
                              <w:pPr>
                                <w:spacing w:before="0" w:line="326" w:lineRule="auto"/>
                                <w:ind w:left="529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'should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created'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expect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(service).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toBeTruthy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0F380835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43F97787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600A2B9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'should retrieve all customers'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() =&gt;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4" o:spid="_x0000_s1026" o:spt="203" style="position:absolute;left:0pt;margin-left:56.25pt;margin-top:10pt;height:370.05pt;width:484.05pt;mso-position-horizontal-relative:page;mso-wrap-distance-bottom:0pt;mso-wrap-distance-top:0pt;z-index:-251565056;mso-width-relative:page;mso-height-relative:page;" coordsize="6147435,4699635" o:gfxdata="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Pjzlo9gAAAALAQAADwAAAAAAAAABACAAAAAi&#10;AAAAZHJzL2Rvd25yZXYueG1sUEsBAhQAFAAAAAgAh07iQGcPl/GZAwAAOgsAAA4AAAAAAAAAAQAg&#10;AAAAJwEAAGRycy9lMm9Eb2MueG1sUEsFBgAAAAAGAAYAWQEAADIHAAAAAA==&#10;">
                <o:lock v:ext="edit" aspectratio="f"/>
                <v:shape id="Graphic 435" o:spid="_x0000_s1026" o:spt="100" style="position:absolute;left:0;top:3;height:4699635;width:6147435;" fillcolor="#F7F7F7" filled="t" stroked="f" coordsize="6147435,4699635" o:gfxdata="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DzcZvQAA&#10;ANwAAAAPAAAAAAAAAAEAIAAAACIAAABkcnMvZG93bnJldi54bWxQSwECFAAUAAAACACHTuJAMy8F&#10;njsAAAA5AAAAEAAAAAAAAAABACAAAAAMAQAAZHJzL3NoYXBleG1sLnhtbFBLBQYAAAAABgAGAFsB&#10;AAC2AwAAAAA=&#10;" path="m6147041,8877l6145657,7493,6145174,7010,6140678,2514,6134659,0,18478,0,12458,2514,7962,7010,2489,12471,0,18491,0,4699254,9525,4699254,9512,21120,11087,17348,14198,14224,17335,11099,21107,9537,6132030,9537,6135802,11099,6138443,13741,6142050,17360,6143612,21132,6143612,4699266,6147041,4699266,6147041,88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6" o:spid="_x0000_s1026" o:spt="202" type="#_x0000_t202" style="position:absolute;left:0;top:0;height:4699635;width:6147435;" filled="f" stroked="f" coordsize="21600,21600" o:gfxdata="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nAr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9A8614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4B5DCC54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customer.service.spec.ts</w:t>
                        </w:r>
                      </w:p>
                      <w:p w14:paraId="7715C1AF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TestBed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'@angular/core/testing'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5004C45D">
                        <w:pPr>
                          <w:spacing w:before="68" w:line="326" w:lineRule="auto"/>
                          <w:ind w:left="175" w:right="72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HttpClientTestingModule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HttpTestingController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'@angular/common/http/testing'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CustomerService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'./customer.service'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55AC9818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0BDDD311">
                        <w:pPr>
                          <w:spacing w:before="0" w:line="326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describe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'CustomerService'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let </w:t>
                        </w:r>
                        <w:r>
                          <w:rPr>
                            <w:color w:val="005CC4"/>
                            <w:sz w:val="16"/>
                          </w:rPr>
                          <w:t>service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CustomerService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1FB8654C">
                        <w:pPr>
                          <w:spacing w:before="16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let </w:t>
                        </w:r>
                        <w:r>
                          <w:rPr>
                            <w:color w:val="005CC4"/>
                            <w:sz w:val="16"/>
                          </w:rPr>
                          <w:t>httpMock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HttpTestingController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0064BF64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39169210">
                        <w:pPr>
                          <w:spacing w:before="0" w:line="326" w:lineRule="auto"/>
                          <w:ind w:left="529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beforeEach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(() =&gt; {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TestBed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configureTestingModule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6649FD99">
                        <w:pPr>
                          <w:spacing w:before="0" w:line="326" w:lineRule="auto"/>
                          <w:ind w:left="706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imports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6F41C1"/>
                            <w:sz w:val="16"/>
                          </w:rPr>
                          <w:t>HttpClientTestingModule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], </w:t>
                        </w:r>
                        <w:r>
                          <w:rPr>
                            <w:color w:val="005CC4"/>
                            <w:sz w:val="16"/>
                          </w:rPr>
                          <w:t>providers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  <w:r>
                          <w:rPr>
                            <w:color w:val="6F41C1"/>
                            <w:sz w:val="16"/>
                          </w:rPr>
                          <w:t>CustomerService</w:t>
                        </w:r>
                        <w:r>
                          <w:rPr>
                            <w:color w:val="24292E"/>
                            <w:sz w:val="16"/>
                          </w:rPr>
                          <w:t>]</w:t>
                        </w:r>
                      </w:p>
                      <w:p w14:paraId="20B89A26">
                        <w:pPr>
                          <w:spacing w:before="1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5CCC91FB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76228621">
                        <w:pPr>
                          <w:spacing w:before="0" w:line="326" w:lineRule="auto"/>
                          <w:ind w:left="529" w:right="48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service = </w:t>
                        </w:r>
                        <w:r>
                          <w:rPr>
                            <w:color w:val="6F41C1"/>
                            <w:sz w:val="16"/>
                          </w:rPr>
                          <w:t>TestBed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inject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CustomerService</w:t>
                        </w:r>
                        <w:r>
                          <w:rPr>
                            <w:color w:val="24292E"/>
                            <w:sz w:val="16"/>
                          </w:rPr>
                          <w:t>); httpMock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TestBed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inject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HttpTestingController</w:t>
                        </w:r>
                        <w:r>
                          <w:rPr>
                            <w:color w:val="24292E"/>
                            <w:sz w:val="16"/>
                          </w:rPr>
                          <w:t>);</w:t>
                        </w:r>
                      </w:p>
                      <w:p w14:paraId="15753090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2C1F1F60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7AE73BD9">
                        <w:pPr>
                          <w:spacing w:before="0" w:line="326" w:lineRule="auto"/>
                          <w:ind w:left="529" w:right="6306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afterEach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(() =&gt; {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httpMock.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verify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 w14:paraId="75FD7D0B">
                        <w:pPr>
                          <w:spacing w:before="15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72FF8FA8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0066319A">
                        <w:pPr>
                          <w:spacing w:before="0" w:line="326" w:lineRule="auto"/>
                          <w:ind w:left="529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it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'should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be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created'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expect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(service).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toBeTruthy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 w14:paraId="0F380835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43F97787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600A2B9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it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'should retrieve all customers'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() =&gt;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8848B63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43F636B3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4353560"/>
                <wp:effectExtent l="0" t="0" r="0" b="8889"/>
                <wp:docPr id="437" name="Group 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353560"/>
                          <a:chOff x="0" y="0"/>
                          <a:chExt cx="6147435" cy="435356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4"/>
                            <a:ext cx="6147435" cy="435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353560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4331843"/>
                                </a:lnTo>
                                <a:lnTo>
                                  <a:pt x="6142050" y="4335615"/>
                                </a:lnTo>
                                <a:lnTo>
                                  <a:pt x="6138926" y="4338739"/>
                                </a:lnTo>
                                <a:lnTo>
                                  <a:pt x="6138443" y="4339221"/>
                                </a:lnTo>
                                <a:lnTo>
                                  <a:pt x="6135802" y="4341863"/>
                                </a:lnTo>
                                <a:lnTo>
                                  <a:pt x="6132030" y="4343425"/>
                                </a:lnTo>
                                <a:lnTo>
                                  <a:pt x="21107" y="4343425"/>
                                </a:lnTo>
                                <a:lnTo>
                                  <a:pt x="17335" y="4341863"/>
                                </a:lnTo>
                                <a:lnTo>
                                  <a:pt x="14681" y="4339221"/>
                                </a:lnTo>
                                <a:lnTo>
                                  <a:pt x="14211" y="4338739"/>
                                </a:lnTo>
                                <a:lnTo>
                                  <a:pt x="11087" y="4335602"/>
                                </a:lnTo>
                                <a:lnTo>
                                  <a:pt x="9512" y="43318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34446"/>
                                </a:lnTo>
                                <a:lnTo>
                                  <a:pt x="2489" y="4340466"/>
                                </a:lnTo>
                                <a:lnTo>
                                  <a:pt x="7480" y="4345470"/>
                                </a:lnTo>
                                <a:lnTo>
                                  <a:pt x="12458" y="4350461"/>
                                </a:lnTo>
                                <a:lnTo>
                                  <a:pt x="18478" y="4352950"/>
                                </a:lnTo>
                                <a:lnTo>
                                  <a:pt x="6134659" y="4352950"/>
                                </a:lnTo>
                                <a:lnTo>
                                  <a:pt x="6140678" y="4350461"/>
                                </a:lnTo>
                                <a:lnTo>
                                  <a:pt x="6145161" y="4345965"/>
                                </a:lnTo>
                                <a:lnTo>
                                  <a:pt x="6147041" y="4344098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147435" cy="435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0E5EC">
                              <w:pPr>
                                <w:spacing w:before="33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mockCustomers =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 w14:paraId="7F619D70">
                              <w:pPr>
                                <w:spacing w:before="67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'Test User'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"mailto:%27test@test.com"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'test@test.com'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15F42C8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];</w:t>
                              </w:r>
                            </w:p>
                            <w:p w14:paraId="650AF95E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3E32EF6">
                              <w:pPr>
                                <w:spacing w:before="0" w:line="326" w:lineRule="auto"/>
                                <w:ind w:left="706" w:right="2761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service.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getAll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subscribe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(customers =&gt; {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expect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(customers.length).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toBe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);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expect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(customers).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toEqual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(mockCustomers);</w:t>
                              </w:r>
                            </w:p>
                            <w:p w14:paraId="1E6D0AED"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3A6E26C0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6A0F100">
                              <w:pPr>
                                <w:spacing w:before="0" w:line="336" w:lineRule="auto"/>
                                <w:ind w:left="529" w:right="342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req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httpMock.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expectOne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${service[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'apiUrl'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]}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/customers`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);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expect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(req.request.method).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toBe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'GET'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  <w:r>
                                <w:rPr>
                                  <w:color w:val="24292E"/>
                                  <w:spacing w:val="8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req.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flush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(mockCustomers);</w:t>
                              </w:r>
                            </w:p>
                            <w:p w14:paraId="4D51BA5A">
                              <w:pPr>
                                <w:spacing w:before="0" w:line="180" w:lineRule="exact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0D768D96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F1B3821">
                              <w:pPr>
                                <w:spacing w:before="0" w:line="326" w:lineRule="auto"/>
                                <w:ind w:left="529" w:right="4108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'should</w:t>
                              </w:r>
                              <w:r>
                                <w:rPr>
                                  <w:color w:val="032E6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handle</w:t>
                              </w:r>
                              <w:r>
                                <w:rPr>
                                  <w:color w:val="032E6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color w:val="032E6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032E6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getAll'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service.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getAll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subscribe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</w:p>
                            <w:p w14:paraId="67509A2D">
                              <w:pPr>
                                <w:spacing w:before="1" w:line="326" w:lineRule="auto"/>
                                <w:ind w:left="706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fail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'should</w:t>
                              </w:r>
                              <w:r>
                                <w:rPr>
                                  <w:color w:val="032E6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have</w:t>
                              </w:r>
                              <w:r>
                                <w:rPr>
                                  <w:color w:val="032E6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failed'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), (error) =&gt; {</w:t>
                              </w:r>
                            </w:p>
                            <w:p w14:paraId="0DE966F4">
                              <w:pPr>
                                <w:spacing w:before="15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expect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(error.status).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toBe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500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3771DC0A">
                              <w:pPr>
                                <w:spacing w:before="68"/>
                                <w:ind w:left="0" w:right="8883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C9761C2">
                              <w:pPr>
                                <w:spacing w:before="68"/>
                                <w:ind w:left="0" w:right="8972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689710D3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7A65D11">
                              <w:pPr>
                                <w:spacing w:before="0" w:line="326" w:lineRule="auto"/>
                                <w:ind w:left="529" w:right="187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req = httpMock.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expectOne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${service[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'apiUrl'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]}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/customers`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); req.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flush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'Error'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500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statusText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'Internal</w:t>
                              </w:r>
                              <w:r>
                                <w:rPr>
                                  <w:color w:val="032E61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color w:val="032E61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Error'</w:t>
                              </w:r>
                              <w:r>
                                <w:rPr>
                                  <w:color w:val="032E61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});</w:t>
                              </w:r>
                            </w:p>
                            <w:p w14:paraId="4C82E3CC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19D5B4B8">
                              <w:pPr>
                                <w:spacing w:before="83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7" o:spid="_x0000_s1026" o:spt="203" style="height:342.8pt;width:484.05pt;" coordsize="6147435,4353560" o:gfxdata="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CaVNNzWAAAABQEAAA8AAAAAAAAAAQAgAAAAIgAAAGRycy9kb3ducmV2LnhtbFBLAQIUABQA&#10;AAAIAIdO4kAeM3JuugMAAIgLAAAOAAAAAAAAAAEAIAAAACUBAABkcnMvZTJvRG9jLnhtbFBLBQYA&#10;AAAABgAGAFkBAABRBwAAAAA=&#10;">
                <o:lock v:ext="edit" aspectratio="f"/>
                <v:shape id="Graphic 438" o:spid="_x0000_s1026" o:spt="100" style="position:absolute;left:0;top:4;height:4353560;width:6147435;" fillcolor="#F7F7F7" filled="t" stroked="f" coordsize="6147435,4353560" o:gfxdata="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WMLFugAAANwA&#10;AAAPAAAAAAAAAAEAIAAAACIAAABkcnMvZG93bnJldi54bWxQSwECFAAUAAAACACHTuJAMy8FnjsA&#10;AAA5AAAAEAAAAAAAAAABACAAAAAJAQAAZHJzL3NoYXBleG1sLnhtbFBLBQYAAAAABgAGAFsBAACz&#10;AwAAAAA=&#10;" path="m6147041,25l6143612,25,6143612,4331843,6142050,4335615,6138926,4338739,6138443,4339221,6135802,4341863,6132030,4343425,21107,4343425,17335,4341863,14681,4339221,14211,4338739,11087,4335602,9512,4331817,9525,0,0,0,0,4334446,2489,4340466,7480,4345470,12458,4350461,18478,4352950,6134659,4352950,6140678,4350461,6145161,4345965,6147041,4344098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9" o:spid="_x0000_s1026" o:spt="202" type="#_x0000_t202" style="position:absolute;left:0;top:0;height:4353560;width:6147435;" filled="f" stroked="f" coordsize="21600,21600" o:gfxdata="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4ls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20E5EC">
                        <w:pPr>
                          <w:spacing w:before="33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mockCustomers =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[</w:t>
                        </w:r>
                      </w:p>
                      <w:p w14:paraId="7F619D70">
                        <w:pPr>
                          <w:spacing w:before="67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1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name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'Test User'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email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fldChar w:fldCharType="begin"/>
                        </w:r>
                        <w:r>
                          <w:instrText xml:space="preserve"> HYPERLINK "mailto:%27test@test.com"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32E61"/>
                            <w:sz w:val="16"/>
                          </w:rPr>
                          <w:t>'test@test.com'</w:t>
                        </w:r>
                        <w:r>
                          <w:rPr>
                            <w:color w:val="032E61"/>
                            <w:sz w:val="16"/>
                          </w:rPr>
                          <w:fldChar w:fldCharType="end"/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15F42C8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];</w:t>
                        </w:r>
                      </w:p>
                      <w:p w14:paraId="650AF95E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23E32EF6">
                        <w:pPr>
                          <w:spacing w:before="0" w:line="326" w:lineRule="auto"/>
                          <w:ind w:left="706" w:right="2761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service.</w:t>
                        </w:r>
                        <w:r>
                          <w:rPr>
                            <w:color w:val="6F41C1"/>
                            <w:sz w:val="16"/>
                          </w:rPr>
                          <w:t>getAll</w:t>
                        </w:r>
                        <w:r>
                          <w:rPr>
                            <w:color w:val="24292E"/>
                            <w:sz w:val="16"/>
                          </w:rPr>
                          <w:t>().</w:t>
                        </w:r>
                        <w:r>
                          <w:rPr>
                            <w:color w:val="6F41C1"/>
                            <w:sz w:val="16"/>
                          </w:rPr>
                          <w:t>subscribe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(customers =&gt; {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expect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(customers.length).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toBe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);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expect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(customers).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toEqual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(mockCustomers);</w:t>
                        </w:r>
                      </w:p>
                      <w:p w14:paraId="1E6D0AED">
                        <w:pPr>
                          <w:spacing w:before="1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3A6E26C0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6A0F100">
                        <w:pPr>
                          <w:spacing w:before="0" w:line="336" w:lineRule="auto"/>
                          <w:ind w:left="529" w:right="342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req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httpMock.</w:t>
                        </w:r>
                        <w:r>
                          <w:rPr>
                            <w:color w:val="6F41C1"/>
                            <w:sz w:val="16"/>
                          </w:rPr>
                          <w:t>expectOne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${service[</w:t>
                        </w:r>
                        <w:r>
                          <w:rPr>
                            <w:color w:val="032E61"/>
                            <w:sz w:val="16"/>
                          </w:rPr>
                          <w:t>'apiUrl'</w:t>
                        </w:r>
                        <w:r>
                          <w:rPr>
                            <w:color w:val="24292E"/>
                            <w:sz w:val="16"/>
                          </w:rPr>
                          <w:t>]}</w:t>
                        </w:r>
                        <w:r>
                          <w:rPr>
                            <w:color w:val="032E61"/>
                            <w:sz w:val="16"/>
                          </w:rPr>
                          <w:t>/customers`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);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expect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(req.request.method).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toBe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'GET'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  <w:r>
                          <w:rPr>
                            <w:color w:val="24292E"/>
                            <w:spacing w:val="80"/>
                            <w:sz w:val="16"/>
                          </w:rPr>
                          <w:t xml:space="preserve"> 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req.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flush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(mockCustomers);</w:t>
                        </w:r>
                      </w:p>
                      <w:p w14:paraId="4D51BA5A">
                        <w:pPr>
                          <w:spacing w:before="0" w:line="180" w:lineRule="exact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0D768D96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0F1B3821">
                        <w:pPr>
                          <w:spacing w:before="0" w:line="326" w:lineRule="auto"/>
                          <w:ind w:left="529" w:right="4108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it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'should</w:t>
                        </w:r>
                        <w:r>
                          <w:rPr>
                            <w:color w:val="032E6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handle</w:t>
                        </w:r>
                        <w:r>
                          <w:rPr>
                            <w:color w:val="032E6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error</w:t>
                        </w:r>
                        <w:r>
                          <w:rPr>
                            <w:color w:val="032E6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on</w:t>
                        </w:r>
                        <w:r>
                          <w:rPr>
                            <w:color w:val="032E6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getAll'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service.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getAll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subscribe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</w:p>
                      <w:p w14:paraId="67509A2D">
                        <w:pPr>
                          <w:spacing w:before="1" w:line="326" w:lineRule="auto"/>
                          <w:ind w:left="706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fail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'should</w:t>
                        </w:r>
                        <w:r>
                          <w:rPr>
                            <w:color w:val="032E6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have</w:t>
                        </w:r>
                        <w:r>
                          <w:rPr>
                            <w:color w:val="032E6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failed'</w:t>
                        </w:r>
                        <w:r>
                          <w:rPr>
                            <w:color w:val="24292E"/>
                            <w:sz w:val="16"/>
                          </w:rPr>
                          <w:t>), (error) =&gt; {</w:t>
                        </w:r>
                      </w:p>
                      <w:p w14:paraId="0DE966F4">
                        <w:pPr>
                          <w:spacing w:before="15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expect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(error.status).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toBe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500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3771DC0A">
                        <w:pPr>
                          <w:spacing w:before="68"/>
                          <w:ind w:left="0" w:right="8883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C9761C2">
                        <w:pPr>
                          <w:spacing w:before="68"/>
                          <w:ind w:left="0" w:right="8972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);</w:t>
                        </w:r>
                      </w:p>
                      <w:p w14:paraId="689710D3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7A65D11">
                        <w:pPr>
                          <w:spacing w:before="0" w:line="326" w:lineRule="auto"/>
                          <w:ind w:left="529" w:right="187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>req = httpMock.</w:t>
                        </w:r>
                        <w:r>
                          <w:rPr>
                            <w:color w:val="6F41C1"/>
                            <w:sz w:val="16"/>
                          </w:rPr>
                          <w:t>expectOne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${service[</w:t>
                        </w:r>
                        <w:r>
                          <w:rPr>
                            <w:color w:val="032E61"/>
                            <w:sz w:val="16"/>
                          </w:rPr>
                          <w:t>'apiUrl'</w:t>
                        </w:r>
                        <w:r>
                          <w:rPr>
                            <w:color w:val="24292E"/>
                            <w:sz w:val="16"/>
                          </w:rPr>
                          <w:t>]}</w:t>
                        </w:r>
                        <w:r>
                          <w:rPr>
                            <w:color w:val="032E61"/>
                            <w:sz w:val="16"/>
                          </w:rPr>
                          <w:t>/customers`</w:t>
                        </w:r>
                        <w:r>
                          <w:rPr>
                            <w:color w:val="24292E"/>
                            <w:sz w:val="16"/>
                          </w:rPr>
                          <w:t>); req.</w:t>
                        </w:r>
                        <w:r>
                          <w:rPr>
                            <w:color w:val="6F41C1"/>
                            <w:sz w:val="16"/>
                          </w:rPr>
                          <w:t>flush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'Error'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status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500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statusText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'Internal</w:t>
                        </w:r>
                        <w:r>
                          <w:rPr>
                            <w:color w:val="032E61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Server</w:t>
                        </w:r>
                        <w:r>
                          <w:rPr>
                            <w:color w:val="032E61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Error'</w:t>
                        </w:r>
                        <w:r>
                          <w:rPr>
                            <w:color w:val="032E61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});</w:t>
                        </w:r>
                      </w:p>
                      <w:p w14:paraId="4C82E3CC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19D5B4B8">
                        <w:pPr>
                          <w:spacing w:before="83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0939E34">
      <w:pPr>
        <w:pStyle w:val="7"/>
        <w:spacing w:before="1"/>
        <w:rPr>
          <w:rFonts w:ascii="Segoe UI"/>
          <w:b/>
        </w:rPr>
      </w:pPr>
    </w:p>
    <w:p w14:paraId="15CD7878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Component</w:t>
      </w:r>
      <w:r>
        <w:rPr>
          <w:rFonts w:ascii="Segoe UI"/>
          <w:b/>
          <w:color w:val="111111"/>
          <w:spacing w:val="27"/>
          <w:sz w:val="16"/>
        </w:rPr>
        <w:t xml:space="preserve"> </w:t>
      </w:r>
      <w:r>
        <w:rPr>
          <w:rFonts w:ascii="Segoe UI"/>
          <w:b/>
          <w:color w:val="111111"/>
          <w:spacing w:val="-4"/>
          <w:sz w:val="16"/>
        </w:rPr>
        <w:t>Test</w:t>
      </w:r>
    </w:p>
    <w:p w14:paraId="797C3F62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4499610"/>
                <wp:effectExtent l="0" t="0" r="0" b="0"/>
                <wp:wrapTopAndBottom/>
                <wp:docPr id="440" name="Group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499610"/>
                          <a:chOff x="0" y="0"/>
                          <a:chExt cx="6147435" cy="449961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3"/>
                            <a:ext cx="6147435" cy="449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499610">
                                <a:moveTo>
                                  <a:pt x="6147041" y="8877"/>
                                </a:moveTo>
                                <a:lnTo>
                                  <a:pt x="6145657" y="7493"/>
                                </a:lnTo>
                                <a:lnTo>
                                  <a:pt x="6145174" y="7010"/>
                                </a:lnTo>
                                <a:lnTo>
                                  <a:pt x="6140678" y="2514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14"/>
                                </a:lnTo>
                                <a:lnTo>
                                  <a:pt x="7962" y="701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4499229"/>
                                </a:lnTo>
                                <a:lnTo>
                                  <a:pt x="9525" y="4499229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36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37"/>
                                </a:lnTo>
                                <a:lnTo>
                                  <a:pt x="6132030" y="9537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926" y="14236"/>
                                </a:lnTo>
                                <a:lnTo>
                                  <a:pt x="6142050" y="17360"/>
                                </a:lnTo>
                                <a:lnTo>
                                  <a:pt x="6143612" y="21132"/>
                                </a:lnTo>
                                <a:lnTo>
                                  <a:pt x="6143612" y="4499241"/>
                                </a:lnTo>
                                <a:lnTo>
                                  <a:pt x="6147041" y="4499241"/>
                                </a:lnTo>
                                <a:lnTo>
                                  <a:pt x="6147041" y="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6147435" cy="449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9E630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6E77E00D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login.component.spec.ts</w:t>
                              </w:r>
                            </w:p>
                            <w:p w14:paraId="77823260">
                              <w:pPr>
                                <w:spacing w:before="67" w:line="326" w:lineRule="auto"/>
                                <w:ind w:left="175" w:right="36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ComponentFixture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TestBed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'@angular/core/testing'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ReactiveFormsModule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'@angular/forms'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12198C5">
                              <w:pPr>
                                <w:spacing w:before="1" w:line="326" w:lineRule="auto"/>
                                <w:ind w:left="175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6F41C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'@angular/router'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throwError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'rxjs'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6FFA0D8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B817F67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LoginComponent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'./login.component'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EA87B3A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AuthService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'@core/services/auth.service'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090C907F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E1FAA00">
                              <w:pPr>
                                <w:spacing w:before="0" w:line="326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describe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'LoginComponent'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let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component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LoginComponent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7BC19DA6">
                              <w:pPr>
                                <w:spacing w:before="0" w:line="336" w:lineRule="auto"/>
                                <w:ind w:left="352" w:right="499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let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fixture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ComponentFixture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LoginComponent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&gt;;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let</w:t>
                              </w:r>
                              <w:r>
                                <w:rPr>
                                  <w:color w:val="D63A49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mockAuthService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jasmine.SpyObj&lt;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&gt;;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let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mockRouter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jasmine.SpyObj&lt;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&gt;;</w:t>
                              </w:r>
                            </w:p>
                            <w:p w14:paraId="372A030A">
                              <w:pPr>
                                <w:spacing w:before="61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945C17A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beforeEach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async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 =&gt;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2CCBB633">
                              <w:pPr>
                                <w:spacing w:before="68" w:line="326" w:lineRule="auto"/>
                                <w:ind w:left="529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mockAuthService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jasmine.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createSpyObj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'AuthService'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'login'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]); mockRouter = jasmine.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createSpyObj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'Router'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 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'navigate'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]);</w:t>
                              </w:r>
                            </w:p>
                            <w:p w14:paraId="0CDAAABA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62C286D">
                              <w:pPr>
                                <w:spacing w:before="0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await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TestBed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configureTestingModule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1020F647">
                              <w:pPr>
                                <w:spacing w:before="82" w:line="326" w:lineRule="auto"/>
                                <w:ind w:left="706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imports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ReactiveFormsModule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LoginComponent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providers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</w:p>
                            <w:p w14:paraId="4CA89AE3">
                              <w:pPr>
                                <w:spacing w:before="1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useValue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mockAuthService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04AAC3C2">
                              <w:pPr>
                                <w:spacing w:before="68"/>
                                <w:ind w:left="88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useValue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mockRouter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974B455">
                              <w:pPr>
                                <w:spacing w:before="67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  <w:p w14:paraId="4E356339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}).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compileComponents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0" o:spid="_x0000_s1026" o:spt="203" style="position:absolute;left:0pt;margin-left:56.25pt;margin-top:9.95pt;height:354.3pt;width:484.05pt;mso-position-horizontal-relative:page;mso-wrap-distance-bottom:0pt;mso-wrap-distance-top:0pt;z-index:-251564032;mso-width-relative:page;mso-height-relative:page;" coordsize="6147435,4499610" o:gfxdata="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CwiogtoAAAALAQAADwAAAAAAAAABACAAAAAiAAAAZHJzL2Rv&#10;d25yZXYueG1sUEsBAhQAFAAAAAgAh07iQMn8c2GOAwAAOgsAAA4AAAAAAAAAAQAgAAAAKQEAAGRy&#10;cy9lMm9Eb2MueG1sUEsFBgAAAAAGAAYAWQEAACkHAAAAAA==&#10;">
                <o:lock v:ext="edit" aspectratio="f"/>
                <v:shape id="Graphic 441" o:spid="_x0000_s1026" o:spt="100" style="position:absolute;left:0;top:3;height:4499610;width:6147435;" fillcolor="#F7F7F7" filled="t" stroked="f" coordsize="6147435,4499610" o:gfxdata="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qU0S8AAAA&#10;3AAAAA8AAAAAAAAAAQAgAAAAIgAAAGRycy9kb3ducmV2LnhtbFBLAQIUABQAAAAIAIdO4kAzLwWe&#10;OwAAADkAAAAQAAAAAAAAAAEAIAAAAAsBAABkcnMvc2hhcGV4bWwueG1sUEsFBgAAAAAGAAYAWwEA&#10;ALUDAAAAAA==&#10;" path="m6147041,8877l6145657,7493,6145174,7010,6140678,2514,6134659,0,18478,0,12458,2514,7962,7010,2489,12471,0,18491,0,4499229,9525,4499229,9512,21120,11087,17348,14198,14236,17335,11099,21107,9537,6132030,9537,6135802,11099,6138926,14236,6142050,17360,6143612,21132,6143612,4499241,6147041,4499241,6147041,88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42" o:spid="_x0000_s1026" o:spt="202" type="#_x0000_t202" style="position:absolute;left:0;top:0;height:4499610;width:6147435;" filled="f" stroked="f" coordsize="21600,21600" o:gfxdata="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p3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89E630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6E77E00D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login.component.spec.ts</w:t>
                        </w:r>
                      </w:p>
                      <w:p w14:paraId="77823260">
                        <w:pPr>
                          <w:spacing w:before="67" w:line="326" w:lineRule="auto"/>
                          <w:ind w:left="175" w:right="36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ComponentFixture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TestBed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'@angular/core/testing'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ReactiveFormsModule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'@angular/forms'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12198C5">
                        <w:pPr>
                          <w:spacing w:before="1" w:line="326" w:lineRule="auto"/>
                          <w:ind w:left="175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Router</w:t>
                        </w:r>
                        <w:r>
                          <w:rPr>
                            <w:color w:val="6F41C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'@angular/router'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z w:val="16"/>
                          </w:rPr>
                          <w:t>of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throwError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'rxjs'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6FFA0D8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5B817F67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LoginComponent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'./login.component'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EA87B3A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AuthService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'@core/services/auth.service'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090C907F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5E1FAA00">
                        <w:pPr>
                          <w:spacing w:before="0" w:line="326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describe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'LoginComponent'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let </w:t>
                        </w:r>
                        <w:r>
                          <w:rPr>
                            <w:color w:val="005CC4"/>
                            <w:sz w:val="16"/>
                          </w:rPr>
                          <w:t>component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LoginComponent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7BC19DA6">
                        <w:pPr>
                          <w:spacing w:before="0" w:line="336" w:lineRule="auto"/>
                          <w:ind w:left="352" w:right="499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let </w:t>
                        </w:r>
                        <w:r>
                          <w:rPr>
                            <w:color w:val="005CC4"/>
                            <w:sz w:val="16"/>
                          </w:rPr>
                          <w:t>fixture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ComponentFixture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LoginComponent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&gt;; </w:t>
                        </w:r>
                        <w:r>
                          <w:rPr>
                            <w:color w:val="D63A49"/>
                            <w:sz w:val="16"/>
                          </w:rPr>
                          <w:t>let</w:t>
                        </w:r>
                        <w:r>
                          <w:rPr>
                            <w:color w:val="D63A49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mockAuthService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jasmine.SpyObj&lt;</w:t>
                        </w:r>
                        <w:r>
                          <w:rPr>
                            <w:color w:val="6F41C1"/>
                            <w:sz w:val="16"/>
                          </w:rPr>
                          <w:t>AuthService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&gt;;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let </w:t>
                        </w:r>
                        <w:r>
                          <w:rPr>
                            <w:color w:val="005CC4"/>
                            <w:sz w:val="16"/>
                          </w:rPr>
                          <w:t>mockRouter</w:t>
                        </w:r>
                        <w:r>
                          <w:rPr>
                            <w:color w:val="24292E"/>
                            <w:sz w:val="16"/>
                          </w:rPr>
                          <w:t>: jasmine.SpyObj&lt;</w:t>
                        </w:r>
                        <w:r>
                          <w:rPr>
                            <w:color w:val="6F41C1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z w:val="16"/>
                          </w:rPr>
                          <w:t>&gt;;</w:t>
                        </w:r>
                      </w:p>
                      <w:p w14:paraId="372A030A">
                        <w:pPr>
                          <w:spacing w:before="61" w:line="240" w:lineRule="auto"/>
                          <w:rPr>
                            <w:sz w:val="16"/>
                          </w:rPr>
                        </w:pPr>
                      </w:p>
                      <w:p w14:paraId="4945C17A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beforeEach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async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 =&gt;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2CCBB633">
                        <w:pPr>
                          <w:spacing w:before="68" w:line="326" w:lineRule="auto"/>
                          <w:ind w:left="529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mockAuthService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jasmine.</w:t>
                        </w:r>
                        <w:r>
                          <w:rPr>
                            <w:color w:val="6F41C1"/>
                            <w:sz w:val="16"/>
                          </w:rPr>
                          <w:t>createSpyObj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'AuthService'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z w:val="16"/>
                          </w:rPr>
                          <w:t>'login'</w:t>
                        </w:r>
                        <w:r>
                          <w:rPr>
                            <w:color w:val="24292E"/>
                            <w:sz w:val="16"/>
                          </w:rPr>
                          <w:t>]); mockRouter = jasmine.</w:t>
                        </w:r>
                        <w:r>
                          <w:rPr>
                            <w:color w:val="6F41C1"/>
                            <w:sz w:val="16"/>
                          </w:rPr>
                          <w:t>createSpyObj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'Router'</w:t>
                        </w:r>
                        <w:r>
                          <w:rPr>
                            <w:color w:val="24292E"/>
                            <w:sz w:val="16"/>
                          </w:rPr>
                          <w:t>, [</w:t>
                        </w:r>
                        <w:r>
                          <w:rPr>
                            <w:color w:val="032E61"/>
                            <w:sz w:val="16"/>
                          </w:rPr>
                          <w:t>'navigate'</w:t>
                        </w:r>
                        <w:r>
                          <w:rPr>
                            <w:color w:val="24292E"/>
                            <w:sz w:val="16"/>
                          </w:rPr>
                          <w:t>]);</w:t>
                        </w:r>
                      </w:p>
                      <w:p w14:paraId="0CDAAABA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162C286D">
                        <w:pPr>
                          <w:spacing w:before="0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await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TestBed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configureTestingModule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1020F647">
                        <w:pPr>
                          <w:spacing w:before="82" w:line="326" w:lineRule="auto"/>
                          <w:ind w:left="706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imports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[</w:t>
                        </w:r>
                        <w:r>
                          <w:rPr>
                            <w:color w:val="6F41C1"/>
                            <w:sz w:val="16"/>
                          </w:rPr>
                          <w:t>ReactiveFormsModule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LoginComponent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], </w:t>
                        </w:r>
                        <w:r>
                          <w:rPr>
                            <w:color w:val="005CC4"/>
                            <w:sz w:val="16"/>
                          </w:rPr>
                          <w:t>providers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</w:p>
                      <w:p w14:paraId="4CA89AE3">
                        <w:pPr>
                          <w:spacing w:before="1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provide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AuthService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useValue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mockAuthService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04AAC3C2">
                        <w:pPr>
                          <w:spacing w:before="68"/>
                          <w:ind w:left="88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provide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useValue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mockRouter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974B455">
                        <w:pPr>
                          <w:spacing w:before="67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]</w:t>
                        </w:r>
                      </w:p>
                      <w:p w14:paraId="4E356339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}).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compileComponents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15BC3B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5FFF533C">
      <w:pPr>
        <w:pStyle w:val="7"/>
        <w:spacing w:before="81"/>
        <w:rPr>
          <w:rFonts w:ascii="Segoe UI"/>
          <w:b/>
        </w:rPr>
      </w:pPr>
      <w:r>
        <w:rPr>
          <w:rFonts w:ascii="Segoe UI"/>
          <w:b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6857365</wp:posOffset>
                </wp:positionH>
                <wp:positionV relativeFrom="page">
                  <wp:posOffset>713740</wp:posOffset>
                </wp:positionV>
                <wp:extent cx="3810" cy="9271635"/>
                <wp:effectExtent l="0" t="0" r="0" b="0"/>
                <wp:wrapNone/>
                <wp:docPr id="443" name="Graphic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9271635">
                              <a:moveTo>
                                <a:pt x="0" y="9271261"/>
                              </a:moveTo>
                              <a:lnTo>
                                <a:pt x="0" y="0"/>
                              </a:lnTo>
                              <a:lnTo>
                                <a:pt x="3423" y="0"/>
                              </a:lnTo>
                              <a:lnTo>
                                <a:pt x="3423" y="9271261"/>
                              </a:lnTo>
                              <a:lnTo>
                                <a:pt x="0" y="9271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3" o:spid="_x0000_s1026" o:spt="100" style="position:absolute;left:0pt;margin-left:539.95pt;margin-top:56.2pt;height:730.05pt;width:0.3pt;mso-position-horizontal-relative:page;mso-position-vertical-relative:page;z-index:251666432;mso-width-relative:page;mso-height-relative:page;" fillcolor="#F7F7F7" filled="t" stroked="f" coordsize="3810,9271635" o:gfxdata="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dmwtS2gAAAA4BAAAPAAAAAAAAAAEAIAAAACIAAABkcnMvZG93bnJldi54bWxQSwECFAAUAAAA&#10;CACHTuJAkOAc/iUCAADgBAAADgAAAAAAAAABACAAAAApAQAAZHJzL2Uyb0RvYy54bWxQSwUGAAAA&#10;AAYABgBZAQAAwAUAAAAA&#10;" path="m0,9271261l0,0,3423,0,3423,9271261,0,92712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714375</wp:posOffset>
                </wp:positionH>
                <wp:positionV relativeFrom="page">
                  <wp:posOffset>713740</wp:posOffset>
                </wp:positionV>
                <wp:extent cx="9525" cy="9271635"/>
                <wp:effectExtent l="0" t="0" r="0" b="0"/>
                <wp:wrapNone/>
                <wp:docPr id="444" name="Graphic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27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271635">
                              <a:moveTo>
                                <a:pt x="9524" y="0"/>
                              </a:moveTo>
                              <a:lnTo>
                                <a:pt x="9524" y="9271247"/>
                              </a:lnTo>
                              <a:lnTo>
                                <a:pt x="0" y="9271247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4" o:spid="_x0000_s1026" o:spt="100" style="position:absolute;left:0pt;margin-left:56.25pt;margin-top:56.2pt;height:730.05pt;width:0.75pt;mso-position-horizontal-relative:page;mso-position-vertical-relative:page;z-index:251667456;mso-width-relative:page;mso-height-relative:page;" fillcolor="#F7F7F7" filled="t" stroked="f" coordsize="9525,9271635" o:gfxdata="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FkbmJ&#10;1QAAAAwBAAAPAAAAAAAAAAEAIAAAACIAAABkcnMvZG93bnJldi54bWxQSwECFAAUAAAACACHTuJA&#10;WFhuDCQCAADdBAAADgAAAAAAAAABACAAAAAkAQAAZHJzL2Uyb0RvYy54bWxQSwUGAAAAAAYABgBZ&#10;AQAAugUAAAAA&#10;" path="m9524,0l9524,9271247,0,9271247,0,0,952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3954399">
      <w:pPr>
        <w:pStyle w:val="7"/>
        <w:spacing w:line="326" w:lineRule="auto"/>
        <w:ind w:left="662" w:right="4151"/>
      </w:pPr>
      <w:r>
        <w:rPr>
          <w:color w:val="24292E"/>
        </w:rPr>
        <w:t>fixture</w:t>
      </w:r>
      <w:r>
        <w:rPr>
          <w:color w:val="24292E"/>
          <w:spacing w:val="-7"/>
        </w:rPr>
        <w:t xml:space="preserve"> </w:t>
      </w:r>
      <w:r>
        <w:rPr>
          <w:color w:val="24292E"/>
        </w:rPr>
        <w:t>=</w:t>
      </w:r>
      <w:r>
        <w:rPr>
          <w:color w:val="24292E"/>
          <w:spacing w:val="-7"/>
        </w:rPr>
        <w:t xml:space="preserve"> </w:t>
      </w:r>
      <w:r>
        <w:rPr>
          <w:color w:val="6F41C1"/>
        </w:rPr>
        <w:t>TestBed</w:t>
      </w:r>
      <w:r>
        <w:rPr>
          <w:color w:val="24292E"/>
        </w:rPr>
        <w:t>.</w:t>
      </w:r>
      <w:r>
        <w:rPr>
          <w:color w:val="6F41C1"/>
        </w:rPr>
        <w:t>createComponent</w:t>
      </w:r>
      <w:r>
        <w:rPr>
          <w:color w:val="24292E"/>
        </w:rPr>
        <w:t>(</w:t>
      </w:r>
      <w:r>
        <w:rPr>
          <w:color w:val="6F41C1"/>
        </w:rPr>
        <w:t>LoginComponent</w:t>
      </w:r>
      <w:r>
        <w:rPr>
          <w:color w:val="24292E"/>
        </w:rPr>
        <w:t xml:space="preserve">); component = fixture.componentInstance; </w:t>
      </w:r>
      <w:r>
        <w:rPr>
          <w:color w:val="24292E"/>
          <w:spacing w:val="-2"/>
        </w:rPr>
        <w:t>fixture.</w:t>
      </w:r>
      <w:r>
        <w:rPr>
          <w:color w:val="6F41C1"/>
          <w:spacing w:val="-2"/>
        </w:rPr>
        <w:t>detectChanges</w:t>
      </w:r>
      <w:r>
        <w:rPr>
          <w:color w:val="24292E"/>
          <w:spacing w:val="-2"/>
        </w:rPr>
        <w:t>();</w:t>
      </w:r>
    </w:p>
    <w:p w14:paraId="4533D4A9">
      <w:pPr>
        <w:spacing w:before="16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1EDA4AEA">
      <w:pPr>
        <w:pStyle w:val="7"/>
        <w:spacing w:before="135"/>
      </w:pPr>
    </w:p>
    <w:p w14:paraId="4712E1AD">
      <w:pPr>
        <w:pStyle w:val="7"/>
        <w:spacing w:line="326" w:lineRule="auto"/>
        <w:ind w:left="662" w:right="6390" w:hanging="177"/>
      </w:pPr>
      <w:r>
        <w:rPr>
          <w:color w:val="6F41C1"/>
        </w:rPr>
        <w:t>it</w:t>
      </w:r>
      <w:r>
        <w:rPr>
          <w:color w:val="24292E"/>
        </w:rPr>
        <w:t>(</w:t>
      </w:r>
      <w:r>
        <w:rPr>
          <w:color w:val="032E61"/>
        </w:rPr>
        <w:t>'should create'</w:t>
      </w:r>
      <w:r>
        <w:rPr>
          <w:color w:val="24292E"/>
        </w:rPr>
        <w:t xml:space="preserve">, () =&gt; { </w:t>
      </w: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(component).</w:t>
      </w:r>
      <w:r>
        <w:rPr>
          <w:color w:val="6F41C1"/>
          <w:spacing w:val="-2"/>
        </w:rPr>
        <w:t>toBeTruthy</w:t>
      </w:r>
      <w:r>
        <w:rPr>
          <w:color w:val="24292E"/>
          <w:spacing w:val="-2"/>
        </w:rPr>
        <w:t>();</w:t>
      </w:r>
    </w:p>
    <w:p w14:paraId="440AC91E">
      <w:pPr>
        <w:spacing w:before="1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2EE7A5C2">
      <w:pPr>
        <w:pStyle w:val="7"/>
        <w:spacing w:before="135"/>
      </w:pPr>
    </w:p>
    <w:p w14:paraId="3EB1E1A1">
      <w:pPr>
        <w:pStyle w:val="7"/>
        <w:spacing w:line="345" w:lineRule="auto"/>
        <w:ind w:left="662" w:right="4115" w:hanging="177"/>
      </w:pPr>
      <w:r>
        <w:rPr>
          <w:color w:val="6F41C1"/>
        </w:rPr>
        <w:t>it</w:t>
      </w:r>
      <w:r>
        <w:rPr>
          <w:color w:val="24292E"/>
        </w:rPr>
        <w:t>(</w:t>
      </w:r>
      <w:r>
        <w:rPr>
          <w:color w:val="032E61"/>
        </w:rPr>
        <w:t>'should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have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invalid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form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when</w:t>
      </w:r>
      <w:r>
        <w:rPr>
          <w:color w:val="032E61"/>
          <w:spacing w:val="-2"/>
        </w:rPr>
        <w:t xml:space="preserve"> </w:t>
      </w:r>
      <w:r>
        <w:rPr>
          <w:color w:val="032E61"/>
        </w:rPr>
        <w:t>empty'</w:t>
      </w:r>
      <w:r>
        <w:rPr>
          <w:color w:val="24292E"/>
        </w:rPr>
        <w:t>,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()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>=&gt;</w:t>
      </w:r>
      <w:r>
        <w:rPr>
          <w:color w:val="24292E"/>
          <w:spacing w:val="-2"/>
        </w:rPr>
        <w:t xml:space="preserve"> </w:t>
      </w:r>
      <w:r>
        <w:rPr>
          <w:color w:val="24292E"/>
        </w:rPr>
        <w:t xml:space="preserve">{ </w:t>
      </w: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(component.loginForm.valid).</w:t>
      </w:r>
      <w:r>
        <w:rPr>
          <w:color w:val="6F41C1"/>
          <w:spacing w:val="-2"/>
        </w:rPr>
        <w:t>toBeFalsy</w:t>
      </w:r>
      <w:r>
        <w:rPr>
          <w:color w:val="24292E"/>
          <w:spacing w:val="-2"/>
        </w:rPr>
        <w:t>();</w:t>
      </w:r>
    </w:p>
    <w:p w14:paraId="762877C0">
      <w:pPr>
        <w:spacing w:before="0" w:line="173" w:lineRule="exact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4AE6A77D">
      <w:pPr>
        <w:pStyle w:val="7"/>
        <w:spacing w:before="135"/>
      </w:pPr>
    </w:p>
    <w:p w14:paraId="61A034D2">
      <w:pPr>
        <w:pStyle w:val="7"/>
        <w:ind w:left="485"/>
      </w:pPr>
      <w:r>
        <w:rPr>
          <w:color w:val="6F41C1"/>
        </w:rPr>
        <w:t>it</w:t>
      </w:r>
      <w:r>
        <w:rPr>
          <w:color w:val="24292E"/>
        </w:rPr>
        <w:t>(</w:t>
      </w:r>
      <w:r>
        <w:rPr>
          <w:color w:val="032E61"/>
        </w:rPr>
        <w:t>'should validate email field'</w:t>
      </w:r>
      <w:r>
        <w:rPr>
          <w:color w:val="24292E"/>
        </w:rPr>
        <w:t xml:space="preserve">, () =&gt; </w:t>
      </w:r>
      <w:r>
        <w:rPr>
          <w:color w:val="24292E"/>
          <w:spacing w:val="-10"/>
        </w:rPr>
        <w:t>{</w:t>
      </w:r>
    </w:p>
    <w:p w14:paraId="4642C9BC">
      <w:pPr>
        <w:pStyle w:val="7"/>
        <w:spacing w:before="68"/>
        <w:ind w:left="662"/>
      </w:pPr>
      <w:r>
        <w:rPr>
          <w:color w:val="D63A49"/>
        </w:rPr>
        <w:t xml:space="preserve">const </w:t>
      </w:r>
      <w:r>
        <w:rPr>
          <w:color w:val="24292E"/>
        </w:rPr>
        <w:t xml:space="preserve">email = </w:t>
      </w:r>
      <w:r>
        <w:rPr>
          <w:color w:val="24292E"/>
          <w:spacing w:val="-2"/>
        </w:rPr>
        <w:t>component.loginForm.controls[</w:t>
      </w:r>
      <w:r>
        <w:rPr>
          <w:color w:val="032E61"/>
          <w:spacing w:val="-2"/>
        </w:rPr>
        <w:t>'email'</w:t>
      </w:r>
      <w:r>
        <w:rPr>
          <w:color w:val="24292E"/>
          <w:spacing w:val="-2"/>
        </w:rPr>
        <w:t>];</w:t>
      </w:r>
    </w:p>
    <w:p w14:paraId="3365BBA8">
      <w:pPr>
        <w:pStyle w:val="7"/>
        <w:spacing w:before="135"/>
      </w:pPr>
    </w:p>
    <w:p w14:paraId="0EBA3324">
      <w:pPr>
        <w:pStyle w:val="7"/>
        <w:spacing w:line="345" w:lineRule="auto"/>
        <w:ind w:left="662" w:right="4115"/>
      </w:pP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(email.valid).</w:t>
      </w:r>
      <w:r>
        <w:rPr>
          <w:color w:val="6F41C1"/>
          <w:spacing w:val="-2"/>
        </w:rPr>
        <w:t>toBeFalsy</w:t>
      </w:r>
      <w:r>
        <w:rPr>
          <w:color w:val="24292E"/>
          <w:spacing w:val="-2"/>
        </w:rPr>
        <w:t xml:space="preserve">(); </w:t>
      </w: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(email.errors?.[</w:t>
      </w:r>
      <w:r>
        <w:rPr>
          <w:color w:val="032E61"/>
          <w:spacing w:val="-2"/>
        </w:rPr>
        <w:t>'required'</w:t>
      </w:r>
      <w:r>
        <w:rPr>
          <w:color w:val="24292E"/>
          <w:spacing w:val="-2"/>
        </w:rPr>
        <w:t>]).</w:t>
      </w:r>
      <w:r>
        <w:rPr>
          <w:color w:val="6F41C1"/>
          <w:spacing w:val="-2"/>
        </w:rPr>
        <w:t>toBeTruthy</w:t>
      </w:r>
      <w:r>
        <w:rPr>
          <w:color w:val="24292E"/>
          <w:spacing w:val="-2"/>
        </w:rPr>
        <w:t>();</w:t>
      </w:r>
    </w:p>
    <w:p w14:paraId="6E7C2961">
      <w:pPr>
        <w:pStyle w:val="7"/>
        <w:spacing w:before="53"/>
      </w:pPr>
    </w:p>
    <w:p w14:paraId="1129E55C">
      <w:pPr>
        <w:pStyle w:val="7"/>
        <w:spacing w:line="326" w:lineRule="auto"/>
        <w:ind w:left="662" w:right="5181"/>
      </w:pPr>
      <w:r>
        <w:rPr>
          <w:color w:val="24292E"/>
          <w:spacing w:val="-2"/>
        </w:rPr>
        <w:t>email.</w:t>
      </w:r>
      <w:r>
        <w:rPr>
          <w:color w:val="6F41C1"/>
          <w:spacing w:val="-2"/>
        </w:rPr>
        <w:t>setValue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'invalid-email'</w:t>
      </w:r>
      <w:r>
        <w:rPr>
          <w:color w:val="24292E"/>
          <w:spacing w:val="-2"/>
        </w:rPr>
        <w:t xml:space="preserve">); </w:t>
      </w: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(email.errors?.[</w:t>
      </w:r>
      <w:r>
        <w:rPr>
          <w:color w:val="032E61"/>
          <w:spacing w:val="-2"/>
        </w:rPr>
        <w:t>'email'</w:t>
      </w:r>
      <w:r>
        <w:rPr>
          <w:color w:val="24292E"/>
          <w:spacing w:val="-2"/>
        </w:rPr>
        <w:t>]).</w:t>
      </w:r>
      <w:r>
        <w:rPr>
          <w:color w:val="6F41C1"/>
          <w:spacing w:val="-2"/>
        </w:rPr>
        <w:t>toBeTruthy</w:t>
      </w:r>
      <w:r>
        <w:rPr>
          <w:color w:val="24292E"/>
          <w:spacing w:val="-2"/>
        </w:rPr>
        <w:t>();</w:t>
      </w:r>
    </w:p>
    <w:p w14:paraId="6907CBB1">
      <w:pPr>
        <w:pStyle w:val="7"/>
        <w:spacing w:before="68"/>
      </w:pPr>
    </w:p>
    <w:p w14:paraId="19D0762A">
      <w:pPr>
        <w:pStyle w:val="7"/>
        <w:spacing w:line="326" w:lineRule="auto"/>
        <w:ind w:left="662" w:right="5181"/>
      </w:pPr>
      <w:r>
        <w:fldChar w:fldCharType="begin"/>
      </w:r>
      <w:r>
        <w:instrText xml:space="preserve"> HYPERLINK "mailto:email.setValue(%27valid@email.com" \h </w:instrText>
      </w:r>
      <w:r>
        <w:fldChar w:fldCharType="separate"/>
      </w:r>
      <w:r>
        <w:rPr>
          <w:color w:val="24292E"/>
          <w:spacing w:val="-2"/>
        </w:rPr>
        <w:t>email.</w:t>
      </w:r>
      <w:r>
        <w:rPr>
          <w:color w:val="6F41C1"/>
          <w:spacing w:val="-2"/>
        </w:rPr>
        <w:t>setValue</w:t>
      </w:r>
      <w:r>
        <w:rPr>
          <w:color w:val="24292E"/>
          <w:spacing w:val="-2"/>
        </w:rPr>
        <w:t>(</w:t>
      </w:r>
      <w:r>
        <w:rPr>
          <w:color w:val="032E61"/>
          <w:spacing w:val="-2"/>
        </w:rPr>
        <w:t>'valid@email.com'</w:t>
      </w:r>
      <w:r>
        <w:rPr>
          <w:color w:val="24292E"/>
          <w:spacing w:val="-2"/>
        </w:rPr>
        <w:t>);</w:t>
      </w:r>
      <w:r>
        <w:rPr>
          <w:color w:val="24292E"/>
          <w:spacing w:val="-2"/>
        </w:rPr>
        <w:fldChar w:fldCharType="end"/>
      </w:r>
      <w:r>
        <w:rPr>
          <w:color w:val="24292E"/>
          <w:spacing w:val="-2"/>
        </w:rPr>
        <w:t xml:space="preserve"> </w:t>
      </w: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(email.valid).</w:t>
      </w:r>
      <w:r>
        <w:rPr>
          <w:color w:val="6F41C1"/>
          <w:spacing w:val="-2"/>
        </w:rPr>
        <w:t>toBeTruthy</w:t>
      </w:r>
      <w:r>
        <w:rPr>
          <w:color w:val="24292E"/>
          <w:spacing w:val="-2"/>
        </w:rPr>
        <w:t>();</w:t>
      </w:r>
    </w:p>
    <w:p w14:paraId="7A46A03F">
      <w:pPr>
        <w:spacing w:before="16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15747AEE">
      <w:pPr>
        <w:pStyle w:val="7"/>
        <w:spacing w:before="135"/>
      </w:pPr>
    </w:p>
    <w:p w14:paraId="4144AEF6">
      <w:pPr>
        <w:pStyle w:val="7"/>
        <w:spacing w:line="326" w:lineRule="auto"/>
        <w:ind w:left="662" w:right="3644" w:hanging="177"/>
      </w:pPr>
      <w:r>
        <w:rPr>
          <w:color w:val="6F41C1"/>
        </w:rPr>
        <w:t>it</w:t>
      </w:r>
      <w:r>
        <w:rPr>
          <w:color w:val="24292E"/>
        </w:rPr>
        <w:t>(</w:t>
      </w:r>
      <w:r>
        <w:rPr>
          <w:color w:val="032E61"/>
        </w:rPr>
        <w:t>'should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call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authService.login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on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valid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form</w:t>
      </w:r>
      <w:r>
        <w:rPr>
          <w:color w:val="032E61"/>
          <w:spacing w:val="-1"/>
        </w:rPr>
        <w:t xml:space="preserve"> </w:t>
      </w:r>
      <w:r>
        <w:rPr>
          <w:color w:val="032E61"/>
        </w:rPr>
        <w:t>submit'</w:t>
      </w:r>
      <w:r>
        <w:rPr>
          <w:color w:val="24292E"/>
        </w:rPr>
        <w:t>,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()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>=&gt;</w:t>
      </w:r>
      <w:r>
        <w:rPr>
          <w:color w:val="24292E"/>
          <w:spacing w:val="-1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 xml:space="preserve">const </w:t>
      </w:r>
      <w:r>
        <w:rPr>
          <w:color w:val="24292E"/>
        </w:rPr>
        <w:t xml:space="preserve">mockResponse = { </w:t>
      </w:r>
      <w:r>
        <w:rPr>
          <w:color w:val="005CC4"/>
        </w:rPr>
        <w:t>token</w:t>
      </w:r>
      <w:r>
        <w:rPr>
          <w:color w:val="24292E"/>
        </w:rPr>
        <w:t xml:space="preserve">: </w:t>
      </w:r>
      <w:r>
        <w:rPr>
          <w:color w:val="032E61"/>
        </w:rPr>
        <w:t>'fake-token'</w:t>
      </w:r>
      <w:r>
        <w:rPr>
          <w:color w:val="24292E"/>
        </w:rPr>
        <w:t xml:space="preserve">, </w:t>
      </w:r>
      <w:r>
        <w:rPr>
          <w:color w:val="005CC4"/>
        </w:rPr>
        <w:t>user</w:t>
      </w:r>
      <w:r>
        <w:rPr>
          <w:color w:val="24292E"/>
        </w:rPr>
        <w:t xml:space="preserve">: {} }; </w:t>
      </w:r>
      <w:r>
        <w:rPr>
          <w:color w:val="24292E"/>
          <w:spacing w:val="-2"/>
        </w:rPr>
        <w:t>mockAuthService.login.and.</w:t>
      </w:r>
      <w:r>
        <w:rPr>
          <w:color w:val="6F41C1"/>
          <w:spacing w:val="-2"/>
        </w:rPr>
        <w:t>returnValue</w:t>
      </w:r>
      <w:r>
        <w:rPr>
          <w:color w:val="24292E"/>
          <w:spacing w:val="-2"/>
        </w:rPr>
        <w:t>(</w:t>
      </w:r>
      <w:r>
        <w:rPr>
          <w:color w:val="6F41C1"/>
          <w:spacing w:val="-2"/>
        </w:rPr>
        <w:t>of</w:t>
      </w:r>
      <w:r>
        <w:rPr>
          <w:color w:val="24292E"/>
          <w:spacing w:val="-2"/>
        </w:rPr>
        <w:t>(mockResponse));</w:t>
      </w:r>
    </w:p>
    <w:p w14:paraId="315D4C18">
      <w:pPr>
        <w:pStyle w:val="7"/>
        <w:spacing w:before="68"/>
      </w:pPr>
    </w:p>
    <w:p w14:paraId="67E641B2">
      <w:pPr>
        <w:pStyle w:val="7"/>
        <w:spacing w:line="336" w:lineRule="auto"/>
        <w:ind w:left="839" w:right="6390" w:hanging="177"/>
      </w:pPr>
      <w:r>
        <w:rPr>
          <w:color w:val="24292E"/>
          <w:spacing w:val="-2"/>
        </w:rPr>
        <w:t>component.loginForm.</w:t>
      </w:r>
      <w:r>
        <w:rPr>
          <w:color w:val="6F41C1"/>
          <w:spacing w:val="-2"/>
        </w:rPr>
        <w:t>setValue</w:t>
      </w:r>
      <w:r>
        <w:rPr>
          <w:color w:val="24292E"/>
          <w:spacing w:val="-2"/>
        </w:rPr>
        <w:t xml:space="preserve">({ </w:t>
      </w:r>
      <w:r>
        <w:rPr>
          <w:color w:val="005CC4"/>
        </w:rPr>
        <w:t>email</w:t>
      </w:r>
      <w:r>
        <w:rPr>
          <w:color w:val="24292E"/>
        </w:rPr>
        <w:t xml:space="preserve">: </w:t>
      </w:r>
      <w:r>
        <w:fldChar w:fldCharType="begin"/>
      </w:r>
      <w:r>
        <w:instrText xml:space="preserve"> HYPERLINK "mailto:%27test@test.com" \h </w:instrText>
      </w:r>
      <w:r>
        <w:fldChar w:fldCharType="separate"/>
      </w:r>
      <w:r>
        <w:rPr>
          <w:color w:val="032E61"/>
        </w:rPr>
        <w:t>'test@test.com'</w:t>
      </w:r>
      <w:r>
        <w:rPr>
          <w:color w:val="24292E"/>
        </w:rPr>
        <w:t>,</w:t>
      </w:r>
      <w:r>
        <w:rPr>
          <w:color w:val="24292E"/>
        </w:rPr>
        <w:fldChar w:fldCharType="end"/>
      </w:r>
      <w:r>
        <w:rPr>
          <w:color w:val="24292E"/>
        </w:rPr>
        <w:t xml:space="preserve"> </w:t>
      </w:r>
      <w:r>
        <w:rPr>
          <w:color w:val="005CC4"/>
        </w:rPr>
        <w:t>password</w:t>
      </w:r>
      <w:r>
        <w:rPr>
          <w:color w:val="24292E"/>
        </w:rPr>
        <w:t xml:space="preserve">: </w:t>
      </w:r>
      <w:r>
        <w:rPr>
          <w:color w:val="032E61"/>
        </w:rPr>
        <w:t>'password123'</w:t>
      </w:r>
    </w:p>
    <w:p w14:paraId="042FD5EE">
      <w:pPr>
        <w:spacing w:before="0" w:line="181" w:lineRule="exact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5045947C">
      <w:pPr>
        <w:pStyle w:val="7"/>
        <w:spacing w:before="136"/>
      </w:pPr>
    </w:p>
    <w:p w14:paraId="7C3FA290">
      <w:pPr>
        <w:pStyle w:val="7"/>
        <w:ind w:left="662"/>
      </w:pPr>
      <w:r>
        <w:rPr>
          <w:color w:val="24292E"/>
          <w:spacing w:val="-2"/>
        </w:rPr>
        <w:t>component.</w:t>
      </w:r>
      <w:r>
        <w:rPr>
          <w:color w:val="6F41C1"/>
          <w:spacing w:val="-2"/>
        </w:rPr>
        <w:t>onSubmit</w:t>
      </w:r>
      <w:r>
        <w:rPr>
          <w:color w:val="24292E"/>
          <w:spacing w:val="-2"/>
        </w:rPr>
        <w:t>();</w:t>
      </w:r>
    </w:p>
    <w:p w14:paraId="5FB72EAF">
      <w:pPr>
        <w:pStyle w:val="7"/>
        <w:spacing w:before="135"/>
      </w:pPr>
    </w:p>
    <w:p w14:paraId="7CDFDB2D">
      <w:pPr>
        <w:pStyle w:val="7"/>
        <w:spacing w:line="326" w:lineRule="auto"/>
        <w:ind w:left="662" w:right="508"/>
      </w:pP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(mockAuthService.login).</w:t>
      </w:r>
      <w:r>
        <w:rPr>
          <w:color w:val="6F41C1"/>
          <w:spacing w:val="-2"/>
        </w:rPr>
        <w:t>toHaveBeenCalled</w:t>
      </w:r>
      <w:r>
        <w:rPr>
          <w:color w:val="24292E"/>
          <w:spacing w:val="-2"/>
        </w:rPr>
        <w:t xml:space="preserve">(); </w:t>
      </w: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(mockRouter.navigate).</w:t>
      </w:r>
      <w:r>
        <w:rPr>
          <w:color w:val="6F41C1"/>
          <w:spacing w:val="-2"/>
        </w:rPr>
        <w:t>toHaveBeenCalledWith</w:t>
      </w:r>
      <w:r>
        <w:rPr>
          <w:color w:val="24292E"/>
          <w:spacing w:val="-2"/>
        </w:rPr>
        <w:t>([</w:t>
      </w:r>
      <w:r>
        <w:rPr>
          <w:color w:val="032E61"/>
          <w:spacing w:val="-2"/>
        </w:rPr>
        <w:t>'/dashboard'</w:t>
      </w:r>
      <w:r>
        <w:rPr>
          <w:color w:val="24292E"/>
          <w:spacing w:val="-2"/>
        </w:rPr>
        <w:t>]);</w:t>
      </w:r>
    </w:p>
    <w:p w14:paraId="23DEFD45">
      <w:pPr>
        <w:spacing w:before="16"/>
        <w:ind w:left="485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62B9000B">
      <w:pPr>
        <w:pStyle w:val="7"/>
        <w:spacing w:before="135"/>
      </w:pPr>
    </w:p>
    <w:p w14:paraId="4D964903">
      <w:pPr>
        <w:pStyle w:val="7"/>
        <w:spacing w:line="326" w:lineRule="auto"/>
        <w:ind w:left="662" w:right="5181" w:hanging="177"/>
      </w:pPr>
      <w:r>
        <w:rPr>
          <w:color w:val="6F41C1"/>
        </w:rPr>
        <w:t>it</w:t>
      </w:r>
      <w:r>
        <w:rPr>
          <w:color w:val="24292E"/>
        </w:rPr>
        <w:t>(</w:t>
      </w:r>
      <w:r>
        <w:rPr>
          <w:color w:val="032E61"/>
        </w:rPr>
        <w:t>'should handle login error'</w:t>
      </w:r>
      <w:r>
        <w:rPr>
          <w:color w:val="24292E"/>
        </w:rPr>
        <w:t xml:space="preserve">, () =&gt; { </w:t>
      </w:r>
      <w:r>
        <w:rPr>
          <w:color w:val="24292E"/>
          <w:spacing w:val="-2"/>
        </w:rPr>
        <w:t>mockAuthService.login.and.</w:t>
      </w:r>
      <w:r>
        <w:rPr>
          <w:color w:val="6F41C1"/>
          <w:spacing w:val="-2"/>
        </w:rPr>
        <w:t>returnValue</w:t>
      </w:r>
      <w:r>
        <w:rPr>
          <w:color w:val="24292E"/>
          <w:spacing w:val="-2"/>
        </w:rPr>
        <w:t>(</w:t>
      </w:r>
    </w:p>
    <w:p w14:paraId="330009F7">
      <w:pPr>
        <w:pStyle w:val="7"/>
        <w:ind w:left="839"/>
      </w:pPr>
      <w:r>
        <w:rPr>
          <w:color w:val="6F41C1"/>
        </w:rPr>
        <w:t>throwError</w:t>
      </w:r>
      <w:r>
        <w:rPr>
          <w:color w:val="24292E"/>
        </w:rPr>
        <w:t xml:space="preserve">(() =&gt; </w:t>
      </w:r>
      <w:r>
        <w:rPr>
          <w:color w:val="D63A49"/>
        </w:rPr>
        <w:t xml:space="preserve">new </w:t>
      </w:r>
      <w:r>
        <w:rPr>
          <w:color w:val="6F41C1"/>
        </w:rPr>
        <w:t>Error</w:t>
      </w:r>
      <w:r>
        <w:rPr>
          <w:color w:val="24292E"/>
        </w:rPr>
        <w:t>(</w:t>
      </w:r>
      <w:r>
        <w:rPr>
          <w:color w:val="032E61"/>
        </w:rPr>
        <w:t xml:space="preserve">'Login </w:t>
      </w:r>
      <w:r>
        <w:rPr>
          <w:color w:val="032E61"/>
          <w:spacing w:val="-2"/>
        </w:rPr>
        <w:t>failed'</w:t>
      </w:r>
      <w:r>
        <w:rPr>
          <w:color w:val="24292E"/>
          <w:spacing w:val="-2"/>
        </w:rPr>
        <w:t>))</w:t>
      </w:r>
    </w:p>
    <w:p w14:paraId="78DA3CAD">
      <w:pPr>
        <w:spacing w:before="68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);</w:t>
      </w:r>
    </w:p>
    <w:p w14:paraId="4D03922F">
      <w:pPr>
        <w:pStyle w:val="7"/>
        <w:spacing w:before="150"/>
      </w:pPr>
    </w:p>
    <w:p w14:paraId="58B3A157">
      <w:pPr>
        <w:pStyle w:val="7"/>
        <w:spacing w:line="326" w:lineRule="auto"/>
        <w:ind w:left="839" w:right="6390" w:hanging="177"/>
      </w:pPr>
      <w:r>
        <w:rPr>
          <w:color w:val="24292E"/>
          <w:spacing w:val="-2"/>
        </w:rPr>
        <w:t>component.loginForm.</w:t>
      </w:r>
      <w:r>
        <w:rPr>
          <w:color w:val="6F41C1"/>
          <w:spacing w:val="-2"/>
        </w:rPr>
        <w:t>setValue</w:t>
      </w:r>
      <w:r>
        <w:rPr>
          <w:color w:val="24292E"/>
          <w:spacing w:val="-2"/>
        </w:rPr>
        <w:t xml:space="preserve">({ </w:t>
      </w:r>
      <w:r>
        <w:rPr>
          <w:color w:val="005CC4"/>
        </w:rPr>
        <w:t>email</w:t>
      </w:r>
      <w:r>
        <w:rPr>
          <w:color w:val="24292E"/>
        </w:rPr>
        <w:t xml:space="preserve">: </w:t>
      </w:r>
      <w:r>
        <w:fldChar w:fldCharType="begin"/>
      </w:r>
      <w:r>
        <w:instrText xml:space="preserve"> HYPERLINK "mailto:%27test@test.com" \h </w:instrText>
      </w:r>
      <w:r>
        <w:fldChar w:fldCharType="separate"/>
      </w:r>
      <w:r>
        <w:rPr>
          <w:color w:val="032E61"/>
        </w:rPr>
        <w:t>'test@test.com'</w:t>
      </w:r>
      <w:r>
        <w:rPr>
          <w:color w:val="24292E"/>
        </w:rPr>
        <w:t>,</w:t>
      </w:r>
      <w:r>
        <w:rPr>
          <w:color w:val="24292E"/>
        </w:rPr>
        <w:fldChar w:fldCharType="end"/>
      </w:r>
      <w:r>
        <w:rPr>
          <w:color w:val="24292E"/>
        </w:rPr>
        <w:t xml:space="preserve"> </w:t>
      </w:r>
      <w:r>
        <w:rPr>
          <w:color w:val="005CC4"/>
        </w:rPr>
        <w:t>password</w:t>
      </w:r>
      <w:r>
        <w:rPr>
          <w:color w:val="24292E"/>
        </w:rPr>
        <w:t xml:space="preserve">: </w:t>
      </w:r>
      <w:r>
        <w:rPr>
          <w:color w:val="032E61"/>
        </w:rPr>
        <w:t>'wrongpassword'</w:t>
      </w:r>
    </w:p>
    <w:p w14:paraId="56E5C2CD">
      <w:pPr>
        <w:spacing w:before="1"/>
        <w:ind w:left="662" w:right="0" w:firstLine="0"/>
        <w:jc w:val="left"/>
        <w:rPr>
          <w:sz w:val="16"/>
        </w:rPr>
      </w:pPr>
      <w:r>
        <w:rPr>
          <w:color w:val="24292E"/>
          <w:spacing w:val="-5"/>
          <w:sz w:val="16"/>
        </w:rPr>
        <w:t>});</w:t>
      </w:r>
    </w:p>
    <w:p w14:paraId="53A9AF0F">
      <w:pPr>
        <w:pStyle w:val="7"/>
        <w:spacing w:before="135"/>
      </w:pPr>
    </w:p>
    <w:p w14:paraId="57246A9C">
      <w:pPr>
        <w:pStyle w:val="7"/>
        <w:ind w:left="662"/>
      </w:pPr>
      <w:r>
        <w:rPr>
          <w:color w:val="24292E"/>
          <w:spacing w:val="-2"/>
        </w:rPr>
        <w:t>component.</w:t>
      </w:r>
      <w:r>
        <w:rPr>
          <w:color w:val="6F41C1"/>
          <w:spacing w:val="-2"/>
        </w:rPr>
        <w:t>onSubmit</w:t>
      </w:r>
      <w:r>
        <w:rPr>
          <w:color w:val="24292E"/>
          <w:spacing w:val="-2"/>
        </w:rPr>
        <w:t>();</w:t>
      </w:r>
    </w:p>
    <w:p w14:paraId="0DAD47E6">
      <w:pPr>
        <w:pStyle w:val="7"/>
        <w:spacing w:before="150"/>
      </w:pPr>
    </w:p>
    <w:p w14:paraId="0089260F">
      <w:pPr>
        <w:pStyle w:val="7"/>
        <w:spacing w:before="1" w:line="326" w:lineRule="auto"/>
        <w:ind w:left="662" w:right="805"/>
      </w:pP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(mockAuthService.login).</w:t>
      </w:r>
      <w:r>
        <w:rPr>
          <w:color w:val="6F41C1"/>
          <w:spacing w:val="-2"/>
        </w:rPr>
        <w:t>toHaveBeenCalled</w:t>
      </w:r>
      <w:r>
        <w:rPr>
          <w:color w:val="24292E"/>
          <w:spacing w:val="-2"/>
        </w:rPr>
        <w:t xml:space="preserve">(); </w:t>
      </w:r>
      <w:r>
        <w:rPr>
          <w:color w:val="6F41C1"/>
          <w:spacing w:val="-2"/>
        </w:rPr>
        <w:t>expect</w:t>
      </w:r>
      <w:r>
        <w:rPr>
          <w:color w:val="24292E"/>
          <w:spacing w:val="-2"/>
        </w:rPr>
        <w:t>(mockRouter.navigate).not.</w:t>
      </w:r>
      <w:r>
        <w:rPr>
          <w:color w:val="6F41C1"/>
          <w:spacing w:val="-2"/>
        </w:rPr>
        <w:t>toHaveBeenCalled</w:t>
      </w:r>
      <w:r>
        <w:rPr>
          <w:color w:val="24292E"/>
          <w:spacing w:val="-2"/>
        </w:rPr>
        <w:t>();</w:t>
      </w:r>
    </w:p>
    <w:p w14:paraId="23052429">
      <w:pPr>
        <w:pStyle w:val="7"/>
        <w:spacing w:after="0" w:line="326" w:lineRule="auto"/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6A5F195">
      <w:pPr>
        <w:pStyle w:val="7"/>
        <w:ind w:left="13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47435" cy="438150"/>
                <wp:effectExtent l="0" t="0" r="0" b="8890"/>
                <wp:docPr id="445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38784"/>
                          <a:chOff x="0" y="0"/>
                          <a:chExt cx="6147435" cy="438784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3"/>
                            <a:ext cx="614743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38784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417068"/>
                                </a:lnTo>
                                <a:lnTo>
                                  <a:pt x="6142050" y="420839"/>
                                </a:lnTo>
                                <a:lnTo>
                                  <a:pt x="6138926" y="423964"/>
                                </a:lnTo>
                                <a:lnTo>
                                  <a:pt x="6135802" y="427088"/>
                                </a:lnTo>
                                <a:lnTo>
                                  <a:pt x="6132030" y="428650"/>
                                </a:lnTo>
                                <a:lnTo>
                                  <a:pt x="21107" y="428650"/>
                                </a:lnTo>
                                <a:lnTo>
                                  <a:pt x="17335" y="427088"/>
                                </a:lnTo>
                                <a:lnTo>
                                  <a:pt x="14681" y="424446"/>
                                </a:lnTo>
                                <a:lnTo>
                                  <a:pt x="14211" y="423964"/>
                                </a:lnTo>
                                <a:lnTo>
                                  <a:pt x="11087" y="420827"/>
                                </a:lnTo>
                                <a:lnTo>
                                  <a:pt x="9512" y="41705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684"/>
                                </a:lnTo>
                                <a:lnTo>
                                  <a:pt x="2489" y="425704"/>
                                </a:lnTo>
                                <a:lnTo>
                                  <a:pt x="7480" y="430695"/>
                                </a:lnTo>
                                <a:lnTo>
                                  <a:pt x="12458" y="435686"/>
                                </a:lnTo>
                                <a:lnTo>
                                  <a:pt x="18478" y="438175"/>
                                </a:lnTo>
                                <a:lnTo>
                                  <a:pt x="6134659" y="438175"/>
                                </a:lnTo>
                                <a:lnTo>
                                  <a:pt x="6140678" y="435686"/>
                                </a:lnTo>
                                <a:lnTo>
                                  <a:pt x="6145161" y="431190"/>
                                </a:lnTo>
                                <a:lnTo>
                                  <a:pt x="6147041" y="429323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614743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E5564">
                              <w:pPr>
                                <w:spacing w:before="33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47D6EC36">
                              <w:pPr>
                                <w:spacing w:before="67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5" o:spid="_x0000_s1026" o:spt="203" style="height:34.5pt;width:484.05pt;" coordsize="6147435,438784" o:gfxdata="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gBa8X9UAAAAEAQAADwAAAAAA&#10;AAABACAAAAAiAAAAZHJzL2Rvd25yZXYueG1sUEsBAhQAFAAAAAgAh07iQMv7bd6lAwAAPwsAAA4A&#10;AAAAAAAAAQAgAAAAJAEAAGRycy9lMm9Eb2MueG1sUEsFBgAAAAAGAAYAWQEAADsHAAAAAA==&#10;">
                <o:lock v:ext="edit" aspectratio="f"/>
                <v:shape id="Graphic 446" o:spid="_x0000_s1026" o:spt="100" style="position:absolute;left:0;top:3;height:438784;width:6147435;" fillcolor="#F7F7F7" filled="t" stroked="f" coordsize="6147435,438784" o:gfxdata="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Osib4A&#10;AADcAAAADwAAAAAAAAABACAAAAAiAAAAZHJzL2Rvd25yZXYueG1sUEsBAhQAFAAAAAgAh07iQDMv&#10;BZ47AAAAOQAAABAAAAAAAAAAAQAgAAAADQEAAGRycy9zaGFwZXhtbC54bWxQSwUGAAAAAAYABgBb&#10;AQAAtwMAAAAA&#10;" path="m6147041,25l6143612,25,6143612,417068,6142050,420839,6138926,423964,6135802,427088,6132030,428650,21107,428650,17335,427088,14681,424446,14211,423964,11087,420827,9512,417055,9525,0,0,0,0,419684,2489,425704,7480,430695,12458,435686,18478,438175,6134659,438175,6140678,435686,6145161,431190,6147041,429323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47" o:spid="_x0000_s1026" o:spt="202" type="#_x0000_t202" style="position:absolute;left:0;top:0;height:438784;width:6147435;" filled="f" stroked="f" coordsize="21600,21600" o:gfxdata="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t1F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7E5564">
                        <w:pPr>
                          <w:spacing w:before="33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47D6EC36">
                        <w:pPr>
                          <w:spacing w:before="67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CF8C4D7">
      <w:pPr>
        <w:pStyle w:val="9"/>
        <w:numPr>
          <w:ilvl w:val="1"/>
          <w:numId w:val="2"/>
        </w:numPr>
        <w:tabs>
          <w:tab w:val="left" w:pos="569"/>
        </w:tabs>
        <w:spacing w:before="211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E2E</w:t>
      </w:r>
      <w:r>
        <w:rPr>
          <w:b/>
          <w:color w:val="111111"/>
          <w:spacing w:val="-6"/>
          <w:sz w:val="19"/>
        </w:rPr>
        <w:t xml:space="preserve"> </w:t>
      </w:r>
      <w:r>
        <w:rPr>
          <w:b/>
          <w:color w:val="111111"/>
          <w:sz w:val="19"/>
        </w:rPr>
        <w:t>Tests</w:t>
      </w:r>
      <w:r>
        <w:rPr>
          <w:b/>
          <w:color w:val="111111"/>
          <w:spacing w:val="-5"/>
          <w:sz w:val="19"/>
        </w:rPr>
        <w:t xml:space="preserve"> </w:t>
      </w:r>
      <w:r>
        <w:rPr>
          <w:b/>
          <w:color w:val="111111"/>
          <w:spacing w:val="-2"/>
          <w:sz w:val="19"/>
        </w:rPr>
        <w:t>(Opcional)</w:t>
      </w:r>
    </w:p>
    <w:p w14:paraId="6C091BBE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3486150"/>
                <wp:effectExtent l="0" t="0" r="0" b="0"/>
                <wp:wrapTopAndBottom/>
                <wp:docPr id="448" name="Group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486150"/>
                          <a:chOff x="0" y="0"/>
                          <a:chExt cx="6153150" cy="348615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4762" y="4762"/>
                            <a:ext cx="614362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476625">
                                <a:moveTo>
                                  <a:pt x="0" y="34558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63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455860"/>
                                </a:lnTo>
                                <a:lnTo>
                                  <a:pt x="6130798" y="3474986"/>
                                </a:lnTo>
                                <a:lnTo>
                                  <a:pt x="6128252" y="3476062"/>
                                </a:lnTo>
                                <a:lnTo>
                                  <a:pt x="6125602" y="3476586"/>
                                </a:lnTo>
                                <a:lnTo>
                                  <a:pt x="6122847" y="3476624"/>
                                </a:lnTo>
                                <a:lnTo>
                                  <a:pt x="20776" y="3476624"/>
                                </a:lnTo>
                                <a:lnTo>
                                  <a:pt x="18021" y="3476586"/>
                                </a:lnTo>
                                <a:lnTo>
                                  <a:pt x="15371" y="3476062"/>
                                </a:lnTo>
                                <a:lnTo>
                                  <a:pt x="12825" y="3474986"/>
                                </a:lnTo>
                                <a:lnTo>
                                  <a:pt x="10280" y="3473910"/>
                                </a:lnTo>
                                <a:lnTo>
                                  <a:pt x="8033" y="3472424"/>
                                </a:lnTo>
                                <a:lnTo>
                                  <a:pt x="6085" y="3470481"/>
                                </a:lnTo>
                                <a:lnTo>
                                  <a:pt x="4137" y="3468547"/>
                                </a:lnTo>
                                <a:lnTo>
                                  <a:pt x="2635" y="3466318"/>
                                </a:lnTo>
                                <a:lnTo>
                                  <a:pt x="1581" y="3463785"/>
                                </a:lnTo>
                                <a:lnTo>
                                  <a:pt x="527" y="3461222"/>
                                </a:lnTo>
                                <a:lnTo>
                                  <a:pt x="0" y="3458574"/>
                                </a:lnTo>
                                <a:lnTo>
                                  <a:pt x="0" y="34558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12567" y="12258"/>
                            <a:ext cx="6115050" cy="3462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5A4EF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 e2e/login.e2e-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spec.ts</w:t>
                              </w:r>
                            </w:p>
                            <w:p w14:paraId="486D1301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browser, by, element 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'protractor'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28D5C5C7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861C243">
                              <w:pPr>
                                <w:spacing w:before="0" w:line="326" w:lineRule="auto"/>
                                <w:ind w:left="332" w:right="6088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describe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'Login</w:t>
                              </w:r>
                              <w:r>
                                <w:rPr>
                                  <w:color w:val="032E6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Page'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beforeEach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(() =&gt; {</w:t>
                              </w:r>
                            </w:p>
                            <w:p w14:paraId="4F5A2EA2">
                              <w:pPr>
                                <w:spacing w:before="16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browser.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'/login'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78540615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264D3D7A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79420AA">
                              <w:pPr>
                                <w:spacing w:before="1" w:line="326" w:lineRule="auto"/>
                                <w:ind w:left="509" w:right="4143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'should display login form'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() =&gt; {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expect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element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(by.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css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'form'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isPresent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toBe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1122AD7E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71DACA9F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9896F6E">
                              <w:pPr>
                                <w:spacing w:before="0" w:line="326" w:lineRule="auto"/>
                                <w:ind w:left="509" w:right="1141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'should login successfully with valid credentials'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() =&gt; {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element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(by.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css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'input[formControlName="email"]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"mailto:%27)).sendKeys(%27test@test.com"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sendKeys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'test@test.com'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element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(by.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css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'input[formControlName="password"]'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sendKeys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'password123'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);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element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(by.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css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'button[type="submit"]'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4A2F37D7">
                              <w:pPr>
                                <w:spacing w:before="69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EBA8559"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expect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(browser.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getCurrentUrl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()).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toContain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'/dashboard'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48293246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57373106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8" o:spid="_x0000_s1026" o:spt="203" style="position:absolute;left:0pt;margin-left:56.2pt;margin-top:11.1pt;height:274.5pt;width:484.5pt;mso-position-horizontal-relative:page;mso-wrap-distance-bottom:0pt;mso-wrap-distance-top:0pt;z-index:-251563008;mso-width-relative:page;mso-height-relative:page;" coordsize="6153150,3486150" o:gfxdata="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lZmJltkAAAAL&#10;AQAADwAAAAAAAAABACAAAAAiAAAAZHJzL2Rvd25yZXYueG1sUEsBAhQAFAAAAAgAh07iQIM8+zdV&#10;BAAANA4AAA4AAAAAAAAAAQAgAAAAKAEAAGRycy9lMm9Eb2MueG1sUEsFBgAAAAAGAAYAWQEAAO8H&#10;AAAAAA==&#10;">
                <o:lock v:ext="edit" aspectratio="f"/>
                <v:shape id="Graphic 449" o:spid="_x0000_s1026" o:spt="100" style="position:absolute;left:4762;top:4762;height:3476625;width:6143625;" filled="f" stroked="t" coordsize="6143625,3476625" o:gfxdata="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mB5XvQAA&#10;ANwAAAAPAAAAAAAAAAEAIAAAACIAAABkcnMvZG93bnJldi54bWxQSwECFAAUAAAACACHTuJAMy8F&#10;njsAAAA5AAAAEAAAAAAAAAABACAAAAAMAQAAZHJzL3NoYXBleG1sLnhtbFBLBQYAAAAABgAGAFsB&#10;AAC2AwAAAAA=&#10;" path="m0,3455860l0,20764,0,18011,527,15363,1581,12801,2635,10229,4137,8000,6085,6067,8033,4095,10280,2600,12825,1523,15371,523,18021,0,20776,0,6122847,0,6125602,0,6128252,523,6130798,1523,6133343,2600,6135590,4095,6137538,6067,6139486,8000,6143624,20764,6143624,3455860,6130798,3474986,6128252,3476062,6125602,3476586,6122847,3476624,20776,3476624,18021,3476586,15371,3476062,12825,3474986,10280,3473910,8033,3472424,6085,3470481,4137,3468547,2635,3466318,1581,3463785,527,3461222,0,3458574,0,34558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50" o:spid="_x0000_s1026" o:spt="202" type="#_x0000_t202" style="position:absolute;left:12567;top:12258;height:3462020;width:6115050;" filled="f" stroked="f" coordsize="21600,21600" o:gfxdata="UEsDBAoAAAAAAIdO4kAAAAAAAAAAAAAAAAAEAAAAZHJzL1BLAwQUAAAACACHTuJA2V3a+7wAAADc&#10;AAAADwAAAGRycy9kb3ducmV2LnhtbEVPW2vCMBR+F/YfwhnsTRPHlN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d2v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25A4EF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 e2e/login.e2e-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spec.ts</w:t>
                        </w:r>
                      </w:p>
                      <w:p w14:paraId="486D1301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browser, by, element 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'protractor'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28D5C5C7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3861C243">
                        <w:pPr>
                          <w:spacing w:before="0" w:line="326" w:lineRule="auto"/>
                          <w:ind w:left="332" w:right="6088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describe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'Login</w:t>
                        </w:r>
                        <w:r>
                          <w:rPr>
                            <w:color w:val="032E6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Page'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beforeEach</w:t>
                        </w:r>
                        <w:r>
                          <w:rPr>
                            <w:color w:val="24292E"/>
                            <w:sz w:val="16"/>
                          </w:rPr>
                          <w:t>(() =&gt; {</w:t>
                        </w:r>
                      </w:p>
                      <w:p w14:paraId="4F5A2EA2">
                        <w:pPr>
                          <w:spacing w:before="16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browser.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get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'/login'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78540615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264D3D7A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79420AA">
                        <w:pPr>
                          <w:spacing w:before="1" w:line="326" w:lineRule="auto"/>
                          <w:ind w:left="509" w:right="4143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it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'should display login form'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() =&gt; {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expect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element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(by.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css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'form'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isPresent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toBe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1122AD7E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71DACA9F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69896F6E">
                        <w:pPr>
                          <w:spacing w:before="0" w:line="326" w:lineRule="auto"/>
                          <w:ind w:left="509" w:right="1141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it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'should login successfully with valid credentials'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() =&gt; {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element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(by.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css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'input[formControlName="email"]</w:t>
                        </w:r>
                        <w:r>
                          <w:fldChar w:fldCharType="begin"/>
                        </w:r>
                        <w:r>
                          <w:instrText xml:space="preserve"> HYPERLINK "mailto:%27)).sendKeys(%27test@test.com"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sendKeys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'test@test.com'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fldChar w:fldCharType="end"/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element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(by.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css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'input[formControlName="password"]'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sendKeys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'password123'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);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element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(by.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css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'button[type="submit"]'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click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 w14:paraId="4A2F37D7">
                        <w:pPr>
                          <w:spacing w:before="69" w:line="240" w:lineRule="auto"/>
                          <w:rPr>
                            <w:sz w:val="16"/>
                          </w:rPr>
                        </w:pPr>
                      </w:p>
                      <w:p w14:paraId="5EBA8559"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expect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(browser.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getCurrentUrl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()).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toContain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'/dashboard'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48293246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57373106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3712845</wp:posOffset>
                </wp:positionV>
                <wp:extent cx="6147435" cy="19685"/>
                <wp:effectExtent l="0" t="0" r="0" b="0"/>
                <wp:wrapTopAndBottom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6113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1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1" o:spid="_x0000_s1026" o:spt="203" style="position:absolute;left:0pt;margin-left:56.2pt;margin-top:292.35pt;height:1.55pt;width:484.05pt;mso-position-horizontal-relative:page;mso-wrap-distance-bottom:0pt;mso-wrap-distance-top:0pt;z-index:-251561984;mso-width-relative:page;mso-height-relative:page;" coordsize="6147435,19685" o:gfxdata="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PJx&#10;bmTaAAAADAEAAA8AAAAAAAAAAQAgAAAAIgAAAGRycy9kb3ducmV2LnhtbFBLAQIUABQAAAAIAIdO&#10;4kBScl6yPgMAAJ8MAAAOAAAAAAAAAAEAIAAAACkBAABkcnMvZTJvRG9jLnhtbFBLBQYAAAAABgAG&#10;AFkBAADZBgAAAAA=&#10;">
                <o:lock v:ext="edit" aspectratio="f"/>
                <v:shape id="Graphic 452" o:spid="_x0000_s1026" o:spt="100" style="position:absolute;left:0;top:0;height:9525;width:6147435;" fillcolor="#999999" filled="t" stroked="f" coordsize="6147435,9525" o:gfxdata="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L9kO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3" o:spid="_x0000_s1026" o:spt="100" style="position:absolute;left:0;top:6113;height:13335;width:6147435;" fillcolor="#EDEDED" filled="t" stroked="f" coordsize="6147435,13335" o:gfxdata="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J+hBL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4" o:spid="_x0000_s1026" o:spt="100" style="position:absolute;left:0;top:15;height:19050;width:9525;" fillcolor="#999999" filled="t" stroked="f" coordsize="9525,19050" o:gfxdata="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+nyg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D6333F5">
      <w:pPr>
        <w:pStyle w:val="7"/>
        <w:spacing w:before="4"/>
        <w:rPr>
          <w:rFonts w:ascii="Segoe UI"/>
          <w:b/>
          <w:sz w:val="8"/>
        </w:rPr>
      </w:pPr>
    </w:p>
    <w:p w14:paraId="10C7AB4C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</w:rPr>
        <w:t>Mantenimiento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Troubleshooting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-2"/>
        </w:rPr>
        <w:t>Frontend</w:t>
      </w:r>
    </w:p>
    <w:p w14:paraId="673B83C8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</w:rPr>
        <w:t>Logs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Debugging</w:t>
      </w:r>
    </w:p>
    <w:p w14:paraId="28BC89E2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Logger</w:t>
      </w:r>
      <w:r>
        <w:rPr>
          <w:rFonts w:ascii="Segoe UI"/>
          <w:b/>
          <w:color w:val="111111"/>
          <w:spacing w:val="19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Service</w:t>
      </w:r>
      <w:r>
        <w:rPr>
          <w:rFonts w:ascii="Segoe UI"/>
          <w:b/>
          <w:color w:val="111111"/>
          <w:spacing w:val="20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(Frontend)</w:t>
      </w:r>
    </w:p>
    <w:p w14:paraId="17C321D9">
      <w:pPr>
        <w:pStyle w:val="7"/>
        <w:spacing w:before="132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Servicio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para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registrar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eventos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y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errores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en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frontend:</w:t>
      </w:r>
    </w:p>
    <w:p w14:paraId="13FEECBA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3528060"/>
                <wp:effectExtent l="0" t="0" r="0" b="0"/>
                <wp:wrapTopAndBottom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3528060"/>
                          <a:chOff x="0" y="0"/>
                          <a:chExt cx="6147435" cy="352806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6147435" cy="352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352806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74" y="6997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62" y="6997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3527666"/>
                                </a:lnTo>
                                <a:lnTo>
                                  <a:pt x="9525" y="3527666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99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3527679"/>
                                </a:lnTo>
                                <a:lnTo>
                                  <a:pt x="6147041" y="352767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6147435" cy="352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4502F">
                              <w:pPr>
                                <w:spacing w:before="0" w:line="240" w:lineRule="auto"/>
                                <w:rPr>
                                  <w:rFonts w:ascii="Segoe UI"/>
                                  <w:sz w:val="16"/>
                                </w:rPr>
                              </w:pPr>
                            </w:p>
                            <w:p w14:paraId="26D4B96C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logger.service.ts</w:t>
                              </w:r>
                            </w:p>
                            <w:p w14:paraId="2AE9ABFB">
                              <w:pPr>
                                <w:spacing w:before="67" w:line="326" w:lineRule="auto"/>
                                <w:ind w:left="175" w:right="52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Injectable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;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environment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'@env/environment'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2ADB8D5A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0427579">
                              <w:pPr>
                                <w:spacing w:before="0" w:line="326" w:lineRule="auto"/>
                                <w:ind w:left="352" w:right="7556" w:hanging="177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enum</w:t>
                              </w:r>
                              <w:r>
                                <w:rPr>
                                  <w:color w:val="D63A4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LogLevel</w:t>
                              </w:r>
                              <w:r>
                                <w:rPr>
                                  <w:color w:val="6F41C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DEBUG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749DF89D">
                              <w:pPr>
                                <w:spacing w:before="16" w:line="326" w:lineRule="auto"/>
                                <w:ind w:left="352" w:right="8883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INFO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WARN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ERROR</w:t>
                              </w:r>
                            </w:p>
                            <w:p w14:paraId="6EBCC7ED">
                              <w:pPr>
                                <w:spacing w:before="1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EBB8ABC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8071141">
                              <w:pPr>
                                <w:spacing w:before="0" w:line="326" w:lineRule="auto"/>
                                <w:ind w:left="352" w:right="7676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({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'root'</w:t>
                              </w:r>
                            </w:p>
                            <w:p w14:paraId="38C52C26">
                              <w:pPr>
                                <w:spacing w:before="15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14841537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LoggerService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74C04F9E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enabled =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!environment.production;</w:t>
                              </w:r>
                            </w:p>
                            <w:p w14:paraId="6124A1CD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2BDA5D8E">
                              <w:pPr>
                                <w:spacing w:before="0" w:line="326" w:lineRule="auto"/>
                                <w:ind w:left="529" w:right="4108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debug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...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args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[]):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E3610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LogLevel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.DEBUG, message, args);</w:t>
                              </w:r>
                            </w:p>
                            <w:p w14:paraId="30721479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5" o:spid="_x0000_s1026" o:spt="203" style="position:absolute;left:0pt;margin-left:56.25pt;margin-top:9.95pt;height:277.8pt;width:484.05pt;mso-position-horizontal-relative:page;mso-wrap-distance-bottom:0pt;mso-wrap-distance-top:0pt;z-index:-251561984;mso-width-relative:page;mso-height-relative:page;" coordsize="6147435,3528060" o:gfxdata="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A0CKl9oAAAALAQAADwAAAAAAAAABACAAAAAiAAAAZHJz&#10;L2Rvd25yZXYueG1sUEsBAhQAFAAAAAgAh07iQGTxSgKRAwAAOgsAAA4AAAAAAAAAAQAgAAAAKQEA&#10;AGRycy9lMm9Eb2MueG1sUEsFBgAAAAAGAAYAWQEAACwHAAAAAA==&#10;">
                <o:lock v:ext="edit" aspectratio="f"/>
                <v:shape id="Graphic 456" o:spid="_x0000_s1026" o:spt="100" style="position:absolute;left:0;top:0;height:3528060;width:6147435;" fillcolor="#F7F7F7" filled="t" stroked="f" coordsize="6147435,3528060" o:gfxdata="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zeri/&#10;AAAA3AAAAA8AAAAAAAAAAQAgAAAAIgAAAGRycy9kb3ducmV2LnhtbFBLAQIUABQAAAAIAIdO4kAz&#10;LwWeOwAAADkAAAAQAAAAAAAAAAEAIAAAAA4BAABkcnMvc2hhcGV4bWwueG1sUEsFBgAAAAAGAAYA&#10;WwEAALgDAAAAAA==&#10;" path="m6147041,8864l6145657,7480,6145174,6997,6140678,2501,6134659,0,18478,0,12458,2501,7962,6997,2489,12458,0,18478,0,3527666,9525,3527666,9512,21107,11087,17335,14198,14224,17335,11099,21107,9525,6132030,9525,6135802,11099,6138926,14224,6142050,17348,6143612,21120,6143612,3527679,6147041,352767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7" o:spid="_x0000_s1026" o:spt="202" type="#_x0000_t202" style="position:absolute;left:0;top:0;height:3528060;width:6147435;" filled="f" stroked="f" coordsize="21600,21600" o:gfxdata="UEsDBAoAAAAAAIdO4kAAAAAAAAAAAAAAAAAEAAAAZHJzL1BLAwQUAAAACACHTuJAVrRCj7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No/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0Qo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B4502F">
                        <w:pPr>
                          <w:spacing w:before="0" w:line="240" w:lineRule="auto"/>
                          <w:rPr>
                            <w:rFonts w:ascii="Segoe UI"/>
                            <w:sz w:val="16"/>
                          </w:rPr>
                        </w:pPr>
                      </w:p>
                      <w:p w14:paraId="26D4B96C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logger.service.ts</w:t>
                        </w:r>
                      </w:p>
                      <w:p w14:paraId="2AE9ABFB">
                        <w:pPr>
                          <w:spacing w:before="67" w:line="326" w:lineRule="auto"/>
                          <w:ind w:left="175" w:right="52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Injectable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; </w:t>
                        </w: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environment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}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from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'@env/environment'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2ADB8D5A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10427579">
                        <w:pPr>
                          <w:spacing w:before="0" w:line="326" w:lineRule="auto"/>
                          <w:ind w:left="352" w:right="7556" w:hanging="177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enum</w:t>
                        </w:r>
                        <w:r>
                          <w:rPr>
                            <w:color w:val="D63A4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LogLevel</w:t>
                        </w:r>
                        <w:r>
                          <w:rPr>
                            <w:color w:val="6F41C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DEBUG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749DF89D">
                        <w:pPr>
                          <w:spacing w:before="16" w:line="326" w:lineRule="auto"/>
                          <w:ind w:left="352" w:right="8883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INFO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WARN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ERROR</w:t>
                        </w:r>
                      </w:p>
                      <w:p w14:paraId="6EBCC7ED">
                        <w:pPr>
                          <w:spacing w:before="1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EBB8ABC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58071141">
                        <w:pPr>
                          <w:spacing w:before="0" w:line="326" w:lineRule="auto"/>
                          <w:ind w:left="352" w:right="7676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({ </w:t>
                        </w: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'root'</w:t>
                        </w:r>
                      </w:p>
                      <w:p w14:paraId="38C52C26">
                        <w:pPr>
                          <w:spacing w:before="15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14841537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LoggerService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74C04F9E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enabled =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!environment.production;</w:t>
                        </w:r>
                      </w:p>
                      <w:p w14:paraId="6124A1CD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2BDA5D8E">
                        <w:pPr>
                          <w:spacing w:before="0" w:line="326" w:lineRule="auto"/>
                          <w:ind w:left="529" w:right="4108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debug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message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...</w:t>
                        </w:r>
                        <w:r>
                          <w:rPr>
                            <w:color w:val="005CC4"/>
                            <w:sz w:val="16"/>
                          </w:rPr>
                          <w:t>args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any</w:t>
                        </w:r>
                        <w:r>
                          <w:rPr>
                            <w:color w:val="24292E"/>
                            <w:sz w:val="16"/>
                          </w:rPr>
                          <w:t>[]):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E3610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log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z w:val="16"/>
                          </w:rPr>
                          <w:t>LogLevel</w:t>
                        </w:r>
                        <w:r>
                          <w:rPr>
                            <w:color w:val="24292E"/>
                            <w:sz w:val="16"/>
                          </w:rPr>
                          <w:t>.DEBUG, message, args);</w:t>
                        </w:r>
                      </w:p>
                      <w:p w14:paraId="30721479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89E0CA9">
      <w:pPr>
        <w:pStyle w:val="7"/>
        <w:spacing w:after="0"/>
        <w:rPr>
          <w:rFonts w:ascii="Segoe UI"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53799A10">
      <w:pPr>
        <w:pStyle w:val="7"/>
        <w:spacing w:before="81"/>
        <w:rPr>
          <w:rFonts w:ascii="Segoe UI"/>
        </w:rPr>
      </w:pPr>
    </w:p>
    <w:p w14:paraId="35E36089">
      <w:pPr>
        <w:pStyle w:val="7"/>
        <w:spacing w:line="326" w:lineRule="auto"/>
        <w:ind w:left="662" w:right="5181" w:hanging="177"/>
      </w:pP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-182245</wp:posOffset>
                </wp:positionV>
                <wp:extent cx="6147435" cy="7296785"/>
                <wp:effectExtent l="0" t="0" r="0" b="0"/>
                <wp:wrapNone/>
                <wp:docPr id="458" name="Graphic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35" cy="729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7296784">
                              <a:moveTo>
                                <a:pt x="6147041" y="38"/>
                              </a:moveTo>
                              <a:lnTo>
                                <a:pt x="6143612" y="38"/>
                              </a:lnTo>
                              <a:lnTo>
                                <a:pt x="6143612" y="7275068"/>
                              </a:lnTo>
                              <a:lnTo>
                                <a:pt x="6142050" y="7278840"/>
                              </a:lnTo>
                              <a:lnTo>
                                <a:pt x="6138926" y="7281964"/>
                              </a:lnTo>
                              <a:lnTo>
                                <a:pt x="6135802" y="7285088"/>
                              </a:lnTo>
                              <a:lnTo>
                                <a:pt x="6132030" y="7286650"/>
                              </a:lnTo>
                              <a:lnTo>
                                <a:pt x="21107" y="7286650"/>
                              </a:lnTo>
                              <a:lnTo>
                                <a:pt x="17335" y="7285088"/>
                              </a:lnTo>
                              <a:lnTo>
                                <a:pt x="14681" y="7282447"/>
                              </a:lnTo>
                              <a:lnTo>
                                <a:pt x="14211" y="7281964"/>
                              </a:lnTo>
                              <a:lnTo>
                                <a:pt x="11087" y="7278827"/>
                              </a:lnTo>
                              <a:lnTo>
                                <a:pt x="9512" y="7275042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7277684"/>
                              </a:lnTo>
                              <a:lnTo>
                                <a:pt x="2489" y="7283704"/>
                              </a:lnTo>
                              <a:lnTo>
                                <a:pt x="7480" y="7288708"/>
                              </a:lnTo>
                              <a:lnTo>
                                <a:pt x="12458" y="7293686"/>
                              </a:lnTo>
                              <a:lnTo>
                                <a:pt x="18478" y="7296175"/>
                              </a:lnTo>
                              <a:lnTo>
                                <a:pt x="6134659" y="7296175"/>
                              </a:lnTo>
                              <a:lnTo>
                                <a:pt x="6140678" y="7293686"/>
                              </a:lnTo>
                              <a:lnTo>
                                <a:pt x="6145174" y="7289190"/>
                              </a:lnTo>
                              <a:lnTo>
                                <a:pt x="6145657" y="7288708"/>
                              </a:lnTo>
                              <a:lnTo>
                                <a:pt x="6147041" y="7287323"/>
                              </a:lnTo>
                              <a:lnTo>
                                <a:pt x="6147041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8" o:spid="_x0000_s1026" o:spt="100" style="position:absolute;left:0pt;margin-left:56.25pt;margin-top:-14.35pt;height:574.55pt;width:484.05pt;mso-position-horizontal-relative:page;z-index:-251617280;mso-width-relative:page;mso-height-relative:page;" fillcolor="#F7F7F7" filled="t" stroked="f" coordsize="6147435,7296784" o:gfxdata="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96myZ9YAAAANAQAADwAAAAAAAAABACAAAAAiAAAAZHJzL2Rvd25yZXYueG1sUEsB&#10;AhQAFAAAAAgAh07iQI425lcUAwAAuQgAAA4AAAAAAAAAAQAgAAAAJQEAAGRycy9lMm9Eb2MueG1s&#10;UEsFBgAAAAAGAAYAWQEAAKsGAAAAAA==&#10;" path="m6147041,38l6143612,38,6143612,7275068,6142050,7278840,6138926,7281964,6135802,7285088,6132030,7286650,21107,7286650,17335,7285088,14681,7282447,14211,7281964,11087,7278827,9512,7275042,9525,0,0,0,0,7277684,2489,7283704,7480,7288708,12458,7293686,18478,7296175,6134659,7296175,6140678,7293686,6145174,7289190,6145657,7288708,6147041,7287323,6147041,3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F41C1"/>
        </w:rPr>
        <w:t>info</w:t>
      </w:r>
      <w:r>
        <w:rPr>
          <w:color w:val="24292E"/>
        </w:rPr>
        <w:t>(</w:t>
      </w:r>
      <w:r>
        <w:rPr>
          <w:color w:val="005CC4"/>
        </w:rPr>
        <w:t>message</w:t>
      </w:r>
      <w:r>
        <w:rPr>
          <w:color w:val="24292E"/>
        </w:rPr>
        <w:t>:</w:t>
      </w:r>
      <w:r>
        <w:rPr>
          <w:color w:val="24292E"/>
          <w:spacing w:val="-3"/>
        </w:rPr>
        <w:t xml:space="preserve"> </w:t>
      </w:r>
      <w:r>
        <w:rPr>
          <w:color w:val="E36109"/>
        </w:rPr>
        <w:t>string</w:t>
      </w:r>
      <w:r>
        <w:rPr>
          <w:color w:val="24292E"/>
        </w:rPr>
        <w:t>,</w:t>
      </w:r>
      <w:r>
        <w:rPr>
          <w:color w:val="24292E"/>
          <w:spacing w:val="-3"/>
        </w:rPr>
        <w:t xml:space="preserve"> </w:t>
      </w:r>
      <w:r>
        <w:rPr>
          <w:color w:val="24292E"/>
        </w:rPr>
        <w:t>...</w:t>
      </w:r>
      <w:r>
        <w:rPr>
          <w:color w:val="005CC4"/>
        </w:rPr>
        <w:t>args</w:t>
      </w:r>
      <w:r>
        <w:rPr>
          <w:color w:val="24292E"/>
        </w:rPr>
        <w:t>:</w:t>
      </w:r>
      <w:r>
        <w:rPr>
          <w:color w:val="24292E"/>
          <w:spacing w:val="-3"/>
        </w:rPr>
        <w:t xml:space="preserve"> </w:t>
      </w:r>
      <w:r>
        <w:rPr>
          <w:color w:val="E36109"/>
        </w:rPr>
        <w:t>any</w:t>
      </w:r>
      <w:r>
        <w:rPr>
          <w:color w:val="24292E"/>
        </w:rPr>
        <w:t>[]):</w:t>
      </w:r>
      <w:r>
        <w:rPr>
          <w:color w:val="24292E"/>
          <w:spacing w:val="-3"/>
        </w:rPr>
        <w:t xml:space="preserve"> </w:t>
      </w:r>
      <w:r>
        <w:rPr>
          <w:color w:val="E36109"/>
        </w:rPr>
        <w:t>void</w:t>
      </w:r>
      <w:r>
        <w:rPr>
          <w:color w:val="E36109"/>
          <w:spacing w:val="-3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log</w:t>
      </w:r>
      <w:r>
        <w:rPr>
          <w:color w:val="24292E"/>
        </w:rPr>
        <w:t>(</w:t>
      </w:r>
      <w:r>
        <w:rPr>
          <w:color w:val="6F41C1"/>
        </w:rPr>
        <w:t>LogLevel</w:t>
      </w:r>
      <w:r>
        <w:rPr>
          <w:color w:val="24292E"/>
        </w:rPr>
        <w:t>.INFO, message, args);</w:t>
      </w:r>
    </w:p>
    <w:p w14:paraId="57D9A6D5">
      <w:pPr>
        <w:spacing w:before="1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4915C9CD">
      <w:pPr>
        <w:pStyle w:val="7"/>
        <w:spacing w:before="150"/>
      </w:pPr>
    </w:p>
    <w:p w14:paraId="7B938565">
      <w:pPr>
        <w:pStyle w:val="7"/>
        <w:spacing w:line="326" w:lineRule="auto"/>
        <w:ind w:left="662" w:right="5181" w:hanging="177"/>
      </w:pPr>
      <w:r>
        <w:rPr>
          <w:color w:val="6F41C1"/>
        </w:rPr>
        <w:t>warn</w:t>
      </w:r>
      <w:r>
        <w:rPr>
          <w:color w:val="24292E"/>
        </w:rPr>
        <w:t>(</w:t>
      </w:r>
      <w:r>
        <w:rPr>
          <w:color w:val="005CC4"/>
        </w:rPr>
        <w:t>message</w:t>
      </w:r>
      <w:r>
        <w:rPr>
          <w:color w:val="24292E"/>
        </w:rPr>
        <w:t>:</w:t>
      </w:r>
      <w:r>
        <w:rPr>
          <w:color w:val="24292E"/>
          <w:spacing w:val="-3"/>
        </w:rPr>
        <w:t xml:space="preserve"> </w:t>
      </w:r>
      <w:r>
        <w:rPr>
          <w:color w:val="E36109"/>
        </w:rPr>
        <w:t>string</w:t>
      </w:r>
      <w:r>
        <w:rPr>
          <w:color w:val="24292E"/>
        </w:rPr>
        <w:t>,</w:t>
      </w:r>
      <w:r>
        <w:rPr>
          <w:color w:val="24292E"/>
          <w:spacing w:val="-3"/>
        </w:rPr>
        <w:t xml:space="preserve"> </w:t>
      </w:r>
      <w:r>
        <w:rPr>
          <w:color w:val="24292E"/>
        </w:rPr>
        <w:t>...</w:t>
      </w:r>
      <w:r>
        <w:rPr>
          <w:color w:val="005CC4"/>
        </w:rPr>
        <w:t>args</w:t>
      </w:r>
      <w:r>
        <w:rPr>
          <w:color w:val="24292E"/>
        </w:rPr>
        <w:t>:</w:t>
      </w:r>
      <w:r>
        <w:rPr>
          <w:color w:val="24292E"/>
          <w:spacing w:val="-3"/>
        </w:rPr>
        <w:t xml:space="preserve"> </w:t>
      </w:r>
      <w:r>
        <w:rPr>
          <w:color w:val="E36109"/>
        </w:rPr>
        <w:t>any</w:t>
      </w:r>
      <w:r>
        <w:rPr>
          <w:color w:val="24292E"/>
        </w:rPr>
        <w:t>[]):</w:t>
      </w:r>
      <w:r>
        <w:rPr>
          <w:color w:val="24292E"/>
          <w:spacing w:val="-3"/>
        </w:rPr>
        <w:t xml:space="preserve"> </w:t>
      </w:r>
      <w:r>
        <w:rPr>
          <w:color w:val="E36109"/>
        </w:rPr>
        <w:t>void</w:t>
      </w:r>
      <w:r>
        <w:rPr>
          <w:color w:val="E36109"/>
          <w:spacing w:val="-3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log</w:t>
      </w:r>
      <w:r>
        <w:rPr>
          <w:color w:val="24292E"/>
        </w:rPr>
        <w:t>(</w:t>
      </w:r>
      <w:r>
        <w:rPr>
          <w:color w:val="6F41C1"/>
        </w:rPr>
        <w:t>LogLevel</w:t>
      </w:r>
      <w:r>
        <w:rPr>
          <w:color w:val="24292E"/>
        </w:rPr>
        <w:t>.WARN, message, args);</w:t>
      </w:r>
    </w:p>
    <w:p w14:paraId="531E380F">
      <w:pPr>
        <w:spacing w:before="0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57D90A4A">
      <w:pPr>
        <w:pStyle w:val="7"/>
        <w:spacing w:before="136"/>
      </w:pPr>
    </w:p>
    <w:p w14:paraId="12ABCF4A">
      <w:pPr>
        <w:pStyle w:val="7"/>
        <w:spacing w:line="326" w:lineRule="auto"/>
        <w:ind w:left="662" w:right="5181" w:hanging="177"/>
      </w:pPr>
      <w:r>
        <w:rPr>
          <w:color w:val="6F41C1"/>
        </w:rPr>
        <w:t>error</w:t>
      </w:r>
      <w:r>
        <w:rPr>
          <w:color w:val="24292E"/>
        </w:rPr>
        <w:t>(</w:t>
      </w:r>
      <w:r>
        <w:rPr>
          <w:color w:val="005CC4"/>
        </w:rPr>
        <w:t>message</w:t>
      </w:r>
      <w:r>
        <w:rPr>
          <w:color w:val="24292E"/>
        </w:rPr>
        <w:t xml:space="preserve">: </w:t>
      </w:r>
      <w:r>
        <w:rPr>
          <w:color w:val="E36109"/>
        </w:rPr>
        <w:t>string</w:t>
      </w:r>
      <w:r>
        <w:rPr>
          <w:color w:val="24292E"/>
        </w:rPr>
        <w:t xml:space="preserve">, </w:t>
      </w:r>
      <w:r>
        <w:rPr>
          <w:color w:val="005CC4"/>
        </w:rPr>
        <w:t>error</w:t>
      </w:r>
      <w:r>
        <w:rPr>
          <w:color w:val="24292E"/>
        </w:rPr>
        <w:t xml:space="preserve">?: </w:t>
      </w:r>
      <w:r>
        <w:rPr>
          <w:color w:val="E36109"/>
        </w:rPr>
        <w:t>any</w:t>
      </w:r>
      <w:r>
        <w:rPr>
          <w:color w:val="24292E"/>
        </w:rPr>
        <w:t xml:space="preserve">): </w:t>
      </w:r>
      <w:r>
        <w:rPr>
          <w:color w:val="E36109"/>
        </w:rPr>
        <w:t xml:space="preserve">void </w:t>
      </w:r>
      <w:r>
        <w:rPr>
          <w:color w:val="24292E"/>
        </w:rPr>
        <w:t xml:space="preserve">{ </w:t>
      </w: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log</w:t>
      </w:r>
      <w:r>
        <w:rPr>
          <w:color w:val="24292E"/>
        </w:rPr>
        <w:t>(</w:t>
      </w:r>
      <w:r>
        <w:rPr>
          <w:color w:val="6F41C1"/>
        </w:rPr>
        <w:t>LogLevel</w:t>
      </w:r>
      <w:r>
        <w:rPr>
          <w:color w:val="24292E"/>
        </w:rPr>
        <w:t>.ERROR,</w:t>
      </w:r>
      <w:r>
        <w:rPr>
          <w:color w:val="24292E"/>
          <w:spacing w:val="-8"/>
        </w:rPr>
        <w:t xml:space="preserve"> </w:t>
      </w:r>
      <w:r>
        <w:rPr>
          <w:color w:val="24292E"/>
        </w:rPr>
        <w:t>message,</w:t>
      </w:r>
      <w:r>
        <w:rPr>
          <w:color w:val="24292E"/>
          <w:spacing w:val="-8"/>
        </w:rPr>
        <w:t xml:space="preserve"> </w:t>
      </w:r>
      <w:r>
        <w:rPr>
          <w:color w:val="24292E"/>
        </w:rPr>
        <w:t>[error]);</w:t>
      </w:r>
    </w:p>
    <w:p w14:paraId="55EC809A">
      <w:pPr>
        <w:pStyle w:val="7"/>
        <w:spacing w:before="83"/>
      </w:pPr>
    </w:p>
    <w:p w14:paraId="45BCB15D">
      <w:pPr>
        <w:pStyle w:val="7"/>
        <w:spacing w:line="326" w:lineRule="auto"/>
        <w:ind w:left="662" w:right="6152"/>
      </w:pPr>
      <w:r>
        <w:rPr>
          <w:color w:val="6A737D"/>
        </w:rPr>
        <w:t>//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Enviar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a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servicio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>de</w:t>
      </w:r>
      <w:r>
        <w:rPr>
          <w:color w:val="6A737D"/>
          <w:spacing w:val="-5"/>
        </w:rPr>
        <w:t xml:space="preserve"> </w:t>
      </w:r>
      <w:r>
        <w:rPr>
          <w:color w:val="6A737D"/>
        </w:rPr>
        <w:t xml:space="preserve">monitoring </w:t>
      </w:r>
      <w:r>
        <w:rPr>
          <w:color w:val="D63A49"/>
        </w:rPr>
        <w:t xml:space="preserve">if </w:t>
      </w:r>
      <w:r>
        <w:rPr>
          <w:color w:val="24292E"/>
        </w:rPr>
        <w:t>(environment.production) {</w:t>
      </w:r>
    </w:p>
    <w:p w14:paraId="7F10703A">
      <w:pPr>
        <w:pStyle w:val="7"/>
        <w:ind w:left="839"/>
      </w:pPr>
      <w:r>
        <w:rPr>
          <w:color w:val="D63A49"/>
        </w:rPr>
        <w:t>this</w:t>
      </w:r>
      <w:r>
        <w:rPr>
          <w:color w:val="24292E"/>
        </w:rPr>
        <w:t>.</w:t>
      </w:r>
      <w:r>
        <w:rPr>
          <w:color w:val="6F41C1"/>
        </w:rPr>
        <w:t>sendToMonitoring</w:t>
      </w:r>
      <w:r>
        <w:rPr>
          <w:color w:val="24292E"/>
        </w:rPr>
        <w:t xml:space="preserve">(message, </w:t>
      </w:r>
      <w:r>
        <w:rPr>
          <w:color w:val="24292E"/>
          <w:spacing w:val="-2"/>
        </w:rPr>
        <w:t>error);</w:t>
      </w:r>
    </w:p>
    <w:p w14:paraId="3F6A851D">
      <w:pPr>
        <w:spacing w:before="68"/>
        <w:ind w:left="662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10B5D48F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651298F">
      <w:pPr>
        <w:pStyle w:val="7"/>
        <w:spacing w:before="150"/>
      </w:pPr>
    </w:p>
    <w:p w14:paraId="174E16DE">
      <w:pPr>
        <w:pStyle w:val="7"/>
        <w:spacing w:line="326" w:lineRule="auto"/>
        <w:ind w:left="662" w:right="3590" w:hanging="177"/>
      </w:pPr>
      <w:r>
        <w:rPr>
          <w:color w:val="D63A49"/>
        </w:rPr>
        <w:t>private</w:t>
      </w:r>
      <w:r>
        <w:rPr>
          <w:color w:val="D63A49"/>
          <w:spacing w:val="-1"/>
        </w:rPr>
        <w:t xml:space="preserve"> </w:t>
      </w:r>
      <w:r>
        <w:rPr>
          <w:color w:val="6F41C1"/>
        </w:rPr>
        <w:t>log</w:t>
      </w:r>
      <w:r>
        <w:rPr>
          <w:color w:val="24292E"/>
        </w:rPr>
        <w:t>(</w:t>
      </w:r>
      <w:r>
        <w:rPr>
          <w:color w:val="005CC4"/>
        </w:rPr>
        <w:t>level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6F41C1"/>
        </w:rPr>
        <w:t>LogLevel</w:t>
      </w:r>
      <w:r>
        <w:rPr>
          <w:color w:val="24292E"/>
        </w:rPr>
        <w:t>,</w:t>
      </w:r>
      <w:r>
        <w:rPr>
          <w:color w:val="24292E"/>
          <w:spacing w:val="-1"/>
        </w:rPr>
        <w:t xml:space="preserve"> </w:t>
      </w:r>
      <w:r>
        <w:rPr>
          <w:color w:val="005CC4"/>
        </w:rPr>
        <w:t>message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E36109"/>
        </w:rPr>
        <w:t>string</w:t>
      </w:r>
      <w:r>
        <w:rPr>
          <w:color w:val="24292E"/>
        </w:rPr>
        <w:t>,</w:t>
      </w:r>
      <w:r>
        <w:rPr>
          <w:color w:val="24292E"/>
          <w:spacing w:val="-1"/>
        </w:rPr>
        <w:t xml:space="preserve"> </w:t>
      </w:r>
      <w:r>
        <w:rPr>
          <w:color w:val="005CC4"/>
        </w:rPr>
        <w:t>args</w:t>
      </w:r>
      <w:r>
        <w:rPr>
          <w:color w:val="24292E"/>
        </w:rPr>
        <w:t>:</w:t>
      </w:r>
      <w:r>
        <w:rPr>
          <w:color w:val="24292E"/>
          <w:spacing w:val="-1"/>
        </w:rPr>
        <w:t xml:space="preserve"> </w:t>
      </w:r>
      <w:r>
        <w:rPr>
          <w:color w:val="E36109"/>
        </w:rPr>
        <w:t>any</w:t>
      </w:r>
      <w:r>
        <w:rPr>
          <w:color w:val="24292E"/>
        </w:rPr>
        <w:t>[]):</w:t>
      </w:r>
      <w:r>
        <w:rPr>
          <w:color w:val="24292E"/>
          <w:spacing w:val="-1"/>
        </w:rPr>
        <w:t xml:space="preserve"> </w:t>
      </w:r>
      <w:r>
        <w:rPr>
          <w:color w:val="E36109"/>
        </w:rPr>
        <w:t>void</w:t>
      </w:r>
      <w:r>
        <w:rPr>
          <w:color w:val="E36109"/>
          <w:spacing w:val="-1"/>
        </w:rPr>
        <w:t xml:space="preserve"> </w:t>
      </w:r>
      <w:r>
        <w:rPr>
          <w:color w:val="24292E"/>
        </w:rPr>
        <w:t xml:space="preserve">{ </w:t>
      </w:r>
      <w:r>
        <w:rPr>
          <w:color w:val="D63A49"/>
        </w:rPr>
        <w:t xml:space="preserve">if </w:t>
      </w:r>
      <w:r>
        <w:rPr>
          <w:color w:val="24292E"/>
        </w:rPr>
        <w:t>(!</w:t>
      </w:r>
      <w:r>
        <w:rPr>
          <w:color w:val="D63A49"/>
        </w:rPr>
        <w:t>this</w:t>
      </w:r>
      <w:r>
        <w:rPr>
          <w:color w:val="24292E"/>
        </w:rPr>
        <w:t xml:space="preserve">.enabled &amp;&amp; level &lt; </w:t>
      </w:r>
      <w:r>
        <w:rPr>
          <w:color w:val="6F41C1"/>
        </w:rPr>
        <w:t>LogLevel</w:t>
      </w:r>
      <w:r>
        <w:rPr>
          <w:color w:val="24292E"/>
        </w:rPr>
        <w:t xml:space="preserve">.WARN) </w:t>
      </w:r>
      <w:r>
        <w:rPr>
          <w:color w:val="D63A49"/>
        </w:rPr>
        <w:t>return</w:t>
      </w:r>
      <w:r>
        <w:rPr>
          <w:color w:val="24292E"/>
        </w:rPr>
        <w:t>;</w:t>
      </w:r>
    </w:p>
    <w:p w14:paraId="6FD320BA">
      <w:pPr>
        <w:pStyle w:val="7"/>
        <w:spacing w:before="68"/>
      </w:pPr>
    </w:p>
    <w:p w14:paraId="62B9C3B3">
      <w:pPr>
        <w:pStyle w:val="7"/>
        <w:ind w:left="662"/>
      </w:pPr>
      <w:r>
        <w:rPr>
          <w:color w:val="D63A49"/>
        </w:rPr>
        <w:t xml:space="preserve">const </w:t>
      </w:r>
      <w:r>
        <w:rPr>
          <w:color w:val="24292E"/>
        </w:rPr>
        <w:t xml:space="preserve">timestamp = </w:t>
      </w:r>
      <w:r>
        <w:rPr>
          <w:color w:val="D63A49"/>
        </w:rPr>
        <w:t xml:space="preserve">new </w:t>
      </w:r>
      <w:r>
        <w:rPr>
          <w:color w:val="6F41C1"/>
          <w:spacing w:val="-2"/>
        </w:rPr>
        <w:t>Date</w:t>
      </w:r>
      <w:r>
        <w:rPr>
          <w:color w:val="24292E"/>
          <w:spacing w:val="-2"/>
        </w:rPr>
        <w:t>().</w:t>
      </w:r>
      <w:r>
        <w:rPr>
          <w:color w:val="6F41C1"/>
          <w:spacing w:val="-2"/>
        </w:rPr>
        <w:t>toISOString</w:t>
      </w:r>
      <w:r>
        <w:rPr>
          <w:color w:val="24292E"/>
          <w:spacing w:val="-2"/>
        </w:rPr>
        <w:t>();</w:t>
      </w:r>
    </w:p>
    <w:p w14:paraId="6D668D1A">
      <w:pPr>
        <w:pStyle w:val="7"/>
        <w:spacing w:before="68"/>
        <w:ind w:left="662"/>
      </w:pPr>
      <w:r>
        <w:rPr>
          <w:color w:val="D63A49"/>
        </w:rPr>
        <w:t xml:space="preserve">const </w:t>
      </w:r>
      <w:r>
        <w:rPr>
          <w:color w:val="24292E"/>
        </w:rPr>
        <w:t xml:space="preserve">prefix = </w:t>
      </w:r>
      <w:r>
        <w:rPr>
          <w:color w:val="032E61"/>
        </w:rPr>
        <w:t>`[</w:t>
      </w:r>
      <w:r>
        <w:rPr>
          <w:color w:val="24292E"/>
        </w:rPr>
        <w:t>${timestamp}</w:t>
      </w:r>
      <w:r>
        <w:rPr>
          <w:color w:val="032E61"/>
        </w:rPr>
        <w:t xml:space="preserve">] </w:t>
      </w:r>
      <w:r>
        <w:rPr>
          <w:color w:val="032E61"/>
          <w:spacing w:val="-2"/>
        </w:rPr>
        <w:t>[</w:t>
      </w:r>
      <w:r>
        <w:rPr>
          <w:color w:val="24292E"/>
          <w:spacing w:val="-2"/>
        </w:rPr>
        <w:t>${LogLevel[level]}</w:t>
      </w:r>
      <w:r>
        <w:rPr>
          <w:color w:val="032E61"/>
          <w:spacing w:val="-2"/>
        </w:rPr>
        <w:t>]`</w:t>
      </w:r>
      <w:r>
        <w:rPr>
          <w:color w:val="24292E"/>
          <w:spacing w:val="-2"/>
        </w:rPr>
        <w:t>;</w:t>
      </w:r>
    </w:p>
    <w:p w14:paraId="47F0D143">
      <w:pPr>
        <w:pStyle w:val="7"/>
        <w:spacing w:before="135"/>
      </w:pPr>
    </w:p>
    <w:p w14:paraId="2023A45C">
      <w:pPr>
        <w:pStyle w:val="7"/>
        <w:ind w:left="662"/>
      </w:pPr>
      <w:r>
        <w:rPr>
          <w:color w:val="D63A49"/>
        </w:rPr>
        <w:t xml:space="preserve">switch </w:t>
      </w:r>
      <w:r>
        <w:rPr>
          <w:color w:val="24292E"/>
        </w:rPr>
        <w:t xml:space="preserve">(level) </w:t>
      </w:r>
      <w:r>
        <w:rPr>
          <w:color w:val="24292E"/>
          <w:spacing w:val="-10"/>
        </w:rPr>
        <w:t>{</w:t>
      </w:r>
    </w:p>
    <w:p w14:paraId="222ED8D2">
      <w:pPr>
        <w:pStyle w:val="7"/>
        <w:spacing w:before="83" w:line="326" w:lineRule="auto"/>
        <w:ind w:left="1016" w:right="5379" w:hanging="177"/>
      </w:pPr>
      <w:r>
        <w:rPr>
          <w:color w:val="D63A49"/>
        </w:rPr>
        <w:t>case</w:t>
      </w:r>
      <w:r>
        <w:rPr>
          <w:color w:val="D63A49"/>
          <w:spacing w:val="40"/>
        </w:rPr>
        <w:t xml:space="preserve"> </w:t>
      </w:r>
      <w:r>
        <w:rPr>
          <w:color w:val="6F41C1"/>
        </w:rPr>
        <w:t>LogLevel</w:t>
      </w:r>
      <w:r>
        <w:rPr>
          <w:color w:val="24292E"/>
        </w:rPr>
        <w:t>.DEBUG:</w:t>
      </w:r>
      <w:r>
        <w:rPr>
          <w:color w:val="24292E"/>
          <w:spacing w:val="40"/>
        </w:rPr>
        <w:t xml:space="preserve"> </w:t>
      </w:r>
      <w:r>
        <w:rPr>
          <w:color w:val="D63A49"/>
        </w:rPr>
        <w:t>console</w:t>
      </w:r>
      <w:r>
        <w:rPr>
          <w:color w:val="24292E"/>
        </w:rPr>
        <w:t>.</w:t>
      </w:r>
      <w:r>
        <w:rPr>
          <w:color w:val="6F41C1"/>
        </w:rPr>
        <w:t>debug</w:t>
      </w:r>
      <w:r>
        <w:rPr>
          <w:color w:val="24292E"/>
        </w:rPr>
        <w:t>(prefix,</w:t>
      </w:r>
      <w:r>
        <w:rPr>
          <w:color w:val="24292E"/>
          <w:spacing w:val="-9"/>
        </w:rPr>
        <w:t xml:space="preserve"> </w:t>
      </w:r>
      <w:r>
        <w:rPr>
          <w:color w:val="24292E"/>
        </w:rPr>
        <w:t>message,</w:t>
      </w:r>
      <w:r>
        <w:rPr>
          <w:color w:val="24292E"/>
          <w:spacing w:val="-9"/>
        </w:rPr>
        <w:t xml:space="preserve"> </w:t>
      </w:r>
      <w:r>
        <w:rPr>
          <w:color w:val="24292E"/>
        </w:rPr>
        <w:t xml:space="preserve">...args);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7D7A6D21">
      <w:pPr>
        <w:pStyle w:val="7"/>
        <w:ind w:left="839"/>
      </w:pPr>
      <w:r>
        <w:rPr>
          <w:color w:val="D63A49"/>
        </w:rPr>
        <w:t xml:space="preserve">case </w:t>
      </w:r>
      <w:r>
        <w:rPr>
          <w:color w:val="6F41C1"/>
          <w:spacing w:val="-2"/>
        </w:rPr>
        <w:t>LogLevel</w:t>
      </w:r>
      <w:r>
        <w:rPr>
          <w:color w:val="24292E"/>
          <w:spacing w:val="-2"/>
        </w:rPr>
        <w:t>.INFO:</w:t>
      </w:r>
    </w:p>
    <w:p w14:paraId="2EFFCD88">
      <w:pPr>
        <w:pStyle w:val="7"/>
        <w:spacing w:before="68" w:line="326" w:lineRule="auto"/>
        <w:ind w:left="1016" w:right="5181"/>
      </w:pPr>
      <w:r>
        <w:rPr>
          <w:color w:val="D63A49"/>
        </w:rPr>
        <w:t>console</w:t>
      </w:r>
      <w:r>
        <w:rPr>
          <w:color w:val="24292E"/>
        </w:rPr>
        <w:t>.</w:t>
      </w:r>
      <w:r>
        <w:rPr>
          <w:color w:val="6F41C1"/>
        </w:rPr>
        <w:t>info</w:t>
      </w:r>
      <w:r>
        <w:rPr>
          <w:color w:val="24292E"/>
        </w:rPr>
        <w:t>(prefix,</w:t>
      </w:r>
      <w:r>
        <w:rPr>
          <w:color w:val="24292E"/>
          <w:spacing w:val="-10"/>
        </w:rPr>
        <w:t xml:space="preserve"> </w:t>
      </w:r>
      <w:r>
        <w:rPr>
          <w:color w:val="24292E"/>
        </w:rPr>
        <w:t>message,</w:t>
      </w:r>
      <w:r>
        <w:rPr>
          <w:color w:val="24292E"/>
          <w:spacing w:val="-10"/>
        </w:rPr>
        <w:t xml:space="preserve"> </w:t>
      </w:r>
      <w:r>
        <w:rPr>
          <w:color w:val="24292E"/>
        </w:rPr>
        <w:t xml:space="preserve">...args);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15291AD3">
      <w:pPr>
        <w:pStyle w:val="7"/>
        <w:ind w:left="839"/>
      </w:pPr>
      <w:r>
        <w:rPr>
          <w:color w:val="D63A49"/>
        </w:rPr>
        <w:t xml:space="preserve">case </w:t>
      </w:r>
      <w:r>
        <w:rPr>
          <w:color w:val="6F41C1"/>
          <w:spacing w:val="-2"/>
        </w:rPr>
        <w:t>LogLevel</w:t>
      </w:r>
      <w:r>
        <w:rPr>
          <w:color w:val="24292E"/>
          <w:spacing w:val="-2"/>
        </w:rPr>
        <w:t>.WARN:</w:t>
      </w:r>
    </w:p>
    <w:p w14:paraId="39CCCFAA">
      <w:pPr>
        <w:pStyle w:val="7"/>
        <w:spacing w:before="83" w:line="326" w:lineRule="auto"/>
        <w:ind w:left="1016" w:right="5181"/>
      </w:pPr>
      <w:r>
        <w:rPr>
          <w:color w:val="D63A49"/>
        </w:rPr>
        <w:t>console</w:t>
      </w:r>
      <w:r>
        <w:rPr>
          <w:color w:val="24292E"/>
        </w:rPr>
        <w:t>.</w:t>
      </w:r>
      <w:r>
        <w:rPr>
          <w:color w:val="6F41C1"/>
        </w:rPr>
        <w:t>warn</w:t>
      </w:r>
      <w:r>
        <w:rPr>
          <w:color w:val="24292E"/>
        </w:rPr>
        <w:t>(prefix,</w:t>
      </w:r>
      <w:r>
        <w:rPr>
          <w:color w:val="24292E"/>
          <w:spacing w:val="-10"/>
        </w:rPr>
        <w:t xml:space="preserve"> </w:t>
      </w:r>
      <w:r>
        <w:rPr>
          <w:color w:val="24292E"/>
        </w:rPr>
        <w:t>message,</w:t>
      </w:r>
      <w:r>
        <w:rPr>
          <w:color w:val="24292E"/>
          <w:spacing w:val="-10"/>
        </w:rPr>
        <w:t xml:space="preserve"> </w:t>
      </w:r>
      <w:r>
        <w:rPr>
          <w:color w:val="24292E"/>
        </w:rPr>
        <w:t xml:space="preserve">...args);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71D738CD">
      <w:pPr>
        <w:pStyle w:val="7"/>
        <w:spacing w:line="326" w:lineRule="auto"/>
        <w:ind w:left="1016" w:right="5379" w:hanging="177"/>
      </w:pPr>
      <w:r>
        <w:rPr>
          <w:color w:val="D63A49"/>
        </w:rPr>
        <w:t>case</w:t>
      </w:r>
      <w:r>
        <w:rPr>
          <w:color w:val="D63A49"/>
          <w:spacing w:val="40"/>
        </w:rPr>
        <w:t xml:space="preserve"> </w:t>
      </w:r>
      <w:r>
        <w:rPr>
          <w:color w:val="6F41C1"/>
        </w:rPr>
        <w:t>LogLevel</w:t>
      </w:r>
      <w:r>
        <w:rPr>
          <w:color w:val="24292E"/>
        </w:rPr>
        <w:t>.ERROR:</w:t>
      </w:r>
      <w:r>
        <w:rPr>
          <w:color w:val="24292E"/>
          <w:spacing w:val="40"/>
        </w:rPr>
        <w:t xml:space="preserve"> </w:t>
      </w:r>
      <w:r>
        <w:rPr>
          <w:color w:val="D63A49"/>
        </w:rPr>
        <w:t>console</w:t>
      </w:r>
      <w:r>
        <w:rPr>
          <w:color w:val="24292E"/>
        </w:rPr>
        <w:t>.</w:t>
      </w:r>
      <w:r>
        <w:rPr>
          <w:color w:val="6F41C1"/>
        </w:rPr>
        <w:t>error</w:t>
      </w:r>
      <w:r>
        <w:rPr>
          <w:color w:val="24292E"/>
        </w:rPr>
        <w:t>(prefix,</w:t>
      </w:r>
      <w:r>
        <w:rPr>
          <w:color w:val="24292E"/>
          <w:spacing w:val="-9"/>
        </w:rPr>
        <w:t xml:space="preserve"> </w:t>
      </w:r>
      <w:r>
        <w:rPr>
          <w:color w:val="24292E"/>
        </w:rPr>
        <w:t>message,</w:t>
      </w:r>
      <w:r>
        <w:rPr>
          <w:color w:val="24292E"/>
          <w:spacing w:val="-9"/>
        </w:rPr>
        <w:t xml:space="preserve"> </w:t>
      </w:r>
      <w:r>
        <w:rPr>
          <w:color w:val="24292E"/>
        </w:rPr>
        <w:t xml:space="preserve">...args); </w:t>
      </w:r>
      <w:r>
        <w:rPr>
          <w:color w:val="D63A49"/>
          <w:spacing w:val="-2"/>
        </w:rPr>
        <w:t>break</w:t>
      </w:r>
      <w:r>
        <w:rPr>
          <w:color w:val="24292E"/>
          <w:spacing w:val="-2"/>
        </w:rPr>
        <w:t>;</w:t>
      </w:r>
    </w:p>
    <w:p w14:paraId="7A9C4921">
      <w:pPr>
        <w:spacing w:before="1"/>
        <w:ind w:left="662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29B4D224">
      <w:pPr>
        <w:spacing w:before="68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53574101">
      <w:pPr>
        <w:pStyle w:val="7"/>
        <w:spacing w:before="150"/>
      </w:pPr>
    </w:p>
    <w:p w14:paraId="7EF83CFE">
      <w:pPr>
        <w:pStyle w:val="7"/>
        <w:ind w:left="485"/>
      </w:pPr>
      <w:r>
        <w:rPr>
          <w:color w:val="D63A49"/>
        </w:rPr>
        <w:t xml:space="preserve">private </w:t>
      </w:r>
      <w:r>
        <w:rPr>
          <w:color w:val="6F41C1"/>
        </w:rPr>
        <w:t>sendToMonitoring</w:t>
      </w:r>
      <w:r>
        <w:rPr>
          <w:color w:val="24292E"/>
        </w:rPr>
        <w:t>(</w:t>
      </w:r>
      <w:r>
        <w:rPr>
          <w:color w:val="005CC4"/>
        </w:rPr>
        <w:t>message</w:t>
      </w:r>
      <w:r>
        <w:rPr>
          <w:color w:val="24292E"/>
        </w:rPr>
        <w:t xml:space="preserve">: </w:t>
      </w:r>
      <w:r>
        <w:rPr>
          <w:color w:val="E36109"/>
        </w:rPr>
        <w:t>string</w:t>
      </w:r>
      <w:r>
        <w:rPr>
          <w:color w:val="24292E"/>
        </w:rPr>
        <w:t xml:space="preserve">, </w:t>
      </w:r>
      <w:r>
        <w:rPr>
          <w:color w:val="005CC4"/>
        </w:rPr>
        <w:t>error</w:t>
      </w:r>
      <w:r>
        <w:rPr>
          <w:color w:val="24292E"/>
        </w:rPr>
        <w:t xml:space="preserve">: </w:t>
      </w:r>
      <w:r>
        <w:rPr>
          <w:color w:val="E36109"/>
        </w:rPr>
        <w:t>any</w:t>
      </w:r>
      <w:r>
        <w:rPr>
          <w:color w:val="24292E"/>
        </w:rPr>
        <w:t xml:space="preserve">): </w:t>
      </w:r>
      <w:r>
        <w:rPr>
          <w:color w:val="E36109"/>
        </w:rPr>
        <w:t xml:space="preserve">void </w:t>
      </w:r>
      <w:r>
        <w:rPr>
          <w:color w:val="24292E"/>
          <w:spacing w:val="-10"/>
        </w:rPr>
        <w:t>{</w:t>
      </w:r>
    </w:p>
    <w:p w14:paraId="67F7D8E2">
      <w:pPr>
        <w:pStyle w:val="7"/>
        <w:spacing w:before="68"/>
        <w:ind w:left="662"/>
      </w:pPr>
      <w:r>
        <w:rPr>
          <w:color w:val="6A737D"/>
        </w:rPr>
        <w:t xml:space="preserve">// Integración con Sentry, LogRocket, </w:t>
      </w:r>
      <w:r>
        <w:rPr>
          <w:color w:val="6A737D"/>
          <w:spacing w:val="-4"/>
        </w:rPr>
        <w:t>etc.</w:t>
      </w:r>
    </w:p>
    <w:p w14:paraId="696890F9">
      <w:pPr>
        <w:spacing w:before="67"/>
        <w:ind w:left="485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1AEBABB7">
      <w:pPr>
        <w:spacing w:before="68"/>
        <w:ind w:left="308" w:right="0" w:firstLine="0"/>
        <w:jc w:val="left"/>
        <w:rPr>
          <w:sz w:val="16"/>
        </w:rPr>
      </w:pPr>
      <w:r>
        <w:rPr>
          <w:color w:val="24292E"/>
          <w:spacing w:val="-10"/>
          <w:sz w:val="16"/>
        </w:rPr>
        <w:t>}</w:t>
      </w:r>
    </w:p>
    <w:p w14:paraId="39775620">
      <w:pPr>
        <w:pStyle w:val="7"/>
        <w:rPr>
          <w:sz w:val="19"/>
        </w:rPr>
      </w:pPr>
    </w:p>
    <w:p w14:paraId="68BDBC4A">
      <w:pPr>
        <w:pStyle w:val="7"/>
        <w:spacing w:before="15"/>
        <w:rPr>
          <w:sz w:val="19"/>
        </w:rPr>
      </w:pPr>
    </w:p>
    <w:p w14:paraId="39756732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Problemas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Comunes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Frontend</w:t>
      </w:r>
    </w:p>
    <w:p w14:paraId="49FBA997">
      <w:pPr>
        <w:pStyle w:val="9"/>
        <w:numPr>
          <w:ilvl w:val="2"/>
          <w:numId w:val="2"/>
        </w:numPr>
        <w:tabs>
          <w:tab w:val="left" w:pos="646"/>
        </w:tabs>
        <w:spacing w:before="200" w:after="0" w:line="240" w:lineRule="auto"/>
        <w:ind w:left="646" w:right="0" w:hanging="514"/>
        <w:jc w:val="left"/>
        <w:rPr>
          <w:b/>
          <w:color w:val="111111"/>
          <w:sz w:val="16"/>
        </w:rPr>
      </w:pPr>
      <w:r>
        <w:rPr>
          <w:b/>
          <w:color w:val="111111"/>
          <w:w w:val="105"/>
          <w:sz w:val="16"/>
        </w:rPr>
        <w:t>Error:</w:t>
      </w:r>
      <w:r>
        <w:rPr>
          <w:b/>
          <w:color w:val="111111"/>
          <w:spacing w:val="-5"/>
          <w:w w:val="105"/>
          <w:sz w:val="16"/>
        </w:rPr>
        <w:t xml:space="preserve"> </w:t>
      </w:r>
      <w:r>
        <w:rPr>
          <w:b/>
          <w:color w:val="111111"/>
          <w:spacing w:val="-4"/>
          <w:w w:val="105"/>
          <w:sz w:val="16"/>
        </w:rPr>
        <w:t>CORS</w:t>
      </w:r>
    </w:p>
    <w:p w14:paraId="34DAD2A0">
      <w:pPr>
        <w:pStyle w:val="7"/>
        <w:spacing w:before="132"/>
        <w:ind w:left="132"/>
        <w:rPr>
          <w:rFonts w:ascii="Segoe UI"/>
        </w:rPr>
      </w:pPr>
      <w:r>
        <w:rPr>
          <w:rFonts w:ascii="Segoe UI"/>
          <w:b/>
          <w:color w:val="111111"/>
          <w:w w:val="105"/>
        </w:rPr>
        <w:t>Problema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Las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peticiones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HTTP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desde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frontend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fallan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con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error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spacing w:val="-4"/>
          <w:w w:val="105"/>
        </w:rPr>
        <w:t>CORS</w:t>
      </w:r>
    </w:p>
    <w:p w14:paraId="671C147F">
      <w:pPr>
        <w:pStyle w:val="7"/>
        <w:spacing w:before="207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  <w:w w:val="105"/>
        </w:rPr>
        <w:t>Causa</w:t>
      </w:r>
      <w:r>
        <w:rPr>
          <w:rFonts w:ascii="Segoe UI" w:hAnsi="Segoe UI"/>
          <w:color w:val="111111"/>
          <w:w w:val="105"/>
        </w:rPr>
        <w:t>: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backend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no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está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configurado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aceptar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peticiones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desde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origen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del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frontend</w:t>
      </w:r>
    </w:p>
    <w:p w14:paraId="62EEBCCB">
      <w:pPr>
        <w:pStyle w:val="7"/>
        <w:spacing w:before="9"/>
        <w:rPr>
          <w:rFonts w:ascii="Segoe UI"/>
        </w:rPr>
      </w:pPr>
    </w:p>
    <w:p w14:paraId="6DE6334A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Solución</w:t>
      </w:r>
      <w:r>
        <w:rPr>
          <w:rFonts w:ascii="Segoe UI" w:hAnsi="Segoe UI"/>
          <w:b/>
          <w:color w:val="111111"/>
          <w:spacing w:val="16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(Frontend</w:t>
      </w:r>
      <w:r>
        <w:rPr>
          <w:rFonts w:ascii="Segoe UI" w:hAnsi="Segoe UI"/>
          <w:b/>
          <w:color w:val="111111"/>
          <w:spacing w:val="17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-</w:t>
      </w:r>
      <w:r>
        <w:rPr>
          <w:rFonts w:ascii="Segoe UI" w:hAnsi="Segoe UI"/>
          <w:b/>
          <w:color w:val="111111"/>
          <w:spacing w:val="17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Desarrollo</w:t>
      </w:r>
      <w:r>
        <w:rPr>
          <w:rFonts w:ascii="Segoe UI" w:hAnsi="Segoe UI"/>
          <w:b/>
          <w:color w:val="111111"/>
          <w:spacing w:val="17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local)</w:t>
      </w:r>
      <w:r>
        <w:rPr>
          <w:rFonts w:ascii="Segoe UI" w:hAnsi="Segoe UI"/>
          <w:color w:val="111111"/>
          <w:spacing w:val="-2"/>
          <w:sz w:val="16"/>
        </w:rPr>
        <w:t>:</w:t>
      </w:r>
    </w:p>
    <w:p w14:paraId="27DD306D">
      <w:pPr>
        <w:pStyle w:val="7"/>
        <w:spacing w:before="207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Durante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desarrollo,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puede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configurar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un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proxy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en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Angular:</w:t>
      </w:r>
    </w:p>
    <w:p w14:paraId="253B5A67">
      <w:pPr>
        <w:pStyle w:val="7"/>
        <w:spacing w:after="0"/>
        <w:rPr>
          <w:rFonts w:ascii="Segoe UI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7DFA1CE">
      <w:pPr>
        <w:pStyle w:val="7"/>
        <w:ind w:left="13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53150" cy="1533525"/>
                <wp:effectExtent l="9525" t="0" r="0" b="9525"/>
                <wp:docPr id="459" name="Group 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533525"/>
                          <a:chOff x="0" y="0"/>
                          <a:chExt cx="6153150" cy="153352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4762" y="4762"/>
                            <a:ext cx="614362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524000">
                                <a:moveTo>
                                  <a:pt x="0" y="1503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503235"/>
                                </a:lnTo>
                                <a:lnTo>
                                  <a:pt x="6143623" y="1505950"/>
                                </a:lnTo>
                                <a:lnTo>
                                  <a:pt x="6143096" y="1508597"/>
                                </a:lnTo>
                                <a:lnTo>
                                  <a:pt x="6142042" y="1511160"/>
                                </a:lnTo>
                                <a:lnTo>
                                  <a:pt x="6140987" y="1513731"/>
                                </a:lnTo>
                                <a:lnTo>
                                  <a:pt x="6139486" y="1515960"/>
                                </a:lnTo>
                                <a:lnTo>
                                  <a:pt x="6137538" y="1517894"/>
                                </a:lnTo>
                                <a:lnTo>
                                  <a:pt x="6135589" y="1519837"/>
                                </a:lnTo>
                                <a:lnTo>
                                  <a:pt x="6122847" y="1523999"/>
                                </a:lnTo>
                                <a:lnTo>
                                  <a:pt x="20776" y="1523999"/>
                                </a:lnTo>
                                <a:lnTo>
                                  <a:pt x="18021" y="1523961"/>
                                </a:lnTo>
                                <a:lnTo>
                                  <a:pt x="15371" y="1523437"/>
                                </a:lnTo>
                                <a:lnTo>
                                  <a:pt x="12825" y="1522399"/>
                                </a:lnTo>
                                <a:lnTo>
                                  <a:pt x="10280" y="1521361"/>
                                </a:lnTo>
                                <a:lnTo>
                                  <a:pt x="0" y="1505950"/>
                                </a:lnTo>
                                <a:lnTo>
                                  <a:pt x="0" y="1503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2567" y="12239"/>
                            <a:ext cx="6115050" cy="150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99C6F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proxy.conf.json</w:t>
                              </w:r>
                            </w:p>
                            <w:p w14:paraId="0D62A756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57C0F5EB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"/api"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3558A53">
                              <w:pPr>
                                <w:spacing w:before="67" w:line="326" w:lineRule="auto"/>
                                <w:ind w:left="509" w:right="54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"target"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"https://localhost:7286"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"secure"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30BC4D31">
                              <w:pPr>
                                <w:spacing w:before="1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"changeOrigin"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pacing w:val="-4"/>
                                  <w:sz w:val="16"/>
                                </w:rPr>
                                <w:t>true</w:t>
                              </w:r>
                            </w:p>
                            <w:p w14:paraId="11D1E34A">
                              <w:pPr>
                                <w:spacing w:before="82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76981E4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9" o:spid="_x0000_s1026" o:spt="203" style="height:120.75pt;width:484.5pt;" coordsize="6153150,1533525" o:gfxdata="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">
                <o:lock v:ext="edit" aspectratio="f"/>
                <v:shape id="Graphic 460" o:spid="_x0000_s1026" o:spt="100" style="position:absolute;left:4762;top:4762;height:1524000;width:6143625;" filled="f" stroked="t" coordsize="6143625,1524000" o:gfxdata="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7mN9htwAAANwAAAAP&#10;AAAAAAAAAAEAIAAAACIAAABkcnMvZG93bnJldi54bWxQSwECFAAUAAAACACHTuJAMy8FnjsAAAA5&#10;AAAAEAAAAAAAAAABACAAAAAGAQAAZHJzL3NoYXBleG1sLnhtbFBLBQYAAAAABgAGAFsBAACwAwAA&#10;AAA=&#10;" path="m0,1503235l0,20764,0,17973,527,15325,1581,12763,2635,10191,4137,7962,6085,6029,8033,4057,10280,2571,12825,1523,15371,523,18021,0,20776,0,6122847,0,6125602,0,6128252,523,6130798,1523,6133343,2571,6135590,4057,6137538,6029,6139486,7962,6140988,10191,6142042,12763,6143096,15325,6143623,17973,6143624,20764,6143624,1503235,6143623,1505950,6143096,1508597,6142042,1511160,6140987,1513731,6139486,1515960,6137538,1517894,6135589,1519837,6122847,1523999,20776,1523999,18021,1523961,15371,1523437,12825,1522399,10280,1521361,0,1505950,0,1503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61" o:spid="_x0000_s1026" o:spt="202" type="#_x0000_t202" style="position:absolute;left:12567;top:12239;height:1509395;width:6115050;" filled="f" stroked="f" coordsize="21600,21600" o:gfxdata="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9td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399C6F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proxy.conf.json</w:t>
                        </w:r>
                      </w:p>
                      <w:p w14:paraId="0D62A756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57C0F5EB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"/api"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3558A53">
                        <w:pPr>
                          <w:spacing w:before="67" w:line="326" w:lineRule="auto"/>
                          <w:ind w:left="509" w:right="54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"target"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"https://localhost:7286"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"secure"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30BC4D31">
                        <w:pPr>
                          <w:spacing w:before="1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"changeOrigin"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pacing w:val="-4"/>
                            <w:sz w:val="16"/>
                          </w:rPr>
                          <w:t>true</w:t>
                        </w:r>
                      </w:p>
                      <w:p w14:paraId="11D1E34A">
                        <w:pPr>
                          <w:spacing w:before="82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576981E4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699EA57">
      <w:pPr>
        <w:pStyle w:val="7"/>
        <w:spacing w:before="2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g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67310</wp:posOffset>
                </wp:positionV>
                <wp:extent cx="6153150" cy="542925"/>
                <wp:effectExtent l="0" t="0" r="0" b="0"/>
                <wp:wrapTopAndBottom/>
                <wp:docPr id="462" name="Group 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542925"/>
                          <a:chOff x="0" y="0"/>
                          <a:chExt cx="6153150" cy="542925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4762" y="4762"/>
                            <a:ext cx="614362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533400">
                                <a:moveTo>
                                  <a:pt x="0" y="512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24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133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512635"/>
                                </a:lnTo>
                                <a:lnTo>
                                  <a:pt x="6130798" y="531761"/>
                                </a:lnTo>
                                <a:lnTo>
                                  <a:pt x="6128252" y="532837"/>
                                </a:lnTo>
                                <a:lnTo>
                                  <a:pt x="6125602" y="533361"/>
                                </a:lnTo>
                                <a:lnTo>
                                  <a:pt x="6122847" y="533399"/>
                                </a:lnTo>
                                <a:lnTo>
                                  <a:pt x="20776" y="533399"/>
                                </a:lnTo>
                                <a:lnTo>
                                  <a:pt x="18021" y="533361"/>
                                </a:lnTo>
                                <a:lnTo>
                                  <a:pt x="15371" y="532837"/>
                                </a:lnTo>
                                <a:lnTo>
                                  <a:pt x="12825" y="531761"/>
                                </a:lnTo>
                                <a:lnTo>
                                  <a:pt x="10280" y="530685"/>
                                </a:lnTo>
                                <a:lnTo>
                                  <a:pt x="8033" y="529199"/>
                                </a:lnTo>
                                <a:lnTo>
                                  <a:pt x="6085" y="527256"/>
                                </a:lnTo>
                                <a:lnTo>
                                  <a:pt x="4137" y="525322"/>
                                </a:lnTo>
                                <a:lnTo>
                                  <a:pt x="2635" y="523093"/>
                                </a:lnTo>
                                <a:lnTo>
                                  <a:pt x="1581" y="520560"/>
                                </a:lnTo>
                                <a:lnTo>
                                  <a:pt x="527" y="517998"/>
                                </a:lnTo>
                                <a:lnTo>
                                  <a:pt x="0" y="515350"/>
                                </a:lnTo>
                                <a:lnTo>
                                  <a:pt x="0" y="512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12567" y="12239"/>
                            <a:ext cx="611505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EDBB5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Ejecutar con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proxy</w:t>
                              </w:r>
                            </w:p>
                            <w:p w14:paraId="5BF87384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serve --proxy-config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proxy.conf.json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2" o:spid="_x0000_s1026" o:spt="203" style="position:absolute;left:0pt;margin-left:56.2pt;margin-top:5.3pt;height:42.75pt;width:484.5pt;mso-position-horizontal-relative:page;mso-wrap-distance-bottom:0pt;mso-wrap-distance-top:0pt;z-index:-251560960;mso-width-relative:page;mso-height-relative:page;" coordsize="6153150,542925" o:gfxdata="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VASUQtgAAAAKAQAADwAAAAAAAAABACAAAAAiAAAAZHJzL2Rv&#10;d25yZXYueG1sUEsBAhQAFAAAAAgAh07iQL6cQm90BAAA1A4AAA4AAAAAAAAAAQAgAAAAJwEAAGRy&#10;cy9lMm9Eb2MueG1sUEsFBgAAAAAGAAYAWQEAAA0IAAAAAA==&#10;">
                <o:lock v:ext="edit" aspectratio="f"/>
                <v:shape id="Graphic 463" o:spid="_x0000_s1026" o:spt="100" style="position:absolute;left:4762;top:4762;height:533400;width:6143625;" filled="f" stroked="t" coordsize="6143625,533400" o:gfxdata="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PtXL4A&#10;AADcAAAADwAAAAAAAAABACAAAAAiAAAAZHJzL2Rvd25yZXYueG1sUEsBAhQAFAAAAAgAh07iQDMv&#10;BZ47AAAAOQAAABAAAAAAAAAAAQAgAAAADQEAAGRycy9zaGFwZXhtbC54bWxQSwUGAAAAAAYABgBb&#10;AQAAtwMAAAAA&#10;" path="m0,512635l0,20764,0,17973,527,15287,1581,12763,2635,10191,4137,7924,6085,6029,8033,4057,10280,2571,12825,1562,15371,523,18021,0,20776,0,6122847,0,6125602,0,6128252,523,6130798,1562,6133343,2600,6135590,4133,6137538,6105,6139486,8000,6140988,10229,6142042,12763,6143096,15287,6143623,17973,6143624,20764,6143624,512635,6130798,531761,6128252,532837,6125602,533361,6122847,533399,20776,533399,18021,533361,15371,532837,12825,531761,10280,530685,8033,529199,6085,527256,4137,525322,2635,523093,1581,520560,527,517998,0,515350,0,512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64" o:spid="_x0000_s1026" o:spt="202" type="#_x0000_t202" style="position:absolute;left:12567;top:12239;height:518795;width:6115050;" filled="f" stroked="f" coordsize="21600,21600" o:gfxdata="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oW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DEDBB5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Ejecutar con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proxy</w:t>
                        </w:r>
                      </w:p>
                      <w:p w14:paraId="5BF87384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serve --proxy-config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proxy.conf.json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8E29F84">
      <w:pPr>
        <w:pStyle w:val="7"/>
        <w:spacing w:before="157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  <w:w w:val="105"/>
        </w:rPr>
        <w:t>Nota</w:t>
      </w:r>
      <w:r>
        <w:rPr>
          <w:rFonts w:ascii="Segoe UI" w:hAnsi="Segoe UI"/>
          <w:color w:val="111111"/>
          <w:w w:val="105"/>
        </w:rPr>
        <w:t>: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producción,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backend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debe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tener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CORS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configurado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correctamente.</w:t>
      </w:r>
    </w:p>
    <w:p w14:paraId="715CF35C">
      <w:pPr>
        <w:pStyle w:val="7"/>
        <w:spacing w:before="84"/>
        <w:rPr>
          <w:rFonts w:ascii="Segoe UI"/>
        </w:rPr>
      </w:pPr>
    </w:p>
    <w:p w14:paraId="5D7042D1">
      <w:pPr>
        <w:pStyle w:val="9"/>
        <w:numPr>
          <w:ilvl w:val="2"/>
          <w:numId w:val="2"/>
        </w:numPr>
        <w:tabs>
          <w:tab w:val="left" w:pos="646"/>
        </w:tabs>
        <w:spacing w:before="0" w:after="0" w:line="240" w:lineRule="auto"/>
        <w:ind w:left="646" w:right="0" w:hanging="514"/>
        <w:jc w:val="left"/>
        <w:rPr>
          <w:b/>
          <w:color w:val="111111"/>
          <w:sz w:val="16"/>
        </w:rPr>
      </w:pPr>
      <w:r>
        <w:rPr>
          <w:b/>
          <w:color w:val="111111"/>
          <w:sz w:val="16"/>
        </w:rPr>
        <w:t>Error:</w:t>
      </w:r>
      <w:r>
        <w:rPr>
          <w:b/>
          <w:color w:val="111111"/>
          <w:spacing w:val="7"/>
          <w:sz w:val="16"/>
        </w:rPr>
        <w:t xml:space="preserve"> </w:t>
      </w:r>
      <w:r>
        <w:rPr>
          <w:b/>
          <w:color w:val="111111"/>
          <w:sz w:val="16"/>
        </w:rPr>
        <w:t>Token</w:t>
      </w:r>
      <w:r>
        <w:rPr>
          <w:b/>
          <w:color w:val="111111"/>
          <w:spacing w:val="8"/>
          <w:sz w:val="16"/>
        </w:rPr>
        <w:t xml:space="preserve"> </w:t>
      </w:r>
      <w:r>
        <w:rPr>
          <w:b/>
          <w:color w:val="111111"/>
          <w:spacing w:val="-2"/>
          <w:sz w:val="16"/>
        </w:rPr>
        <w:t>Expirado</w:t>
      </w:r>
    </w:p>
    <w:p w14:paraId="146ADA8D">
      <w:pPr>
        <w:pStyle w:val="7"/>
        <w:spacing w:before="133"/>
        <w:ind w:left="132"/>
        <w:rPr>
          <w:rFonts w:ascii="Segoe UI"/>
        </w:rPr>
      </w:pPr>
      <w:r>
        <w:rPr>
          <w:rFonts w:ascii="Segoe UI"/>
          <w:b/>
          <w:color w:val="111111"/>
          <w:w w:val="105"/>
        </w:rPr>
        <w:t>Problema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token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JWT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expira</w:t>
      </w:r>
      <w:r>
        <w:rPr>
          <w:rFonts w:ascii="Segoe UI"/>
          <w:color w:val="111111"/>
          <w:spacing w:val="-7"/>
          <w:w w:val="105"/>
        </w:rPr>
        <w:t xml:space="preserve"> </w:t>
      </w:r>
      <w:r>
        <w:rPr>
          <w:rFonts w:ascii="Segoe UI"/>
          <w:color w:val="111111"/>
          <w:w w:val="105"/>
        </w:rPr>
        <w:t>y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usuario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no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puede</w:t>
      </w:r>
      <w:r>
        <w:rPr>
          <w:rFonts w:ascii="Segoe UI"/>
          <w:color w:val="111111"/>
          <w:spacing w:val="-7"/>
          <w:w w:val="105"/>
        </w:rPr>
        <w:t xml:space="preserve"> </w:t>
      </w:r>
      <w:r>
        <w:rPr>
          <w:rFonts w:ascii="Segoe UI"/>
          <w:color w:val="111111"/>
          <w:w w:val="105"/>
        </w:rPr>
        <w:t>hacer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requests</w:t>
      </w:r>
    </w:p>
    <w:p w14:paraId="134EBAB0">
      <w:pPr>
        <w:pStyle w:val="7"/>
        <w:spacing w:before="9"/>
        <w:rPr>
          <w:rFonts w:ascii="Segoe UI"/>
        </w:rPr>
      </w:pPr>
    </w:p>
    <w:p w14:paraId="70B40ABB">
      <w:pPr>
        <w:pStyle w:val="7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</w:rPr>
        <w:t>Solución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Implementado</w:t>
      </w:r>
      <w:r>
        <w:rPr>
          <w:rFonts w:ascii="Segoe UI" w:hAnsi="Segoe UI"/>
          <w:color w:val="111111"/>
          <w:spacing w:val="20"/>
        </w:rPr>
        <w:t xml:space="preserve"> </w:t>
      </w:r>
      <w:r>
        <w:rPr>
          <w:rFonts w:ascii="Segoe UI" w:hAnsi="Segoe UI"/>
          <w:color w:val="111111"/>
        </w:rPr>
        <w:t>en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auth.interceptor.ts</w:t>
      </w:r>
      <w:r>
        <w:rPr>
          <w:rFonts w:ascii="Segoe UI" w:hAnsi="Segoe UI"/>
          <w:color w:val="111111"/>
          <w:spacing w:val="20"/>
        </w:rPr>
        <w:t xml:space="preserve"> </w:t>
      </w:r>
      <w:r>
        <w:rPr>
          <w:rFonts w:ascii="Segoe UI" w:hAnsi="Segoe UI"/>
          <w:color w:val="111111"/>
        </w:rPr>
        <w:t>con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refresh</w:t>
      </w:r>
      <w:r>
        <w:rPr>
          <w:rFonts w:ascii="Segoe UI" w:hAnsi="Segoe UI"/>
          <w:color w:val="111111"/>
          <w:spacing w:val="20"/>
        </w:rPr>
        <w:t xml:space="preserve"> </w:t>
      </w:r>
      <w:r>
        <w:rPr>
          <w:rFonts w:ascii="Segoe UI" w:hAnsi="Segoe UI"/>
          <w:color w:val="111111"/>
        </w:rPr>
        <w:t>token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  <w:spacing w:val="-2"/>
        </w:rPr>
        <w:t>automático</w:t>
      </w:r>
    </w:p>
    <w:p w14:paraId="4C61E5BD">
      <w:pPr>
        <w:pStyle w:val="7"/>
        <w:spacing w:before="84"/>
        <w:rPr>
          <w:rFonts w:ascii="Segoe UI"/>
        </w:rPr>
      </w:pPr>
    </w:p>
    <w:p w14:paraId="09C6751F">
      <w:pPr>
        <w:pStyle w:val="9"/>
        <w:numPr>
          <w:ilvl w:val="2"/>
          <w:numId w:val="2"/>
        </w:numPr>
        <w:tabs>
          <w:tab w:val="left" w:pos="646"/>
        </w:tabs>
        <w:spacing w:before="0" w:after="0" w:line="240" w:lineRule="auto"/>
        <w:ind w:left="646" w:right="0" w:hanging="514"/>
        <w:jc w:val="left"/>
        <w:rPr>
          <w:b/>
          <w:color w:val="111111"/>
          <w:sz w:val="16"/>
        </w:rPr>
      </w:pPr>
      <w:r>
        <w:rPr>
          <w:b/>
          <w:color w:val="111111"/>
          <w:sz w:val="16"/>
        </w:rPr>
        <w:t>Error:</w:t>
      </w:r>
      <w:r>
        <w:rPr>
          <w:b/>
          <w:color w:val="111111"/>
          <w:spacing w:val="22"/>
          <w:sz w:val="16"/>
        </w:rPr>
        <w:t xml:space="preserve"> </w:t>
      </w:r>
      <w:r>
        <w:rPr>
          <w:b/>
          <w:color w:val="111111"/>
          <w:sz w:val="16"/>
        </w:rPr>
        <w:t>Memory</w:t>
      </w:r>
      <w:r>
        <w:rPr>
          <w:b/>
          <w:color w:val="111111"/>
          <w:spacing w:val="22"/>
          <w:sz w:val="16"/>
        </w:rPr>
        <w:t xml:space="preserve"> </w:t>
      </w:r>
      <w:r>
        <w:rPr>
          <w:b/>
          <w:color w:val="111111"/>
          <w:spacing w:val="-4"/>
          <w:sz w:val="16"/>
        </w:rPr>
        <w:t>Leak</w:t>
      </w:r>
    </w:p>
    <w:p w14:paraId="196CE5CB">
      <w:pPr>
        <w:pStyle w:val="7"/>
        <w:spacing w:before="133"/>
        <w:ind w:left="132"/>
        <w:rPr>
          <w:rFonts w:ascii="Segoe UI"/>
        </w:rPr>
      </w:pPr>
      <w:r>
        <w:rPr>
          <w:rFonts w:ascii="Segoe UI"/>
          <w:b/>
          <w:color w:val="111111"/>
        </w:rPr>
        <w:t>Problema</w:t>
      </w:r>
      <w:r>
        <w:rPr>
          <w:rFonts w:ascii="Segoe UI"/>
          <w:color w:val="111111"/>
        </w:rPr>
        <w:t>:</w:t>
      </w:r>
      <w:r>
        <w:rPr>
          <w:rFonts w:ascii="Segoe UI"/>
          <w:color w:val="111111"/>
          <w:spacing w:val="16"/>
        </w:rPr>
        <w:t xml:space="preserve"> </w:t>
      </w:r>
      <w:r>
        <w:rPr>
          <w:rFonts w:ascii="Segoe UI"/>
          <w:color w:val="111111"/>
        </w:rPr>
        <w:t>Subscripciones</w:t>
      </w:r>
      <w:r>
        <w:rPr>
          <w:rFonts w:ascii="Segoe UI"/>
          <w:color w:val="111111"/>
          <w:spacing w:val="17"/>
        </w:rPr>
        <w:t xml:space="preserve"> </w:t>
      </w:r>
      <w:r>
        <w:rPr>
          <w:rFonts w:ascii="Segoe UI"/>
          <w:color w:val="111111"/>
        </w:rPr>
        <w:t>no</w:t>
      </w:r>
      <w:r>
        <w:rPr>
          <w:rFonts w:ascii="Segoe UI"/>
          <w:color w:val="111111"/>
          <w:spacing w:val="17"/>
        </w:rPr>
        <w:t xml:space="preserve"> </w:t>
      </w:r>
      <w:r>
        <w:rPr>
          <w:rFonts w:ascii="Segoe UI"/>
          <w:color w:val="111111"/>
        </w:rPr>
        <w:t>se</w:t>
      </w:r>
      <w:r>
        <w:rPr>
          <w:rFonts w:ascii="Segoe UI"/>
          <w:color w:val="111111"/>
          <w:spacing w:val="17"/>
        </w:rPr>
        <w:t xml:space="preserve"> </w:t>
      </w:r>
      <w:r>
        <w:rPr>
          <w:rFonts w:ascii="Segoe UI"/>
          <w:color w:val="111111"/>
          <w:spacing w:val="-2"/>
        </w:rPr>
        <w:t>destruyen</w:t>
      </w:r>
    </w:p>
    <w:p w14:paraId="752C7FFE">
      <w:pPr>
        <w:pStyle w:val="7"/>
        <w:spacing w:before="9"/>
        <w:rPr>
          <w:rFonts w:ascii="Segoe UI"/>
        </w:rPr>
      </w:pPr>
    </w:p>
    <w:p w14:paraId="3745BB31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Solución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1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Usar</w:t>
      </w:r>
      <w:r>
        <w:rPr>
          <w:rFonts w:ascii="Segoe UI" w:hAnsi="Segoe UI"/>
          <w:color w:val="111111"/>
          <w:spacing w:val="1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takeUntil</w:t>
      </w:r>
      <w:r>
        <w:rPr>
          <w:rFonts w:ascii="Segoe UI" w:hAnsi="Segoe UI"/>
          <w:color w:val="111111"/>
          <w:spacing w:val="17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pattern</w:t>
      </w:r>
    </w:p>
    <w:p w14:paraId="4C67F906">
      <w:pPr>
        <w:pStyle w:val="7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53150" cy="3000375"/>
                <wp:effectExtent l="0" t="0" r="0" b="0"/>
                <wp:wrapTopAndBottom/>
                <wp:docPr id="465" name="Group 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000375"/>
                          <a:chOff x="0" y="0"/>
                          <a:chExt cx="6153150" cy="3000375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4762" y="4762"/>
                            <a:ext cx="614362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990850">
                                <a:moveTo>
                                  <a:pt x="0" y="297008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2970085"/>
                                </a:lnTo>
                                <a:lnTo>
                                  <a:pt x="6143623" y="2972799"/>
                                </a:lnTo>
                                <a:lnTo>
                                  <a:pt x="6143096" y="2975447"/>
                                </a:lnTo>
                                <a:lnTo>
                                  <a:pt x="6142042" y="2977971"/>
                                </a:lnTo>
                                <a:lnTo>
                                  <a:pt x="6140987" y="2980505"/>
                                </a:lnTo>
                                <a:lnTo>
                                  <a:pt x="6130798" y="2989211"/>
                                </a:lnTo>
                                <a:lnTo>
                                  <a:pt x="6128252" y="2990287"/>
                                </a:lnTo>
                                <a:lnTo>
                                  <a:pt x="6125602" y="2990811"/>
                                </a:lnTo>
                                <a:lnTo>
                                  <a:pt x="6122847" y="2990849"/>
                                </a:lnTo>
                                <a:lnTo>
                                  <a:pt x="20776" y="2990849"/>
                                </a:lnTo>
                                <a:lnTo>
                                  <a:pt x="18021" y="2990811"/>
                                </a:lnTo>
                                <a:lnTo>
                                  <a:pt x="15371" y="2990287"/>
                                </a:lnTo>
                                <a:lnTo>
                                  <a:pt x="12825" y="2989211"/>
                                </a:lnTo>
                                <a:lnTo>
                                  <a:pt x="10280" y="2988173"/>
                                </a:lnTo>
                                <a:lnTo>
                                  <a:pt x="1581" y="2977971"/>
                                </a:lnTo>
                                <a:lnTo>
                                  <a:pt x="527" y="2975447"/>
                                </a:lnTo>
                                <a:lnTo>
                                  <a:pt x="0" y="2972799"/>
                                </a:lnTo>
                                <a:lnTo>
                                  <a:pt x="0" y="29700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12567" y="12258"/>
                            <a:ext cx="6115050" cy="297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00B88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@Component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({...})</w:t>
                              </w:r>
                            </w:p>
                            <w:p w14:paraId="3ECDAF3B">
                              <w:pPr>
                                <w:spacing w:before="68" w:line="326" w:lineRule="auto"/>
                                <w:ind w:left="332" w:right="4759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MyComponent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color w:val="D63A4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OnDestroy</w:t>
                              </w:r>
                              <w:r>
                                <w:rPr>
                                  <w:color w:val="6F41C1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destroy$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new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Subject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&gt;();</w:t>
                              </w:r>
                            </w:p>
                            <w:p w14:paraId="7C3974A4">
                              <w:pPr>
                                <w:spacing w:before="8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8BDA37E">
                              <w:pPr>
                                <w:spacing w:before="0" w:line="326" w:lineRule="auto"/>
                                <w:ind w:left="509" w:right="6088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ngOnInit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.myService.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getData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</w:t>
                              </w:r>
                            </w:p>
                            <w:p w14:paraId="42F6A05F">
                              <w:pPr>
                                <w:spacing w:before="0"/>
                                <w:ind w:left="68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pipe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takeUntil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.destroy$))</w:t>
                              </w:r>
                            </w:p>
                            <w:p w14:paraId="15FFB65B">
                              <w:pPr>
                                <w:spacing w:before="68"/>
                                <w:ind w:left="68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subscribe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(data =&gt;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5251DEE8">
                              <w:pPr>
                                <w:spacing w:before="68"/>
                                <w:ind w:left="8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handle 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  <w:p w14:paraId="7770889E">
                              <w:pPr>
                                <w:spacing w:before="67"/>
                                <w:ind w:left="68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29B7F94A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1B759210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62C5839">
                              <w:pPr>
                                <w:spacing w:before="0" w:line="326" w:lineRule="auto"/>
                                <w:ind w:left="509" w:right="6088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ngOnDestroy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.destroy$.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();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.destroy$.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complete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2BBDD686"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108A3DD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5" o:spid="_x0000_s1026" o:spt="203" style="position:absolute;left:0pt;margin-left:56.2pt;margin-top:9.25pt;height:236.25pt;width:484.5pt;mso-position-horizontal-relative:page;mso-wrap-distance-bottom:0pt;mso-wrap-distance-top:0pt;z-index:-251560960;mso-width-relative:page;mso-height-relative:page;" coordsize="6153150,3000375" o:gfxdata="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Gn6957aAAAACwEAAA8AAAAAAAAAAQAgAAAAIgAAAGRycy9kb3ducmV2LnhtbFBL&#10;AQIUABQAAAAIAIdO4kDY1tRSZwQAAPgOAAAOAAAAAAAAAAEAIAAAACkBAABkcnMvZTJvRG9jLnht&#10;bFBLBQYAAAAABgAGAFkBAAACCAAAAAA=&#10;">
                <o:lock v:ext="edit" aspectratio="f"/>
                <v:shape id="Graphic 466" o:spid="_x0000_s1026" o:spt="100" style="position:absolute;left:4762;top:4762;height:2990850;width:6143625;" filled="f" stroked="t" coordsize="6143625,2990850" o:gfxdata="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EQpE7sAAADc&#10;AAAADwAAAAAAAAABACAAAAAiAAAAZHJzL2Rvd25yZXYueG1sUEsBAhQAFAAAAAgAh07iQDMvBZ47&#10;AAAAOQAAABAAAAAAAAAAAQAgAAAACgEAAGRycy9zaGFwZXhtbC54bWxQSwUGAAAAAAYABgBbAQAA&#10;tAMAAAAA&#10;" path="m0,2970085l0,20764,0,17973,527,15325,1581,12763,2635,10229,4137,8000,6085,6067,8033,4095,10280,2600,12825,1562,15371,523,18021,0,20776,0,6122847,0,6125602,0,6128252,523,6130798,1562,6133343,2571,6135590,4057,6137538,6029,6139486,7962,6140988,10191,6142042,12763,6143096,15325,6143623,17973,6143624,20764,6143624,2970085,6143623,2972799,6143096,2975447,6142042,2977971,6140987,2980505,6130798,2989211,6128252,2990287,6125602,2990811,6122847,2990849,20776,2990849,18021,2990811,15371,2990287,12825,2989211,10280,2988173,1581,2977971,527,2975447,0,2972799,0,297008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67" o:spid="_x0000_s1026" o:spt="202" type="#_x0000_t202" style="position:absolute;left:12567;top:12258;height:2976245;width:6115050;" filled="f" stroked="f" coordsize="21600,21600" o:gfxdata="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YiD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100B88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@Component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({...})</w:t>
                        </w:r>
                      </w:p>
                      <w:p w14:paraId="3ECDAF3B">
                        <w:pPr>
                          <w:spacing w:before="68" w:line="326" w:lineRule="auto"/>
                          <w:ind w:left="332" w:right="4759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class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MyComponent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implements</w:t>
                        </w:r>
                        <w:r>
                          <w:rPr>
                            <w:color w:val="D63A4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OnDestroy</w:t>
                        </w:r>
                        <w:r>
                          <w:rPr>
                            <w:color w:val="6F41C1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destroy$ =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new </w:t>
                        </w:r>
                        <w:r>
                          <w:rPr>
                            <w:color w:val="6F41C1"/>
                            <w:sz w:val="16"/>
                          </w:rPr>
                          <w:t>Subject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24292E"/>
                            <w:sz w:val="16"/>
                          </w:rPr>
                          <w:t>&gt;();</w:t>
                        </w:r>
                      </w:p>
                      <w:p w14:paraId="7C3974A4">
                        <w:pPr>
                          <w:spacing w:before="83" w:line="240" w:lineRule="auto"/>
                          <w:rPr>
                            <w:sz w:val="16"/>
                          </w:rPr>
                        </w:pPr>
                      </w:p>
                      <w:p w14:paraId="08BDA37E">
                        <w:pPr>
                          <w:spacing w:before="0" w:line="326" w:lineRule="auto"/>
                          <w:ind w:left="509" w:right="6088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ngOnInit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.myService.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getData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</w:t>
                        </w:r>
                      </w:p>
                      <w:p w14:paraId="42F6A05F">
                        <w:pPr>
                          <w:spacing w:before="0"/>
                          <w:ind w:left="6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pipe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takeUntil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.destroy$))</w:t>
                        </w:r>
                      </w:p>
                      <w:p w14:paraId="15FFB65B">
                        <w:pPr>
                          <w:spacing w:before="68"/>
                          <w:ind w:left="6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subscribe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(data =&gt;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5251DEE8">
                        <w:pPr>
                          <w:spacing w:before="68"/>
                          <w:ind w:left="8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handle 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data</w:t>
                        </w:r>
                      </w:p>
                      <w:p w14:paraId="7770889E">
                        <w:pPr>
                          <w:spacing w:before="67"/>
                          <w:ind w:left="6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29B7F94A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1B759210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762C5839">
                        <w:pPr>
                          <w:spacing w:before="0" w:line="326" w:lineRule="auto"/>
                          <w:ind w:left="509" w:right="6088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ngOnDestroy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.destroy$.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next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();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.destroy$.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complete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 w14:paraId="2BBDD686">
                        <w:pPr>
                          <w:spacing w:before="1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7108A3DD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63F5312">
      <w:pPr>
        <w:pStyle w:val="7"/>
        <w:spacing w:before="7"/>
        <w:rPr>
          <w:rFonts w:ascii="Segoe UI"/>
          <w:sz w:val="19"/>
        </w:rPr>
      </w:pPr>
    </w:p>
    <w:p w14:paraId="4CFFA57E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Monitoreo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Performance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Frontend</w:t>
      </w:r>
    </w:p>
    <w:p w14:paraId="3B20D6AD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Performance</w:t>
      </w:r>
      <w:r>
        <w:rPr>
          <w:rFonts w:ascii="Segoe UI"/>
          <w:b/>
          <w:color w:val="111111"/>
          <w:spacing w:val="28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Monitoring</w:t>
      </w:r>
    </w:p>
    <w:p w14:paraId="5623B1F0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125730</wp:posOffset>
                </wp:positionV>
                <wp:extent cx="6147435" cy="1413510"/>
                <wp:effectExtent l="0" t="0" r="0" b="0"/>
                <wp:wrapTopAndBottom/>
                <wp:docPr id="468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413510"/>
                          <a:chOff x="0" y="0"/>
                          <a:chExt cx="6147435" cy="141351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10"/>
                            <a:ext cx="6147435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413510">
                                <a:moveTo>
                                  <a:pt x="6147041" y="8851"/>
                                </a:moveTo>
                                <a:lnTo>
                                  <a:pt x="6145657" y="7467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85"/>
                                </a:lnTo>
                                <a:lnTo>
                                  <a:pt x="7467" y="746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1413103"/>
                                </a:lnTo>
                                <a:lnTo>
                                  <a:pt x="9525" y="1413103"/>
                                </a:lnTo>
                                <a:lnTo>
                                  <a:pt x="9512" y="21094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07"/>
                                </a:lnTo>
                                <a:lnTo>
                                  <a:pt x="6143612" y="1413116"/>
                                </a:lnTo>
                                <a:lnTo>
                                  <a:pt x="6147041" y="1413116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6147435" cy="141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05333">
                              <w:pPr>
                                <w:spacing w:before="213" w:line="326" w:lineRule="auto"/>
                                <w:ind w:left="175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performance.service.ts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48FCC0BE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'root'</w:t>
                              </w:r>
                            </w:p>
                            <w:p w14:paraId="516C90CE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17D4928D">
                              <w:pPr>
                                <w:spacing w:before="67" w:line="345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PerformanceService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measureNavigationTiming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():</w:t>
                              </w:r>
                              <w:r>
                                <w:rPr>
                                  <w:color w:val="24292E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E36109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099C01BE">
                              <w:pPr>
                                <w:spacing w:before="0" w:line="173" w:lineRule="exact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window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addEventListener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'load'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() =&gt;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37D5B35">
                              <w:pPr>
                                <w:spacing w:before="68"/>
                                <w:ind w:left="70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perfData =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window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.performance.timing;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8" o:spid="_x0000_s1026" o:spt="203" style="position:absolute;left:0pt;margin-left:56.25pt;margin-top:9.9pt;height:111.3pt;width:484.05pt;mso-position-horizontal-relative:page;mso-wrap-distance-bottom:0pt;mso-wrap-distance-top:0pt;z-index:-251559936;mso-width-relative:page;mso-height-relative:page;" coordsize="6147435,1413510" o:gfxdata="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IknYzLZAAAACwEAAA8AAAAAAAAAAQAg&#10;AAAAIgAAAGRycy9kb3ducmV2LnhtbFBLAQIUABQAAAAIAIdO4kDecEbDnAMAAGULAAAOAAAAAAAA&#10;AAEAIAAAACgBAABkcnMvZTJvRG9jLnhtbFBLBQYAAAAABgAGAFkBAAA2BwAAAAA=&#10;">
                <o:lock v:ext="edit" aspectratio="f"/>
                <v:shape id="Graphic 469" o:spid="_x0000_s1026" o:spt="100" style="position:absolute;left:0;top:10;height:1413510;width:6147435;" fillcolor="#F7F7F7" filled="t" stroked="f" coordsize="6147435,1413510" o:gfxdata="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PNBLvQAA&#10;ANwAAAAPAAAAAAAAAAEAIAAAACIAAABkcnMvZG93bnJldi54bWxQSwECFAAUAAAACACHTuJAMy8F&#10;njsAAAA5AAAAEAAAAAAAAAABACAAAAAMAQAAZHJzL3NoYXBleG1sLnhtbFBLBQYAAAAABgAGAFsB&#10;AAC2AwAAAAA=&#10;" path="m6147041,8851l6145657,7467,6145187,6997,6140678,2489,6134659,0,18478,0,12458,2489,7950,6985,7467,7467,2489,12446,0,18465,0,1413103,9525,1413103,9512,21094,11087,17322,14198,14211,17335,11087,21107,9525,6132030,9525,6135802,11087,6138926,14211,6142050,17335,6143612,21107,6143612,1413116,6147041,1413116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70" o:spid="_x0000_s1026" o:spt="202" type="#_x0000_t202" style="position:absolute;left:0;top:0;height:1413510;width:6147435;" filled="f" stroked="f" coordsize="21600,21600" o:gfxdata="UEsDBAoAAAAAAIdO4kAAAAAAAAAAAAAAAAAEAAAAZHJzL1BLAwQUAAAACACHTuJAkuiGm7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8O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ohp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405333">
                        <w:pPr>
                          <w:spacing w:before="213" w:line="326" w:lineRule="auto"/>
                          <w:ind w:left="175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performance.service.ts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48FCC0BE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'root'</w:t>
                        </w:r>
                      </w:p>
                      <w:p w14:paraId="516C90CE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17D4928D">
                        <w:pPr>
                          <w:spacing w:before="67" w:line="345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PerformanceService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measureNavigationTiming</w:t>
                        </w:r>
                        <w:r>
                          <w:rPr>
                            <w:color w:val="24292E"/>
                            <w:sz w:val="16"/>
                          </w:rPr>
                          <w:t>():</w:t>
                        </w:r>
                        <w:r>
                          <w:rPr>
                            <w:color w:val="24292E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E36109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099C01BE">
                        <w:pPr>
                          <w:spacing w:before="0" w:line="173" w:lineRule="exact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window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addEventListener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'load'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() =&gt;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37D5B35">
                        <w:pPr>
                          <w:spacing w:before="68"/>
                          <w:ind w:left="70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perfData =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window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.performance.timing;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4F9A6BA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B18A6DC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2400935"/>
                <wp:effectExtent l="0" t="0" r="0" b="8889"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2400935"/>
                          <a:chOff x="0" y="0"/>
                          <a:chExt cx="6147435" cy="240093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10"/>
                            <a:ext cx="6147435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2400935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2379205"/>
                                </a:lnTo>
                                <a:lnTo>
                                  <a:pt x="6142050" y="2382990"/>
                                </a:lnTo>
                                <a:lnTo>
                                  <a:pt x="6138926" y="2386114"/>
                                </a:lnTo>
                                <a:lnTo>
                                  <a:pt x="6138456" y="2386584"/>
                                </a:lnTo>
                                <a:lnTo>
                                  <a:pt x="6135802" y="2389238"/>
                                </a:lnTo>
                                <a:lnTo>
                                  <a:pt x="6132030" y="2390800"/>
                                </a:lnTo>
                                <a:lnTo>
                                  <a:pt x="21107" y="2390800"/>
                                </a:lnTo>
                                <a:lnTo>
                                  <a:pt x="17335" y="2389238"/>
                                </a:lnTo>
                                <a:lnTo>
                                  <a:pt x="14668" y="2386584"/>
                                </a:lnTo>
                                <a:lnTo>
                                  <a:pt x="14211" y="2386114"/>
                                </a:lnTo>
                                <a:lnTo>
                                  <a:pt x="11087" y="2382964"/>
                                </a:lnTo>
                                <a:lnTo>
                                  <a:pt x="9512" y="23791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821"/>
                                </a:lnTo>
                                <a:lnTo>
                                  <a:pt x="2489" y="2387841"/>
                                </a:lnTo>
                                <a:lnTo>
                                  <a:pt x="7480" y="2392845"/>
                                </a:lnTo>
                                <a:lnTo>
                                  <a:pt x="12458" y="2397836"/>
                                </a:lnTo>
                                <a:lnTo>
                                  <a:pt x="18478" y="2400325"/>
                                </a:lnTo>
                                <a:lnTo>
                                  <a:pt x="6134659" y="2400325"/>
                                </a:lnTo>
                                <a:lnTo>
                                  <a:pt x="6140678" y="2397836"/>
                                </a:lnTo>
                                <a:lnTo>
                                  <a:pt x="6145174" y="2393327"/>
                                </a:lnTo>
                                <a:lnTo>
                                  <a:pt x="6145657" y="2392845"/>
                                </a:lnTo>
                                <a:lnTo>
                                  <a:pt x="6147041" y="2391460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223986" y="38528"/>
                            <a:ext cx="4168140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3C1CE">
                              <w:pPr>
                                <w:spacing w:before="0" w:line="160" w:lineRule="exact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const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pageLoadTime = perfData.loadEventEnd -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perfData.navigationStart;</w:t>
                              </w:r>
                            </w:p>
                            <w:p w14:paraId="212B3C66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50E1F54">
                              <w:pPr>
                                <w:spacing w:before="0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console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 xml:space="preserve">`Page Load Time: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${pageLoadTime}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ms`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428F4ED4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FCCB681">
                              <w:pPr>
                                <w:spacing w:before="0" w:line="326" w:lineRule="auto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Enviar a analytics (Google Analytics, etc.)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sendMetric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'page_load_time'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pageLoadTime);</w:t>
                              </w:r>
                            </w:p>
                            <w:p w14:paraId="004EE8D9">
                              <w:pPr>
                                <w:spacing w:before="1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});</w:t>
                              </w:r>
                            </w:p>
                            <w:p w14:paraId="5BBD3F4B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3D4BBDA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883906E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sendMetric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F7F0B0E">
                              <w:pPr>
                                <w:spacing w:before="67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Implementar integración con herramientas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monitoreo</w:t>
                              </w:r>
                            </w:p>
                            <w:p w14:paraId="2EB99FB8">
                              <w:pPr>
                                <w:spacing w:before="83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Ejemplos: Google Analytics, Sentry, New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Relic</w:t>
                              </w:r>
                            </w:p>
                            <w:p w14:paraId="25BC320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111621" y="2162603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468E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1" o:spid="_x0000_s1026" o:spt="203" style="height:189.05pt;width:484.05pt;" coordsize="6147435,2400935" o:gfxdata="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LmDHJ9YAAAAFAQAADwAAAAAAAAABACAAAAAiAAAAZHJzL2Rvd25yZXYueG1sUEsBAhQA&#10;FAAAAAgAh07iQGuHq+b1AwAAZQ0AAA4AAAAAAAAAAQAgAAAAJQEAAGRycy9lMm9Eb2MueG1sUEsF&#10;BgAAAAAGAAYAWQEAAIwHAAAAAA==&#10;">
                <o:lock v:ext="edit" aspectratio="f"/>
                <v:shape id="Graphic 472" o:spid="_x0000_s1026" o:spt="100" style="position:absolute;left:0;top:10;height:2400935;width:6147435;" fillcolor="#F7F7F7" filled="t" stroked="f" coordsize="6147435,2400935" o:gfxdata="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1CKG8AAAA&#10;3AAAAA8AAAAAAAAAAQAgAAAAIgAAAGRycy9kb3ducmV2LnhtbFBLAQIUABQAAAAIAIdO4kAzLwWe&#10;OwAAADkAAAAQAAAAAAAAAAEAIAAAAAsBAABkcnMvc2hhcGV4bWwueG1sUEsFBgAAAAAGAAYAWwEA&#10;ALUDAAAAAA==&#10;" path="m6147041,25l6143612,25,6143612,2379205,6142050,2382990,6138926,2386114,6138456,2386584,6135802,2389238,6132030,2390800,21107,2390800,17335,2389238,14668,2386584,14211,2386114,11087,2382964,9512,2379192,9525,0,0,0,0,2381821,2489,2387841,7480,2392845,12458,2397836,18478,2400325,6134659,2400325,6140678,2397836,6145174,2393327,6145657,2392845,6147041,2391460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73" o:spid="_x0000_s1026" o:spt="202" type="#_x0000_t202" style="position:absolute;left:223986;top:38528;height:2064385;width:4168140;" filled="f" stroked="f" coordsize="21600,21600" o:gfxdata="UEsDBAoAAAAAAIdO4kAAAAAAAAAAAAAAAAAEAAAAZHJzL1BLAwQUAAAACACHTuJAYjoY7L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P4ZQ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6GO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53C1CE">
                        <w:pPr>
                          <w:spacing w:before="0" w:line="160" w:lineRule="exact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const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pageLoadTime = perfData.loadEventEnd -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perfData.navigationStart;</w:t>
                        </w:r>
                      </w:p>
                      <w:p w14:paraId="212B3C66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150E1F54">
                        <w:pPr>
                          <w:spacing w:before="0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console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log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 xml:space="preserve">`Page Load Time: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${pageLoadTime}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ms`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428F4ED4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0FCCB681">
                        <w:pPr>
                          <w:spacing w:before="0" w:line="326" w:lineRule="auto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Enviar a analytics (Google Analytics, etc.)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sendMetric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'page_load_time'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pageLoadTime);</w:t>
                        </w:r>
                      </w:p>
                      <w:p w14:paraId="004EE8D9">
                        <w:pPr>
                          <w:spacing w:before="1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});</w:t>
                        </w:r>
                      </w:p>
                      <w:p w14:paraId="5BBD3F4B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3D4BBDA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0883906E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6F41C1"/>
                            <w:sz w:val="16"/>
                          </w:rPr>
                          <w:t>sendMetric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name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value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E36109"/>
                            <w:sz w:val="16"/>
                          </w:rPr>
                          <w:t>number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3F7F0B0E">
                        <w:pPr>
                          <w:spacing w:before="67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Implementar integración con herramientas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monitoreo</w:t>
                        </w:r>
                      </w:p>
                      <w:p w14:paraId="2EB99FB8">
                        <w:pPr>
                          <w:spacing w:before="83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Ejemplos: Google Analytics, Sentry, New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Relic</w:t>
                        </w:r>
                      </w:p>
                      <w:p w14:paraId="25BC320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474" o:spid="_x0000_s1026" o:spt="202" type="#_x0000_t202" style="position:absolute;left:111621;top:2162603;height:102235;width:69215;" filled="f" stroked="f" coordsize="21600,21600" o:gfxdata="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TgJ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A468E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6435901">
      <w:pPr>
        <w:spacing w:before="19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Optimizaciones</w:t>
      </w:r>
      <w:r>
        <w:rPr>
          <w:rFonts w:ascii="Segoe UI"/>
          <w:b/>
          <w:color w:val="111111"/>
          <w:spacing w:val="23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de</w:t>
      </w:r>
      <w:r>
        <w:rPr>
          <w:rFonts w:ascii="Segoe UI"/>
          <w:b/>
          <w:color w:val="111111"/>
          <w:spacing w:val="24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Performance</w:t>
      </w:r>
      <w:r>
        <w:rPr>
          <w:rFonts w:ascii="Segoe UI"/>
          <w:b/>
          <w:color w:val="111111"/>
          <w:spacing w:val="24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Frontend</w:t>
      </w:r>
    </w:p>
    <w:p w14:paraId="4FEADE4E">
      <w:pPr>
        <w:spacing w:before="8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475" name="Imag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Lazy Loading</w:t>
      </w:r>
      <w:r>
        <w:rPr>
          <w:rFonts w:ascii="Segoe UI" w:hAnsi="Segoe UI"/>
          <w:color w:val="111111"/>
          <w:spacing w:val="-2"/>
          <w:w w:val="105"/>
          <w:sz w:val="16"/>
        </w:rPr>
        <w:t>: Módulos cargados bajo demanda</w:t>
      </w:r>
    </w:p>
    <w:p w14:paraId="0FE24DB5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476" name="Imag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AOT</w:t>
      </w:r>
      <w:r>
        <w:rPr>
          <w:rFonts w:ascii="Segoe UI" w:hAnsi="Segoe UI"/>
          <w:b/>
          <w:color w:val="111111"/>
          <w:spacing w:val="30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Compilation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30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Compilación</w:t>
      </w:r>
      <w:r>
        <w:rPr>
          <w:rFonts w:ascii="Segoe UI" w:hAnsi="Segoe UI"/>
          <w:color w:val="111111"/>
          <w:spacing w:val="30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ahead-of-time</w:t>
      </w:r>
    </w:p>
    <w:p w14:paraId="7ADFC646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477" name="Imag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Tree Shaking</w:t>
      </w:r>
      <w:r>
        <w:rPr>
          <w:rFonts w:ascii="Segoe UI" w:hAnsi="Segoe UI"/>
          <w:color w:val="111111"/>
          <w:spacing w:val="-2"/>
          <w:w w:val="105"/>
          <w:sz w:val="16"/>
        </w:rPr>
        <w:t>: Eliminación de código no usado</w:t>
      </w:r>
    </w:p>
    <w:p w14:paraId="0F7EEC6F">
      <w:pPr>
        <w:spacing w:before="42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478" name="Imag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Minificación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Reducción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del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tamaño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de</w:t>
      </w:r>
      <w:r>
        <w:rPr>
          <w:rFonts w:ascii="Segoe UI" w:hAnsi="Segoe UI"/>
          <w:color w:val="111111"/>
          <w:spacing w:val="2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archivos</w:t>
      </w:r>
    </w:p>
    <w:p w14:paraId="0D04F0D8">
      <w:pPr>
        <w:pStyle w:val="7"/>
        <w:spacing w:before="58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479" name="Imag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b/>
          <w:color w:val="111111"/>
          <w:w w:val="105"/>
        </w:rPr>
        <w:t>Gzip</w:t>
      </w:r>
      <w:r>
        <w:rPr>
          <w:rFonts w:ascii="Segoe UI" w:hAnsi="Segoe UI"/>
          <w:color w:val="111111"/>
          <w:w w:val="105"/>
        </w:rPr>
        <w:t>: Compresión de archivos en producción</w:t>
      </w:r>
    </w:p>
    <w:p w14:paraId="6F4CA87A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480" name="Group 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0" y="6107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4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0" o:spid="_x0000_s1026" o:spt="203" style="position:absolute;left:0pt;margin-left:56.2pt;margin-top:9.2pt;height:1.55pt;width:484.05pt;mso-position-horizontal-relative:page;mso-wrap-distance-bottom:0pt;mso-wrap-distance-top:0pt;z-index:-251558912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AUQnRbYAAAACgEAAA8AAAAAAAAAAQAgAAAAIgAAAGRycy9kb3ducmV2LnhtbFBLAQIUABQAAAAI&#10;AIdO4kANQOJqQwMAAJ8MAAAOAAAAAAAAAAEAIAAAACcBAABkcnMvZTJvRG9jLnhtbFBLBQYAAAAA&#10;BgAGAFkBAADcBgAAAAA=&#10;">
                <o:lock v:ext="edit" aspectratio="f"/>
                <v:shape id="Graphic 481" o:spid="_x0000_s1026" o:spt="100" style="position:absolute;left:0;top:0;height:9525;width:6147435;" fillcolor="#999999" filled="t" stroked="f" coordsize="6147435,9525" o:gfxdata="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OURz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2" o:spid="_x0000_s1026" o:spt="100" style="position:absolute;left:0;top:6107;height:13335;width:6147435;" fillcolor="#EDEDED" filled="t" stroked="f" coordsize="6147435,13335" o:gfxdata="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syjYvQAA&#10;ANw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3" o:spid="_x0000_s1026" o:spt="100" style="position:absolute;left:0;top:46;height:19050;width:9525;" fillcolor="#999999" filled="t" stroked="f" coordsize="9525,19050" o:gfxdata="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c8iT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B479E2C">
      <w:pPr>
        <w:pStyle w:val="7"/>
        <w:spacing w:before="38"/>
        <w:rPr>
          <w:rFonts w:ascii="Segoe UI"/>
        </w:rPr>
      </w:pPr>
    </w:p>
    <w:p w14:paraId="2BED9D7B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API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Endpoints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Consumidos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por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spacing w:val="-2"/>
          <w:w w:val="105"/>
        </w:rPr>
        <w:t>Frontend</w:t>
      </w:r>
    </w:p>
    <w:p w14:paraId="2DCCAAAB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Lista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Endpoints</w:t>
      </w:r>
    </w:p>
    <w:p w14:paraId="3338A550">
      <w:pPr>
        <w:pStyle w:val="7"/>
        <w:spacing w:before="154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frontend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consume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los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siguientes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endpoints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la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API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REST:</w:t>
      </w:r>
    </w:p>
    <w:p w14:paraId="1A9D9621">
      <w:pPr>
        <w:pStyle w:val="7"/>
        <w:spacing w:before="85"/>
        <w:rPr>
          <w:rFonts w:ascii="Segoe UI"/>
        </w:rPr>
      </w:pPr>
    </w:p>
    <w:p w14:paraId="13CF4F83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Authentication</w:t>
      </w:r>
    </w:p>
    <w:p w14:paraId="0AD67EAE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1266825"/>
                <wp:effectExtent l="0" t="0" r="0" b="0"/>
                <wp:wrapTopAndBottom/>
                <wp:docPr id="484" name="Group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266825"/>
                          <a:chOff x="0" y="0"/>
                          <a:chExt cx="6153150" cy="126682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6125602" y="1257261"/>
                                </a:moveTo>
                                <a:lnTo>
                                  <a:pt x="18021" y="1257261"/>
                                </a:lnTo>
                                <a:lnTo>
                                  <a:pt x="15371" y="1256737"/>
                                </a:lnTo>
                                <a:lnTo>
                                  <a:pt x="0" y="1239250"/>
                                </a:lnTo>
                                <a:lnTo>
                                  <a:pt x="0" y="1236535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1239250"/>
                                </a:lnTo>
                                <a:lnTo>
                                  <a:pt x="6128252" y="1256737"/>
                                </a:lnTo>
                                <a:lnTo>
                                  <a:pt x="6125602" y="1257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0" y="12365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67"/>
                                </a:lnTo>
                                <a:lnTo>
                                  <a:pt x="4137" y="8039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39"/>
                                </a:lnTo>
                                <a:lnTo>
                                  <a:pt x="6140988" y="10267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236535"/>
                                </a:lnTo>
                                <a:lnTo>
                                  <a:pt x="6143623" y="1239250"/>
                                </a:lnTo>
                                <a:lnTo>
                                  <a:pt x="6143096" y="1241897"/>
                                </a:lnTo>
                                <a:lnTo>
                                  <a:pt x="6142042" y="1244393"/>
                                </a:lnTo>
                                <a:lnTo>
                                  <a:pt x="6140987" y="1246917"/>
                                </a:lnTo>
                                <a:lnTo>
                                  <a:pt x="6122847" y="1257299"/>
                                </a:lnTo>
                                <a:lnTo>
                                  <a:pt x="20776" y="1257299"/>
                                </a:lnTo>
                                <a:lnTo>
                                  <a:pt x="18021" y="1257261"/>
                                </a:lnTo>
                                <a:lnTo>
                                  <a:pt x="15371" y="1256737"/>
                                </a:lnTo>
                                <a:lnTo>
                                  <a:pt x="12825" y="1255661"/>
                                </a:lnTo>
                                <a:lnTo>
                                  <a:pt x="10280" y="1254585"/>
                                </a:lnTo>
                                <a:lnTo>
                                  <a:pt x="1581" y="1244393"/>
                                </a:lnTo>
                                <a:lnTo>
                                  <a:pt x="527" y="1241897"/>
                                </a:lnTo>
                                <a:lnTo>
                                  <a:pt x="0" y="1239250"/>
                                </a:lnTo>
                                <a:lnTo>
                                  <a:pt x="0" y="12365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60573" y="95632"/>
                            <a:ext cx="237490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4365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</w:p>
                            <w:p w14:paraId="7034ED18">
                              <w:pPr>
                                <w:spacing w:before="20" w:line="250" w:lineRule="atLeast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 POST POST POST POST 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453549" y="95632"/>
                            <a:ext cx="124777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9C544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/api/auth/login</w:t>
                              </w:r>
                            </w:p>
                            <w:p w14:paraId="323CEB2A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/api/auth/register</w:t>
                              </w:r>
                            </w:p>
                            <w:p w14:paraId="4442064D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/api/auth/refresh</w:t>
                              </w:r>
                            </w:p>
                            <w:p w14:paraId="630B467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/api/auth/logout</w:t>
                              </w:r>
                            </w:p>
                            <w:p w14:paraId="77AB04BE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/api/auth/verify-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1913174" y="95632"/>
                            <a:ext cx="141668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ADC1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76"/>
                                </w:tabs>
                                <w:spacing w:before="0" w:line="160" w:lineRule="exact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Iniciar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sesión</w:t>
                              </w:r>
                            </w:p>
                            <w:p w14:paraId="55999AC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76"/>
                                </w:tabs>
                                <w:spacing w:before="82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Registrar nuevo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usuario</w:t>
                              </w:r>
                            </w:p>
                            <w:p w14:paraId="10E266F2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Renovar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token</w:t>
                              </w:r>
                            </w:p>
                            <w:p w14:paraId="526CBD3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Cerrar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sesión</w:t>
                              </w:r>
                            </w:p>
                            <w:p w14:paraId="61EE949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76"/>
                                </w:tabs>
                                <w:spacing w:before="67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Verificar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453549" y="914782"/>
                            <a:ext cx="282003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578EF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/api/auth/forgot-password - Recuperar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contraseña</w:t>
                              </w:r>
                            </w:p>
                            <w:p w14:paraId="18F79214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/api/auth/reset-password</w:t>
                              </w:r>
                              <w:r>
                                <w:rPr>
                                  <w:color w:val="111111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- Restablecer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contraseña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4" o:spid="_x0000_s1026" o:spt="203" style="position:absolute;left:0pt;margin-left:56.2pt;margin-top:9.95pt;height:99.75pt;width:484.5pt;mso-position-horizontal-relative:page;mso-wrap-distance-bottom:0pt;mso-wrap-distance-top:0pt;z-index:-251558912;mso-width-relative:page;mso-height-relative:page;" coordsize="6153150,1266825" o:gfxdata="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Lt+Hx/aAAAACwEA&#10;AA8AAAAAAAAAAQAgAAAAIgAAAGRycy9kb3ducmV2LnhtbFBLAQIUABQAAAAIAIdO4kCEArNvNgUA&#10;AKwXAAAOAAAAAAAAAAEAIAAAACkBAABkcnMvZTJvRG9jLnhtbFBLBQYAAAAABgAGAFkBAADRCAAA&#10;AAA=&#10;">
                <o:lock v:ext="edit" aspectratio="f"/>
                <v:shape id="Graphic 485" o:spid="_x0000_s1026" o:spt="100" style="position:absolute;left:4762;top:4762;height:1257300;width:6143625;" fillcolor="#F7F7F7" filled="t" stroked="f" coordsize="6143625,1257300" o:gfxdata="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oJoG/&#10;AAAA3AAAAA8AAAAAAAAAAQAgAAAAIgAAAGRycy9kb3ducmV2LnhtbFBLAQIUABQAAAAIAIdO4kAz&#10;LwWeOwAAADkAAAAQAAAAAAAAAAEAIAAAAA4BAABkcnMvc2hhcGV4bWwueG1sUEsFBgAAAAAGAAYA&#10;WwEAALgDAAAAAA==&#10;" path="m6125602,1257261l18021,1257261,15371,1256737,0,1239250,0,1236535,0,17973,18021,0,6125602,0,6143623,17973,6143623,1239250,6128252,1256737,6125602,12572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6" o:spid="_x0000_s1026" o:spt="100" style="position:absolute;left:4762;top:4762;height:1257300;width:6143625;" filled="f" stroked="t" coordsize="6143625,1257300" o:gfxdata="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oXpq/&#10;AAAA3AAAAA8AAAAAAAAAAQAgAAAAIgAAAGRycy9kb3ducmV2LnhtbFBLAQIUABQAAAAIAIdO4kAz&#10;LwWeOwAAADkAAAAQAAAAAAAAAAEAIAAAAA4BAABkcnMvc2hhcGV4bWwueG1sUEsFBgAAAAAGAAYA&#10;WwEAALgDAAAAAA==&#10;" path="m0,1236535l0,20764,0,17973,527,15325,1581,12801,2635,10267,4137,8039,6085,6067,8033,4095,10280,2600,12825,1562,15371,523,18021,0,20776,0,6122847,0,6125602,0,6128252,523,6130798,1562,6133343,2600,6135590,4095,6137538,6067,6139486,8039,6140988,10267,6142042,12801,6143096,15325,6143623,17973,6143624,20764,6143624,1236535,6143623,1239250,6143096,1241897,6142042,1244393,6140987,1246917,6122847,1257299,20776,1257299,18021,1257261,15371,1256737,12825,1255661,10280,1254585,1581,1244393,527,1241897,0,1239250,0,12365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87" o:spid="_x0000_s1026" o:spt="202" type="#_x0000_t202" style="position:absolute;left:60573;top:95632;height:1083310;width:237490;" filled="f" stroked="f" coordsize="21600,21600" o:gfxdata="UEsDBAoAAAAAAIdO4kAAAAAAAAAAAAAAAAAEAAAAZHJzL1BLAwQUAAAACACHTuJAKNRuyL8AAADc&#10;AAAADwAAAGRycy9kb3ducmV2LnhtbEWPT2sCMRTE74V+h/AK3mpiE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Ub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64365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</w:p>
                      <w:p w14:paraId="7034ED18">
                        <w:pPr>
                          <w:spacing w:before="20" w:line="250" w:lineRule="atLeast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 POST POST POST POST POST</w:t>
                        </w:r>
                      </w:p>
                    </w:txbxContent>
                  </v:textbox>
                </v:shape>
                <v:shape id="Textbox 488" o:spid="_x0000_s1026" o:spt="202" type="#_x0000_t202" style="position:absolute;left:453549;top:95632;height:759460;width:1247775;" filled="f" stroked="f" coordsize="21600,21600" o:gfxdata="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L+r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9C544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/api/auth/login</w:t>
                        </w:r>
                      </w:p>
                      <w:p w14:paraId="323CEB2A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/api/auth/register</w:t>
                        </w:r>
                      </w:p>
                      <w:p w14:paraId="4442064D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/api/auth/refresh</w:t>
                        </w:r>
                      </w:p>
                      <w:p w14:paraId="630B467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/api/auth/logout</w:t>
                        </w:r>
                      </w:p>
                      <w:p w14:paraId="77AB04BE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/api/auth/verify-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email</w:t>
                        </w:r>
                      </w:p>
                    </w:txbxContent>
                  </v:textbox>
                </v:shape>
                <v:shape id="Textbox 489" o:spid="_x0000_s1026" o:spt="202" type="#_x0000_t202" style="position:absolute;left:1913174;top:95632;height:759460;width:1416685;" filled="f" stroked="f" coordsize="21600,21600" o:gfxdata="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dfI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FADC1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76"/>
                          </w:tabs>
                          <w:spacing w:before="0" w:line="160" w:lineRule="exact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Iniciar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sesión</w:t>
                        </w:r>
                      </w:p>
                      <w:p w14:paraId="55999AC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76"/>
                          </w:tabs>
                          <w:spacing w:before="82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Registrar nuevo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usuario</w:t>
                        </w:r>
                      </w:p>
                      <w:p w14:paraId="10E266F2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Renovar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token</w:t>
                        </w:r>
                      </w:p>
                      <w:p w14:paraId="526CBD3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Cerrar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sesión</w:t>
                        </w:r>
                      </w:p>
                      <w:p w14:paraId="61EE949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76"/>
                          </w:tabs>
                          <w:spacing w:before="67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Verificar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email</w:t>
                        </w:r>
                      </w:p>
                    </w:txbxContent>
                  </v:textbox>
                </v:shape>
                <v:shape id="Textbox 490" o:spid="_x0000_s1026" o:spt="202" type="#_x0000_t202" style="position:absolute;left:453549;top:914782;height:264160;width:2820035;" filled="f" stroked="f" coordsize="21600,21600" o:gfxdata="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RgY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C578EF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/api/auth/forgot-password - Recuperar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contraseña</w:t>
                        </w:r>
                      </w:p>
                      <w:p w14:paraId="18F79214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/api/auth/reset-password</w:t>
                        </w:r>
                        <w:r>
                          <w:rPr>
                            <w:color w:val="111111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- Restablecer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contraseña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21A5CD1">
      <w:pPr>
        <w:pStyle w:val="7"/>
        <w:spacing w:before="19"/>
        <w:rPr>
          <w:rFonts w:ascii="Segoe UI"/>
          <w:b/>
        </w:rPr>
      </w:pPr>
    </w:p>
    <w:p w14:paraId="32FA58EA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Customers</w:t>
      </w:r>
    </w:p>
    <w:p w14:paraId="5B939E26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428750"/>
                <wp:effectExtent l="0" t="0" r="0" b="0"/>
                <wp:wrapTopAndBottom/>
                <wp:docPr id="491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428750"/>
                          <a:chOff x="0" y="0"/>
                          <a:chExt cx="6153150" cy="142875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4762" y="4762"/>
                            <a:ext cx="61436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419225">
                                <a:moveTo>
                                  <a:pt x="6125602" y="1419186"/>
                                </a:moveTo>
                                <a:lnTo>
                                  <a:pt x="18021" y="1419186"/>
                                </a:lnTo>
                                <a:lnTo>
                                  <a:pt x="15371" y="1418634"/>
                                </a:lnTo>
                                <a:lnTo>
                                  <a:pt x="0" y="1401175"/>
                                </a:lnTo>
                                <a:lnTo>
                                  <a:pt x="0" y="1398460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1401175"/>
                                </a:lnTo>
                                <a:lnTo>
                                  <a:pt x="6128252" y="1418634"/>
                                </a:lnTo>
                                <a:lnTo>
                                  <a:pt x="6125602" y="1419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762" y="4762"/>
                            <a:ext cx="61436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419225">
                                <a:moveTo>
                                  <a:pt x="0" y="13984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133"/>
                                </a:lnTo>
                                <a:lnTo>
                                  <a:pt x="10280" y="2638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38"/>
                                </a:lnTo>
                                <a:lnTo>
                                  <a:pt x="6135590" y="4133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398460"/>
                                </a:lnTo>
                                <a:lnTo>
                                  <a:pt x="6143623" y="1401175"/>
                                </a:lnTo>
                                <a:lnTo>
                                  <a:pt x="6143096" y="1403822"/>
                                </a:lnTo>
                                <a:lnTo>
                                  <a:pt x="6142042" y="1406347"/>
                                </a:lnTo>
                                <a:lnTo>
                                  <a:pt x="6140987" y="1408880"/>
                                </a:lnTo>
                                <a:lnTo>
                                  <a:pt x="6130798" y="1417548"/>
                                </a:lnTo>
                                <a:lnTo>
                                  <a:pt x="6128252" y="1418634"/>
                                </a:lnTo>
                                <a:lnTo>
                                  <a:pt x="6125602" y="1419186"/>
                                </a:lnTo>
                                <a:lnTo>
                                  <a:pt x="6122847" y="1419224"/>
                                </a:lnTo>
                                <a:lnTo>
                                  <a:pt x="20776" y="1419224"/>
                                </a:lnTo>
                                <a:lnTo>
                                  <a:pt x="18021" y="1419186"/>
                                </a:lnTo>
                                <a:lnTo>
                                  <a:pt x="15371" y="1418634"/>
                                </a:lnTo>
                                <a:lnTo>
                                  <a:pt x="12825" y="1417548"/>
                                </a:lnTo>
                                <a:lnTo>
                                  <a:pt x="10280" y="1416510"/>
                                </a:lnTo>
                                <a:lnTo>
                                  <a:pt x="1581" y="1406347"/>
                                </a:lnTo>
                                <a:lnTo>
                                  <a:pt x="527" y="1403822"/>
                                </a:lnTo>
                                <a:lnTo>
                                  <a:pt x="0" y="1401175"/>
                                </a:lnTo>
                                <a:lnTo>
                                  <a:pt x="0" y="13984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60573" y="105157"/>
                            <a:ext cx="1472565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8CE8A">
                              <w:pPr>
                                <w:tabs>
                                  <w:tab w:val="left" w:pos="618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/api/customers</w:t>
                              </w:r>
                            </w:p>
                            <w:p w14:paraId="62351CA3">
                              <w:pPr>
                                <w:tabs>
                                  <w:tab w:val="left" w:pos="618"/>
                                </w:tabs>
                                <w:spacing w:before="67" w:line="326" w:lineRule="auto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/api/customers/{id}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/api/customers</w:t>
                              </w:r>
                            </w:p>
                            <w:p w14:paraId="4B383102">
                              <w:pPr>
                                <w:tabs>
                                  <w:tab w:val="left" w:pos="618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PUT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/api/customers/{id}</w:t>
                              </w:r>
                            </w:p>
                            <w:p w14:paraId="0E17821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DELETE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/api/customers/{id}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250011" y="105157"/>
                            <a:ext cx="1136015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CD5C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76"/>
                                </w:tabs>
                                <w:spacing w:before="0" w:line="160" w:lineRule="exact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Listar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clientes</w:t>
                              </w:r>
                            </w:p>
                            <w:p w14:paraId="520F402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76"/>
                                </w:tabs>
                                <w:spacing w:before="67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Obtener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  <w:p w14:paraId="214D3967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Crear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  <w:p w14:paraId="569C87B7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Actualizar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  <w:p w14:paraId="1A6849C1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76"/>
                                </w:tabs>
                                <w:spacing w:before="67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Eliminar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60573" y="924307"/>
                            <a:ext cx="29400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A3AD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</w:p>
                            <w:p w14:paraId="4F40FC47">
                              <w:pPr>
                                <w:spacing w:before="5" w:line="250" w:lineRule="atLeast"/>
                                <w:ind w:left="0" w:right="1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GET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453549" y="924307"/>
                            <a:ext cx="30448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07604F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/api/customers/document/{number}- Buscar por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documento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453549" y="1086232"/>
                            <a:ext cx="152908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37C3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/api/customers/{id}/multas</w:t>
                              </w:r>
                            </w:p>
                            <w:p w14:paraId="0C516C0B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/api/customers/{id}/profile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2250011" y="1086232"/>
                            <a:ext cx="113601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AD075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176"/>
                                </w:tabs>
                                <w:spacing w:before="0" w:line="160" w:lineRule="exact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Multas del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  <w:p w14:paraId="2125AC48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176"/>
                                </w:tabs>
                                <w:spacing w:before="67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Actualizar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perfil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1" o:spid="_x0000_s1026" o:spt="203" style="position:absolute;left:0pt;margin-left:56.2pt;margin-top:10pt;height:112.5pt;width:484.5pt;mso-position-horizontal-relative:page;mso-wrap-distance-bottom:0pt;mso-wrap-distance-top:0pt;z-index:-251557888;mso-width-relative:page;mso-height-relative:page;" coordsize="6153150,1428750" o:gfxdata="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BJImXv2AAAAAsBAAAPAAAA&#10;AAAAAAEAIAAAACIAAABkcnMvZG93bnJldi54bWxQSwECFAAUAAAACACHTuJAzKGjOWwFAADQGgAA&#10;DgAAAAAAAAABACAAAAAnAQAAZHJzL2Uyb0RvYy54bWxQSwUGAAAAAAYABgBZAQAABQkAAAAA&#10;">
                <o:lock v:ext="edit" aspectratio="f"/>
                <v:shape id="Graphic 492" o:spid="_x0000_s1026" o:spt="100" style="position:absolute;left:4762;top:4762;height:1419225;width:6143625;" fillcolor="#F7F7F7" filled="t" stroked="f" coordsize="6143625,1419225" o:gfxdata="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bEYr4A&#10;AADcAAAADwAAAAAAAAABACAAAAAiAAAAZHJzL2Rvd25yZXYueG1sUEsBAhQAFAAAAAgAh07iQDMv&#10;BZ47AAAAOQAAABAAAAAAAAAAAQAgAAAADQEAAGRycy9zaGFwZXhtbC54bWxQSwUGAAAAAAYABgBb&#10;AQAAtwMAAAAA&#10;" path="m6125602,1419186l18021,1419186,15371,1418634,0,1401175,0,1398460,0,17973,18021,0,6125602,0,6143623,17973,6143623,1401175,6128252,1418634,6125602,14191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3" o:spid="_x0000_s1026" o:spt="100" style="position:absolute;left:4762;top:4762;height:1419225;width:6143625;" filled="f" stroked="t" coordsize="6143625,1419225" o:gfxdata="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k7bG/&#10;AAAA3AAAAA8AAAAAAAAAAQAgAAAAIgAAAGRycy9kb3ducmV2LnhtbFBLAQIUABQAAAAIAIdO4kAz&#10;LwWeOwAAADkAAAAQAAAAAAAAAAEAIAAAAA4BAABkcnMvc2hhcGV4bWwueG1sUEsFBgAAAAAGAAYA&#10;WwEAALgDAAAAAA==&#10;" path="m0,1398460l0,20764,0,17973,527,15325,1581,12763,2635,10191,4137,7962,6085,6067,8033,4133,10280,2638,12825,1562,15371,523,18021,0,20776,0,6122847,0,6125602,0,6128252,523,6130798,1562,6133343,2638,6135590,4133,6137538,6067,6139486,7962,6143624,20764,6143624,1398460,6143623,1401175,6143096,1403822,6142042,1406347,6140987,1408880,6130798,1417548,6128252,1418634,6125602,1419186,6122847,1419224,20776,1419224,18021,1419186,15371,1418634,12825,1417548,10280,1416510,1581,1406347,527,1403822,0,1401175,0,13984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494" o:spid="_x0000_s1026" o:spt="202" type="#_x0000_t202" style="position:absolute;left:60573;top:105157;height:749935;width:1472565;" filled="f" stroked="f" coordsize="21600,21600" o:gfxdata="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fZm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68CE8A">
                        <w:pPr>
                          <w:tabs>
                            <w:tab w:val="left" w:pos="618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/api/customers</w:t>
                        </w:r>
                      </w:p>
                      <w:p w14:paraId="62351CA3">
                        <w:pPr>
                          <w:tabs>
                            <w:tab w:val="left" w:pos="618"/>
                          </w:tabs>
                          <w:spacing w:before="67" w:line="326" w:lineRule="auto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/api/customers/{id}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/api/customers</w:t>
                        </w:r>
                      </w:p>
                      <w:p w14:paraId="4B383102">
                        <w:pPr>
                          <w:tabs>
                            <w:tab w:val="left" w:pos="618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PUT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/api/customers/{id}</w:t>
                        </w:r>
                      </w:p>
                      <w:p w14:paraId="0E17821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DELETE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/api/customers/{id}</w:t>
                        </w:r>
                      </w:p>
                    </w:txbxContent>
                  </v:textbox>
                </v:shape>
                <v:shape id="Textbox 495" o:spid="_x0000_s1026" o:spt="202" type="#_x0000_t202" style="position:absolute;left:2250011;top:105157;height:749935;width:1136015;" filled="f" stroked="f" coordsize="21600,21600" o:gfxdata="UEsDBAoAAAAAAIdO4kAAAAAAAAAAAAAAAAAEAAAAZHJzL1BLAwQUAAAACACHTuJAMpPD+b8AAADc&#10;AAAADwAAAGRycy9kb3ducmV2LnhtbEWPT2sCMRTE70K/Q3gFb5ooVu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Tw/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FCD5C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76"/>
                          </w:tabs>
                          <w:spacing w:before="0" w:line="160" w:lineRule="exact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Listar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clientes</w:t>
                        </w:r>
                      </w:p>
                      <w:p w14:paraId="520F402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76"/>
                          </w:tabs>
                          <w:spacing w:before="67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Obtener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cliente</w:t>
                        </w:r>
                      </w:p>
                      <w:p w14:paraId="214D3967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Crear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cliente</w:t>
                        </w:r>
                      </w:p>
                      <w:p w14:paraId="569C87B7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Actualizar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cliente</w:t>
                        </w:r>
                      </w:p>
                      <w:p w14:paraId="1A6849C1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76"/>
                          </w:tabs>
                          <w:spacing w:before="67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Eliminar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cliente</w:t>
                        </w:r>
                      </w:p>
                    </w:txbxContent>
                  </v:textbox>
                </v:shape>
                <v:shape id="Textbox 496" o:spid="_x0000_s1026" o:spt="202" type="#_x0000_t202" style="position:absolute;left:60573;top:924307;height:426084;width:294005;" filled="f" stroked="f" coordsize="21600,21600" o:gfxdata="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BXY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9A3AD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</w:p>
                      <w:p w14:paraId="4F40FC47">
                        <w:pPr>
                          <w:spacing w:before="5" w:line="250" w:lineRule="atLeast"/>
                          <w:ind w:left="0" w:right="1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GET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PATCH</w:t>
                        </w:r>
                      </w:p>
                    </w:txbxContent>
                  </v:textbox>
                </v:shape>
                <v:shape id="Textbox 497" o:spid="_x0000_s1026" o:spt="202" type="#_x0000_t202" style="position:absolute;left:453549;top:924307;height:102235;width:3044825;" filled="f" stroked="f" coordsize="21600,21600" o:gfxdata="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34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07604F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/api/customers/document/{number}- Buscar por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documento</w:t>
                        </w:r>
                      </w:p>
                    </w:txbxContent>
                  </v:textbox>
                </v:shape>
                <v:shape id="Textbox 498" o:spid="_x0000_s1026" o:spt="202" type="#_x0000_t202" style="position:absolute;left:453549;top:1086232;height:264160;width:1529080;" filled="f" stroked="f" coordsize="21600,21600" o:gfxdata="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JsZ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037C3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/api/customers/{id}/multas</w:t>
                        </w:r>
                      </w:p>
                      <w:p w14:paraId="0C516C0B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/api/customers/{id}/profile</w:t>
                        </w:r>
                      </w:p>
                    </w:txbxContent>
                  </v:textbox>
                </v:shape>
                <v:shape id="Textbox 499" o:spid="_x0000_s1026" o:spt="202" type="#_x0000_t202" style="position:absolute;left:2250011;top:1086232;height:264160;width:1136015;" filled="f" stroked="f" coordsize="21600,21600" o:gfxdata="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eyf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DAD075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176"/>
                          </w:tabs>
                          <w:spacing w:before="0" w:line="160" w:lineRule="exact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Multas del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cliente</w:t>
                        </w:r>
                      </w:p>
                      <w:p w14:paraId="2125AC48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176"/>
                          </w:tabs>
                          <w:spacing w:before="67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Actualizar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perfil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D8C2E57">
      <w:pPr>
        <w:pStyle w:val="7"/>
        <w:spacing w:before="34"/>
        <w:rPr>
          <w:rFonts w:ascii="Segoe UI"/>
          <w:b/>
        </w:rPr>
      </w:pPr>
    </w:p>
    <w:p w14:paraId="0E9FF513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Multas</w:t>
      </w:r>
    </w:p>
    <w:p w14:paraId="696198A1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718185"/>
                <wp:effectExtent l="0" t="0" r="0" b="0"/>
                <wp:wrapTopAndBottom/>
                <wp:docPr id="500" name="Group 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718185"/>
                          <a:chOff x="0" y="0"/>
                          <a:chExt cx="6147435" cy="71818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4762" y="4746"/>
                            <a:ext cx="614235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713105">
                                <a:moveTo>
                                  <a:pt x="6142285" y="713051"/>
                                </a:moveTo>
                                <a:lnTo>
                                  <a:pt x="0" y="713051"/>
                                </a:lnTo>
                                <a:lnTo>
                                  <a:pt x="0" y="18011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2285" y="13354"/>
                                </a:lnTo>
                                <a:lnTo>
                                  <a:pt x="6142285" y="713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4"/>
                            <a:ext cx="6147435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718185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717778"/>
                                </a:lnTo>
                                <a:lnTo>
                                  <a:pt x="9525" y="717778"/>
                                </a:lnTo>
                                <a:lnTo>
                                  <a:pt x="9512" y="21094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56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717804"/>
                                </a:lnTo>
                                <a:lnTo>
                                  <a:pt x="6147041" y="717804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60572" y="95647"/>
                            <a:ext cx="1304290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60857">
                              <w:pPr>
                                <w:tabs>
                                  <w:tab w:val="left" w:pos="618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/api/multas</w:t>
                              </w:r>
                            </w:p>
                            <w:p w14:paraId="365961C1">
                              <w:pPr>
                                <w:tabs>
                                  <w:tab w:val="left" w:pos="618"/>
                                </w:tabs>
                                <w:spacing w:before="82" w:line="326" w:lineRule="auto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/api/multas/{id}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/api/multas</w:t>
                              </w:r>
                            </w:p>
                            <w:p w14:paraId="17755F34">
                              <w:pPr>
                                <w:tabs>
                                  <w:tab w:val="left" w:pos="618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PUT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/api/multas/{id}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2193872" y="95647"/>
                            <a:ext cx="1023619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EA9544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76"/>
                                </w:tabs>
                                <w:spacing w:before="0" w:line="160" w:lineRule="exact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Listar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multas</w:t>
                              </w:r>
                            </w:p>
                            <w:p w14:paraId="213D4063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76"/>
                                </w:tabs>
                                <w:spacing w:before="82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Obtener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multa</w:t>
                              </w:r>
                            </w:p>
                            <w:p w14:paraId="0063AB22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Crear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multa</w:t>
                              </w:r>
                            </w:p>
                            <w:p w14:paraId="3389242B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Actualizar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multa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0" o:spid="_x0000_s1026" o:spt="203" style="position:absolute;left:0pt;margin-left:56.25pt;margin-top:9.95pt;height:56.55pt;width:484.05pt;mso-position-horizontal-relative:page;mso-wrap-distance-bottom:0pt;mso-wrap-distance-top:0pt;z-index:-251557888;mso-width-relative:page;mso-height-relative:page;" coordsize="6147435,718185" o:gfxdata="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18d7Y9kAAAALAQAADwAA&#10;AAAAAAABACAAAAAiAAAAZHJzL2Rvd25yZXYueG1sUEsBAhQAFAAAAAgAh07iQMl5EtVPBAAATBAA&#10;AA4AAAAAAAAAAQAgAAAAKAEAAGRycy9lMm9Eb2MueG1sUEsFBgAAAAAGAAYAWQEAAOkHAAAAAA==&#10;">
                <o:lock v:ext="edit" aspectratio="f"/>
                <v:shape id="Graphic 501" o:spid="_x0000_s1026" o:spt="100" style="position:absolute;left:4762;top:4746;height:713105;width:6142355;" fillcolor="#F7F7F7" filled="t" stroked="f" coordsize="6142355,713105" o:gfxdata="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pbg+8AAAA&#10;3AAAAA8AAAAAAAAAAQAgAAAAIgAAAGRycy9kb3ducmV2LnhtbFBLAQIUABQAAAAIAIdO4kAzLwWe&#10;OwAAADkAAAAQAAAAAAAAAAEAIAAAAAsBAABkcnMvc2hhcGV4bWwueG1sUEsFBgAAAAAGAAYAWwEA&#10;ALUDAAAAAA==&#10;" path="m6142285,713051l0,713051,0,18011,18021,0,6125602,0,6142285,13354,6142285,7130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2" o:spid="_x0000_s1026" o:spt="100" style="position:absolute;left:0;top:4;height:718185;width:6147435;" fillcolor="#F7F7F7" filled="t" stroked="f" coordsize="6147435,718185" o:gfxdata="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nNbb4A&#10;AADcAAAADwAAAAAAAAABACAAAAAiAAAAZHJzL2Rvd25yZXYueG1sUEsBAhQAFAAAAAgAh07iQDMv&#10;BZ47AAAAOQAAABAAAAAAAAAAAQAgAAAADQEAAGRycy9zaGFwZXhtbC54bWxQSwUGAAAAAAYABgBb&#10;AQAAtwMAAAAA&#10;" path="m6147041,8864l6145657,7480,6145187,7010,6140678,2489,6134659,0,18478,0,12458,2489,7950,6997,2489,12446,0,18465,0,717778,9525,717778,9512,21094,11087,17322,14198,14211,17335,11087,21107,9525,6132030,9525,6135802,11087,6138456,13741,6142050,17348,6143612,21120,6143612,717804,6147041,717804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3" o:spid="_x0000_s1026" o:spt="202" type="#_x0000_t202" style="position:absolute;left:60572;top:95647;height:597535;width:1304290;" filled="f" stroked="f" coordsize="21600,21600" o:gfxdata="UEsDBAoAAAAAAIdO4kAAAAAAAAAAAAAAAAAEAAAAZHJzL1BLAwQUAAAACACHTuJATN1kDL8AAADc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ipK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dZA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460857">
                        <w:pPr>
                          <w:tabs>
                            <w:tab w:val="left" w:pos="618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/api/multas</w:t>
                        </w:r>
                      </w:p>
                      <w:p w14:paraId="365961C1">
                        <w:pPr>
                          <w:tabs>
                            <w:tab w:val="left" w:pos="618"/>
                          </w:tabs>
                          <w:spacing w:before="82" w:line="326" w:lineRule="auto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/api/multas/{id}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/api/multas</w:t>
                        </w:r>
                      </w:p>
                      <w:p w14:paraId="17755F34">
                        <w:pPr>
                          <w:tabs>
                            <w:tab w:val="left" w:pos="618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PUT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/api/multas/{id}</w:t>
                        </w:r>
                      </w:p>
                    </w:txbxContent>
                  </v:textbox>
                </v:shape>
                <v:shape id="Textbox 504" o:spid="_x0000_s1026" o:spt="202" type="#_x0000_t202" style="position:absolute;left:2193872;top:95647;height:597535;width:1023619;" filled="f" stroked="f" coordsize="21600,21600" o:gfxdata="UEsDBAoAAAAAAIdO4kAAAAAAAAAAAAAAAAAEAAAAZHJzL1BLAwQUAAAACACHTuJAwzT8eL8AAADc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ipK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0/H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EA9544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76"/>
                          </w:tabs>
                          <w:spacing w:before="0" w:line="160" w:lineRule="exact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Listar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multas</w:t>
                        </w:r>
                      </w:p>
                      <w:p w14:paraId="213D4063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76"/>
                          </w:tabs>
                          <w:spacing w:before="82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Obtener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multa</w:t>
                        </w:r>
                      </w:p>
                      <w:p w14:paraId="0063AB22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Crear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multa</w:t>
                        </w:r>
                      </w:p>
                      <w:p w14:paraId="3389242B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Actualizar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multa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FE9D060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5277C3B5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8705" cy="715010"/>
                <wp:effectExtent l="0" t="0" r="0" b="8890"/>
                <wp:docPr id="505" name="Group 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705" cy="715010"/>
                          <a:chOff x="0" y="0"/>
                          <a:chExt cx="6148705" cy="71501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10"/>
                            <a:ext cx="614870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705" h="715010">
                                <a:moveTo>
                                  <a:pt x="6148375" y="38"/>
                                </a:moveTo>
                                <a:lnTo>
                                  <a:pt x="6147041" y="38"/>
                                </a:lnTo>
                                <a:lnTo>
                                  <a:pt x="6143612" y="25"/>
                                </a:lnTo>
                                <a:lnTo>
                                  <a:pt x="9512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695896"/>
                                </a:lnTo>
                                <a:lnTo>
                                  <a:pt x="2489" y="701916"/>
                                </a:lnTo>
                                <a:lnTo>
                                  <a:pt x="7480" y="706920"/>
                                </a:lnTo>
                                <a:lnTo>
                                  <a:pt x="12458" y="711911"/>
                                </a:lnTo>
                                <a:lnTo>
                                  <a:pt x="18478" y="714400"/>
                                </a:lnTo>
                                <a:lnTo>
                                  <a:pt x="6134659" y="714400"/>
                                </a:lnTo>
                                <a:lnTo>
                                  <a:pt x="6140678" y="711911"/>
                                </a:lnTo>
                                <a:lnTo>
                                  <a:pt x="6145174" y="707402"/>
                                </a:lnTo>
                                <a:lnTo>
                                  <a:pt x="6147041" y="705548"/>
                                </a:lnTo>
                                <a:lnTo>
                                  <a:pt x="6147041" y="696214"/>
                                </a:lnTo>
                                <a:lnTo>
                                  <a:pt x="6147854" y="694245"/>
                                </a:lnTo>
                                <a:lnTo>
                                  <a:pt x="6148375" y="691603"/>
                                </a:lnTo>
                                <a:lnTo>
                                  <a:pt x="61483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60572" y="38528"/>
                            <a:ext cx="13042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16FDF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DELETE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/api/multas/{id}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2193872" y="38528"/>
                            <a:ext cx="9112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9BCD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- Eliminar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multa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60572" y="200453"/>
                            <a:ext cx="18161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6384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</w:p>
                            <w:p w14:paraId="6F65B625">
                              <w:pPr>
                                <w:spacing w:before="5" w:line="250" w:lineRule="atLeast"/>
                                <w:ind w:left="0" w:right="1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GET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453549" y="200453"/>
                            <a:ext cx="304482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83D1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/api/multas/person/{personId}</w:t>
                              </w:r>
                              <w:r>
                                <w:rPr>
                                  <w:color w:val="111111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- Multas por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persona</w:t>
                              </w:r>
                            </w:p>
                            <w:p w14:paraId="7829D4A5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/api/multas/comparendo/{number}- Buscar por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comparendo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453549" y="524303"/>
                            <a:ext cx="15290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A666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/api/multas/status/{status}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2193872" y="524303"/>
                            <a:ext cx="11360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698F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- Filtrar por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5" o:spid="_x0000_s1026" o:spt="203" style="height:56.3pt;width:484.15pt;" coordsize="6148705,715010" o:gfxdata="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Anferh&#10;1QAAAAUBAAAPAAAAAAAAAAEAIAAAACIAAABkcnMvZG93bnJldi54bWxQSwECFAAUAAAACACHTuJA&#10;TUWQeiUEAAA7EgAADgAAAAAAAAABACAAAAAkAQAAZHJzL2Uyb0RvYy54bWxQSwUGAAAAAAYABgBZ&#10;AQAAuwcAAAAA&#10;">
                <o:lock v:ext="edit" aspectratio="f"/>
                <v:shape id="Graphic 506" o:spid="_x0000_s1026" o:spt="100" style="position:absolute;left:0;top:10;height:715010;width:6148705;" fillcolor="#F7F7F7" filled="t" stroked="f" coordsize="6148705,715010" o:gfxdata="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XRKsvQAA&#10;ANwAAAAPAAAAAAAAAAEAIAAAACIAAABkcnMvZG93bnJldi54bWxQSwECFAAUAAAACACHTuJAMy8F&#10;njsAAAA5AAAAEAAAAAAAAAABACAAAAAMAQAAZHJzL3NoYXBleG1sLnhtbFBLBQYAAAAABgAGAFsB&#10;AAC2AwAAAAA=&#10;" path="m6148375,38l6147041,38,6143612,25,9512,38,0,0,0,695896,2489,701916,7480,706920,12458,711911,18478,714400,6134659,714400,6140678,711911,6145174,707402,6147041,705548,6147041,696214,6147854,694245,6148375,691603,6148375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7" o:spid="_x0000_s1026" o:spt="202" type="#_x0000_t202" style="position:absolute;left:60572;top:38528;height:102235;width:1304290;" filled="f" stroked="f" coordsize="21600,21600" o:gfxdata="UEsDBAoAAAAAAIdO4kAAAAAAAAAAAAAAAAAEAAAAZHJzL1BLAwQUAAAACACHTuJAM+ZiD78AAADc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mYg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416FDF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DELETE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/api/multas/{id}</w:t>
                        </w:r>
                      </w:p>
                    </w:txbxContent>
                  </v:textbox>
                </v:shape>
                <v:shape id="Textbox 508" o:spid="_x0000_s1026" o:spt="202" type="#_x0000_t202" style="position:absolute;left:2193872;top:38528;height:102235;width:911225;" filled="f" stroked="f" coordsize="21600,21600" o:gfxdata="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n2f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79BCD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- Eliminar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multa</w:t>
                        </w:r>
                      </w:p>
                    </w:txbxContent>
                  </v:textbox>
                </v:shape>
                <v:shape id="Textbox 509" o:spid="_x0000_s1026" o:spt="202" type="#_x0000_t202" style="position:absolute;left:60572;top:200453;height:426084;width:181610;" filled="f" stroked="f" coordsize="21600,21600" o:gfxdata="UEsDBAoAAAAAAIdO4kAAAAAAAAAAAAAAAAAEAAAAZHJzL1BLAwQUAAAACACHTuJALTVT5r4AAADc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FNTeJx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VT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96384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</w:p>
                      <w:p w14:paraId="6F65B625">
                        <w:pPr>
                          <w:spacing w:before="5" w:line="250" w:lineRule="atLeast"/>
                          <w:ind w:left="0" w:right="1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GET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</w:p>
                    </w:txbxContent>
                  </v:textbox>
                </v:shape>
                <v:shape id="Textbox 510" o:spid="_x0000_s1026" o:spt="202" type="#_x0000_t202" style="position:absolute;left:453549;top:200453;height:264160;width:3044825;" filled="f" stroked="f" coordsize="21600,21600" o:gfxdata="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Zs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483D1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/api/multas/person/{personId}</w:t>
                        </w:r>
                        <w:r>
                          <w:rPr>
                            <w:color w:val="111111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- Multas por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persona</w:t>
                        </w:r>
                      </w:p>
                      <w:p w14:paraId="7829D4A5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/api/multas/comparendo/{number}- Buscar por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comparendo</w:t>
                        </w:r>
                      </w:p>
                    </w:txbxContent>
                  </v:textbox>
                </v:shape>
                <v:shape id="Textbox 511" o:spid="_x0000_s1026" o:spt="202" type="#_x0000_t202" style="position:absolute;left:453549;top:524303;height:102235;width:1529080;" filled="f" stroked="f" coordsize="21600,21600" o:gfxdata="UEsDBAoAAAAAAIdO4kAAAAAAAAAAAAAAAAAEAAAAZHJzL1BLAwQUAAAACACHTuJAVprJPb4AAADc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sg/u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rJ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7A666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/api/multas/status/{status}</w:t>
                        </w:r>
                      </w:p>
                    </w:txbxContent>
                  </v:textbox>
                </v:shape>
                <v:shape id="Textbox 512" o:spid="_x0000_s1026" o:spt="202" type="#_x0000_t202" style="position:absolute;left:2193872;top:524303;height:102235;width:1136015;" filled="f" stroked="f" coordsize="21600,21600" o:gfxdata="UEsDBAoAAAAAAIdO4kAAAAAAAAAAAAAAAAAEAAAAZHJzL1BLAwQUAAAACACHTuJApkhXSr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qbZB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hX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8698F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- Filtrar por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estado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A282777">
      <w:pPr>
        <w:spacing w:before="19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Payment</w:t>
      </w:r>
      <w:r>
        <w:rPr>
          <w:rFonts w:ascii="Segoe UI"/>
          <w:b/>
          <w:color w:val="111111"/>
          <w:spacing w:val="15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Agreements</w:t>
      </w:r>
    </w:p>
    <w:p w14:paraId="4C26E67D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135890</wp:posOffset>
                </wp:positionV>
                <wp:extent cx="6153150" cy="1257300"/>
                <wp:effectExtent l="0" t="0" r="0" b="0"/>
                <wp:wrapTopAndBottom/>
                <wp:docPr id="513" name="Group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257300"/>
                          <a:chOff x="0" y="0"/>
                          <a:chExt cx="6153150" cy="125730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4762" y="4762"/>
                            <a:ext cx="614362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47775">
                                <a:moveTo>
                                  <a:pt x="6125602" y="1247736"/>
                                </a:moveTo>
                                <a:lnTo>
                                  <a:pt x="18021" y="1247736"/>
                                </a:lnTo>
                                <a:lnTo>
                                  <a:pt x="15371" y="1247212"/>
                                </a:lnTo>
                                <a:lnTo>
                                  <a:pt x="0" y="1229725"/>
                                </a:lnTo>
                                <a:lnTo>
                                  <a:pt x="0" y="1227010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1229725"/>
                                </a:lnTo>
                                <a:lnTo>
                                  <a:pt x="6128252" y="1247212"/>
                                </a:lnTo>
                                <a:lnTo>
                                  <a:pt x="6125602" y="1247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762" y="4762"/>
                            <a:ext cx="614362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47775">
                                <a:moveTo>
                                  <a:pt x="0" y="1227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67"/>
                                </a:lnTo>
                                <a:lnTo>
                                  <a:pt x="6142042" y="12839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227010"/>
                                </a:lnTo>
                                <a:lnTo>
                                  <a:pt x="6130798" y="1246136"/>
                                </a:lnTo>
                                <a:lnTo>
                                  <a:pt x="6128252" y="1247212"/>
                                </a:lnTo>
                                <a:lnTo>
                                  <a:pt x="6125602" y="1247736"/>
                                </a:lnTo>
                                <a:lnTo>
                                  <a:pt x="6122847" y="1247774"/>
                                </a:lnTo>
                                <a:lnTo>
                                  <a:pt x="20776" y="1247774"/>
                                </a:lnTo>
                                <a:lnTo>
                                  <a:pt x="18021" y="1247736"/>
                                </a:lnTo>
                                <a:lnTo>
                                  <a:pt x="15371" y="1247212"/>
                                </a:lnTo>
                                <a:lnTo>
                                  <a:pt x="12825" y="1246136"/>
                                </a:lnTo>
                                <a:lnTo>
                                  <a:pt x="10280" y="1245098"/>
                                </a:lnTo>
                                <a:lnTo>
                                  <a:pt x="0" y="1229725"/>
                                </a:lnTo>
                                <a:lnTo>
                                  <a:pt x="0" y="1227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60573" y="95632"/>
                            <a:ext cx="237490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42FC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</w:p>
                            <w:p w14:paraId="3D0CF272">
                              <w:pPr>
                                <w:spacing w:before="67" w:line="331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 POST PUT GET GET</w:t>
                              </w:r>
                            </w:p>
                            <w:p w14:paraId="12E60664">
                              <w:pPr>
                                <w:spacing w:before="0" w:line="185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453549" y="95632"/>
                            <a:ext cx="1023619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D9B7F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/api/acuerdos</w:t>
                              </w:r>
                            </w:p>
                            <w:p w14:paraId="5DC92920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/api/acuerdos/{id}</w:t>
                              </w:r>
                            </w:p>
                            <w:p w14:paraId="30AB887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/api/acuerdos</w:t>
                              </w:r>
                            </w:p>
                            <w:p w14:paraId="44325472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/api/acuerdos/{id}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2418429" y="95632"/>
                            <a:ext cx="1136015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4CD1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176"/>
                                </w:tabs>
                                <w:spacing w:before="0" w:line="160" w:lineRule="exact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Listar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acuerdos</w:t>
                              </w:r>
                            </w:p>
                            <w:p w14:paraId="6CDCC585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176"/>
                                </w:tabs>
                                <w:spacing w:before="67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Obtener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acuerdo</w:t>
                              </w:r>
                            </w:p>
                            <w:p w14:paraId="07BD8384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Crear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acuerdo</w:t>
                              </w:r>
                            </w:p>
                            <w:p w14:paraId="493AC3B4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Actualizar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453549" y="752857"/>
                            <a:ext cx="32131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153FA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/api/acuerdos/customer/{customerId}- Acuerdos del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453549" y="914782"/>
                            <a:ext cx="17532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3009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/api/acuerdos/{id}/installments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2418429" y="914782"/>
                            <a:ext cx="11360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EBE35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- Cuotas del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453549" y="1076707"/>
                            <a:ext cx="27076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C741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/api/acuerdos/{id}/pay-installment - Pagar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cuota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3" o:spid="_x0000_s1026" o:spt="203" style="position:absolute;left:0pt;margin-left:56.2pt;margin-top:10.7pt;height:99pt;width:484.5pt;mso-position-horizontal-relative:page;mso-wrap-distance-bottom:0pt;mso-wrap-distance-top:0pt;z-index:-251556864;mso-width-relative:page;mso-height-relative:page;" coordsize="6153150,1257300" o:gfxdata="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CHYyFN2AAAAAsBAAAPAAAA&#10;AAAAAAEAIAAAACIAAABkcnMvZG93bnJldi54bWxQSwECFAAUAAAACACHTuJA7vps3WwFAAARHAAA&#10;DgAAAAAAAAABACAAAAAnAQAAZHJzL2Uyb0RvYy54bWxQSwUGAAAAAAYABgBZAQAABQkAAAAA&#10;">
                <o:lock v:ext="edit" aspectratio="f"/>
                <v:shape id="Graphic 514" o:spid="_x0000_s1026" o:spt="100" style="position:absolute;left:4762;top:4762;height:1247775;width:6143625;" fillcolor="#F7F7F7" filled="t" stroked="f" coordsize="6143625,1247775" o:gfxdata="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6qgy/&#10;AAAA3AAAAA8AAAAAAAAAAQAgAAAAIgAAAGRycy9kb3ducmV2LnhtbFBLAQIUABQAAAAIAIdO4kAz&#10;LwWeOwAAADkAAAAQAAAAAAAAAAEAIAAAAA4BAABkcnMvc2hhcGV4bWwueG1sUEsFBgAAAAAGAAYA&#10;WwEAALgDAAAAAA==&#10;" path="m6125602,1247736l18021,1247736,15371,1247212,0,1229725,0,1227010,0,17973,18021,0,6125602,0,6143623,17973,6143623,1229725,6128252,1247212,6125602,12477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5" o:spid="_x0000_s1026" o:spt="100" style="position:absolute;left:4762;top:4762;height:1247775;width:6143625;" filled="f" stroked="t" coordsize="6143625,1247775" o:gfxdata="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ralvQAA&#10;ANwAAAAPAAAAAAAAAAEAIAAAACIAAABkcnMvZG93bnJldi54bWxQSwECFAAUAAAACACHTuJAMy8F&#10;njsAAAA5AAAAEAAAAAAAAAABACAAAAAMAQAAZHJzL3NoYXBleG1sLnhtbFBLBQYAAAAABgAGAFsB&#10;AAC2AwAAAAA=&#10;" path="m0,1227010l0,20764,0,17973,527,15325,1581,12801,2635,10229,4137,8000,6085,6067,8033,4095,10280,2600,12825,1523,15371,523,18021,0,20776,0,6122847,0,6125602,0,6128252,523,6130798,1523,6133343,2600,6135590,4095,6137538,6067,6139486,8000,6140988,10267,6142042,12839,6143096,15325,6143623,17973,6143624,20764,6143624,1227010,6130798,1246136,6128252,1247212,6125602,1247736,6122847,1247774,20776,1247774,18021,1247736,15371,1247212,12825,1246136,10280,1245098,0,1229725,0,1227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16" o:spid="_x0000_s1026" o:spt="202" type="#_x0000_t202" style="position:absolute;left:60573;top:95632;height:1083310;width:237490;" filled="f" stroked="f" coordsize="21600,21600" o:gfxdata="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zUU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B42FC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</w:p>
                      <w:p w14:paraId="3D0CF272">
                        <w:pPr>
                          <w:spacing w:before="67" w:line="331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 POST PUT GET GET</w:t>
                        </w:r>
                      </w:p>
                      <w:p w14:paraId="12E60664">
                        <w:pPr>
                          <w:spacing w:before="0" w:line="185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</w:p>
                    </w:txbxContent>
                  </v:textbox>
                </v:shape>
                <v:shape id="Textbox 517" o:spid="_x0000_s1026" o:spt="202" type="#_x0000_t202" style="position:absolute;left:453549;top:95632;height:588010;width:1023619;" filled="f" stroked="f" coordsize="21600,21600" o:gfxdata="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/9N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AD9B7F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/api/acuerdos</w:t>
                        </w:r>
                      </w:p>
                      <w:p w14:paraId="5DC92920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/api/acuerdos/{id}</w:t>
                        </w:r>
                      </w:p>
                      <w:p w14:paraId="30AB887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/api/acuerdos</w:t>
                        </w:r>
                      </w:p>
                      <w:p w14:paraId="44325472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/api/acuerdos/{id}</w:t>
                        </w:r>
                      </w:p>
                    </w:txbxContent>
                  </v:textbox>
                </v:shape>
                <v:shape id="Textbox 518" o:spid="_x0000_s1026" o:spt="202" type="#_x0000_t202" style="position:absolute;left:2418429;top:95632;height:588010;width:1136015;" filled="f" stroked="f" coordsize="21600,21600" o:gfxdata="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6Bgo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A4CD1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176"/>
                          </w:tabs>
                          <w:spacing w:before="0" w:line="160" w:lineRule="exact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Listar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acuerdos</w:t>
                        </w:r>
                      </w:p>
                      <w:p w14:paraId="6CDCC585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176"/>
                          </w:tabs>
                          <w:spacing w:before="67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Obtener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acuerdo</w:t>
                        </w:r>
                      </w:p>
                      <w:p w14:paraId="07BD8384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Crear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acuerdo</w:t>
                        </w:r>
                      </w:p>
                      <w:p w14:paraId="493AC3B4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Actualizar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acuerdo</w:t>
                        </w:r>
                      </w:p>
                    </w:txbxContent>
                  </v:textbox>
                </v:shape>
                <v:shape id="Textbox 519" o:spid="_x0000_s1026" o:spt="202" type="#_x0000_t202" style="position:absolute;left:453549;top:752857;height:102235;width:3213100;" filled="f" stroked="f" coordsize="21600,21600" o:gfxdata="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sx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153FA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/api/acuerdos/customer/{customerId}- Acuerdos del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cliente</w:t>
                        </w:r>
                      </w:p>
                    </w:txbxContent>
                  </v:textbox>
                </v:shape>
                <v:shape id="Textbox 520" o:spid="_x0000_s1026" o:spt="202" type="#_x0000_t202" style="position:absolute;left:453549;top:914782;height:102235;width:1753235;" filled="f" stroked="f" coordsize="21600,21600" o:gfxdata="UEsDBAoAAAAAAIdO4kAAAAAAAAAAAAAAAAAEAAAAZHJzL1BLAwQUAAAACACHTuJA97qmG7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fA6S/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6ph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53009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/api/acuerdos/{id}/installments</w:t>
                        </w:r>
                      </w:p>
                    </w:txbxContent>
                  </v:textbox>
                </v:shape>
                <v:shape id="Textbox 521" o:spid="_x0000_s1026" o:spt="202" type="#_x0000_t202" style="position:absolute;left:2418429;top:914782;height:102235;width:1136015;" filled="f" stroked="f" coordsize="21600,21600" o:gfxdata="UEsDBAoAAAAAAIdO4kAAAAAAAAAAAAAAAAAEAAAAZHJzL1BLAwQUAAAACACHTuJAmPYDgL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qa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YDg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1EBE35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- Cuotas del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acuerdo</w:t>
                        </w:r>
                      </w:p>
                    </w:txbxContent>
                  </v:textbox>
                </v:shape>
                <v:shape id="Textbox 522" o:spid="_x0000_s1026" o:spt="202" type="#_x0000_t202" style="position:absolute;left:453549;top:1076707;height:102235;width:2707640;" filled="f" stroked="f" coordsize="21600,21600" o:gfxdata="UEsDBAoAAAAAAIdO4kAAAAAAAAAAAAAAAAAEAAAAZHJzL1BLAwQUAAAACACHTuJAaCSd97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TDN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knf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AC741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/api/acuerdos/{id}/pay-installment - Pagar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cuota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A02965A">
      <w:pPr>
        <w:pStyle w:val="7"/>
        <w:spacing w:before="34"/>
        <w:rPr>
          <w:rFonts w:ascii="Segoe UI"/>
          <w:b/>
        </w:rPr>
      </w:pPr>
    </w:p>
    <w:p w14:paraId="178FE7D0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Roles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&amp;</w:t>
      </w:r>
      <w:r>
        <w:rPr>
          <w:rFonts w:ascii="Segoe UI"/>
          <w:b/>
          <w:color w:val="111111"/>
          <w:spacing w:val="-9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Permissions</w:t>
      </w:r>
    </w:p>
    <w:p w14:paraId="185262BD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266825"/>
                <wp:effectExtent l="0" t="0" r="0" b="0"/>
                <wp:wrapTopAndBottom/>
                <wp:docPr id="523" name="Group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266825"/>
                          <a:chOff x="0" y="0"/>
                          <a:chExt cx="6153150" cy="126682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6125602" y="1257261"/>
                                </a:moveTo>
                                <a:lnTo>
                                  <a:pt x="18021" y="1257261"/>
                                </a:lnTo>
                                <a:lnTo>
                                  <a:pt x="15371" y="1256737"/>
                                </a:lnTo>
                                <a:lnTo>
                                  <a:pt x="0" y="1239250"/>
                                </a:lnTo>
                                <a:lnTo>
                                  <a:pt x="0" y="1236535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1239250"/>
                                </a:lnTo>
                                <a:lnTo>
                                  <a:pt x="6128252" y="1256737"/>
                                </a:lnTo>
                                <a:lnTo>
                                  <a:pt x="6125602" y="1257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0" y="12365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236535"/>
                                </a:lnTo>
                                <a:lnTo>
                                  <a:pt x="6143623" y="1239250"/>
                                </a:lnTo>
                                <a:lnTo>
                                  <a:pt x="6143096" y="1241859"/>
                                </a:lnTo>
                                <a:lnTo>
                                  <a:pt x="6142042" y="1244422"/>
                                </a:lnTo>
                                <a:lnTo>
                                  <a:pt x="6140987" y="1246993"/>
                                </a:lnTo>
                                <a:lnTo>
                                  <a:pt x="6122847" y="1257299"/>
                                </a:lnTo>
                                <a:lnTo>
                                  <a:pt x="20776" y="1257299"/>
                                </a:lnTo>
                                <a:lnTo>
                                  <a:pt x="1581" y="1244422"/>
                                </a:lnTo>
                                <a:lnTo>
                                  <a:pt x="527" y="1241859"/>
                                </a:lnTo>
                                <a:lnTo>
                                  <a:pt x="0" y="1239250"/>
                                </a:lnTo>
                                <a:lnTo>
                                  <a:pt x="0" y="12365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60573" y="95632"/>
                            <a:ext cx="124777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9ECF97">
                              <w:pPr>
                                <w:tabs>
                                  <w:tab w:val="left" w:pos="618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/api/roles</w:t>
                              </w:r>
                            </w:p>
                            <w:p w14:paraId="290DBA33">
                              <w:pPr>
                                <w:tabs>
                                  <w:tab w:val="left" w:pos="618"/>
                                </w:tabs>
                                <w:spacing w:before="82" w:line="326" w:lineRule="auto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/api/roles/{id}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/api/roles</w:t>
                              </w:r>
                            </w:p>
                            <w:p w14:paraId="3A9A9E3B">
                              <w:pPr>
                                <w:tabs>
                                  <w:tab w:val="left" w:pos="618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PUT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/api/roles/{id}</w:t>
                              </w:r>
                            </w:p>
                            <w:p w14:paraId="47D646D4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DELETE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/api/roles/{id}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60573" y="914782"/>
                            <a:ext cx="192151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A114B">
                              <w:pPr>
                                <w:tabs>
                                  <w:tab w:val="left" w:pos="618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/api/roles/{id}/permissions</w:t>
                              </w:r>
                            </w:p>
                            <w:p w14:paraId="33318294">
                              <w:pPr>
                                <w:tabs>
                                  <w:tab w:val="left" w:pos="618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/api/roles/{id}/permissions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2137732" y="95632"/>
                            <a:ext cx="1023619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EDE2B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76"/>
                                </w:tabs>
                                <w:spacing w:before="0" w:line="160" w:lineRule="exact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Listar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roles</w:t>
                              </w:r>
                            </w:p>
                            <w:p w14:paraId="32A2A3A5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76"/>
                                </w:tabs>
                                <w:spacing w:before="82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Obtener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02566106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Crear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1E93C018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Actualizar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7837CAF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76"/>
                                </w:tabs>
                                <w:spacing w:before="67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Eliminar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74830452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Permisos del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  <w:p w14:paraId="68B0DAFA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176"/>
                                </w:tabs>
                                <w:spacing w:before="68"/>
                                <w:ind w:left="176" w:right="0" w:hanging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Asignar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permisos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3" o:spid="_x0000_s1026" o:spt="203" style="position:absolute;left:0pt;margin-left:56.2pt;margin-top:10pt;height:99.75pt;width:484.5pt;mso-position-horizontal-relative:page;mso-wrap-distance-bottom:0pt;mso-wrap-distance-top:0pt;z-index:-251555840;mso-width-relative:page;mso-height-relative:page;" coordsize="6153150,1266825" o:gfxdata="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">
                <o:lock v:ext="edit" aspectratio="f"/>
                <v:shape id="Graphic 524" o:spid="_x0000_s1026" o:spt="100" style="position:absolute;left:4762;top:4762;height:1257300;width:6143625;" fillcolor="#F7F7F7" filled="t" stroked="f" coordsize="6143625,1257300" o:gfxdata="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j072/&#10;AAAA3AAAAA8AAAAAAAAAAQAgAAAAIgAAAGRycy9kb3ducmV2LnhtbFBLAQIUABQAAAAIAIdO4kAz&#10;LwWeOwAAADkAAAAQAAAAAAAAAAEAIAAAAA4BAABkcnMvc2hhcGV4bWwueG1sUEsFBgAAAAAGAAYA&#10;WwEAALgDAAAAAA==&#10;" path="m6125602,1257261l18021,1257261,15371,1256737,0,1239250,0,1236535,0,17973,18021,0,6125602,0,6143623,17973,6143623,1239250,6128252,1256737,6125602,12572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5" o:spid="_x0000_s1026" o:spt="100" style="position:absolute;left:4762;top:4762;height:1257300;width:6143625;" filled="f" stroked="t" coordsize="6143625,1257300" o:gfxdata="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P2QSr4A&#10;AADcAAAADwAAAAAAAAABACAAAAAiAAAAZHJzL2Rvd25yZXYueG1sUEsBAhQAFAAAAAgAh07iQDMv&#10;BZ47AAAAOQAAABAAAAAAAAAAAQAgAAAADQEAAGRycy9zaGFwZXhtbC54bWxQSwUGAAAAAAYABgBb&#10;AQAAtwMAAAAA&#10;" path="m0,1236535l0,20764,0,17973,527,15287,1581,12763,2635,10191,4137,7962,6085,6067,8033,4095,10280,2600,12825,1562,15371,523,18021,0,20776,0,6122847,0,6125602,0,6128252,523,6130798,1562,6133343,2600,6135590,4095,6137538,6067,6139486,7962,6140988,10191,6142042,12763,6143096,15287,6143623,17973,6143624,20764,6143624,1236535,6143623,1239250,6143096,1241859,6142042,1244422,6140987,1246993,6122847,1257299,20776,1257299,1581,1244422,527,1241859,0,1239250,0,12365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26" o:spid="_x0000_s1026" o:spt="202" type="#_x0000_t202" style="position:absolute;left:60573;top:95632;height:759460;width:1247775;" filled="f" stroked="f" coordsize="21600,21600" o:gfxdata="UEsDBAoAAAAAAIdO4kAAAAAAAAAAAAAAAAAEAAAAZHJzL1BLAwQUAAAACACHTuJAFx+b9L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+b9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9ECF97">
                        <w:pPr>
                          <w:tabs>
                            <w:tab w:val="left" w:pos="618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/api/roles</w:t>
                        </w:r>
                      </w:p>
                      <w:p w14:paraId="290DBA33">
                        <w:pPr>
                          <w:tabs>
                            <w:tab w:val="left" w:pos="618"/>
                          </w:tabs>
                          <w:spacing w:before="82" w:line="326" w:lineRule="auto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/api/roles/{id}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/api/roles</w:t>
                        </w:r>
                      </w:p>
                      <w:p w14:paraId="3A9A9E3B">
                        <w:pPr>
                          <w:tabs>
                            <w:tab w:val="left" w:pos="618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PUT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/api/roles/{id}</w:t>
                        </w:r>
                      </w:p>
                      <w:p w14:paraId="47D646D4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DELETE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/api/roles/{id}</w:t>
                        </w:r>
                      </w:p>
                    </w:txbxContent>
                  </v:textbox>
                </v:shape>
                <v:shape id="Textbox 527" o:spid="_x0000_s1026" o:spt="202" type="#_x0000_t202" style="position:absolute;left:60573;top:914782;height:264160;width:1921510;" filled="f" stroked="f" coordsize="21600,21600" o:gfxdata="UEsDBAoAAAAAAIdO4kAAAAAAAAAAAAAAAAAEAAAAZHJzL1BLAwQUAAAACACHTuJAeFM+b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TPm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AA114B">
                        <w:pPr>
                          <w:tabs>
                            <w:tab w:val="left" w:pos="618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/api/roles/{id}/permissions</w:t>
                        </w:r>
                      </w:p>
                      <w:p w14:paraId="33318294">
                        <w:pPr>
                          <w:tabs>
                            <w:tab w:val="left" w:pos="618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/api/roles/{id}/permissions</w:t>
                        </w:r>
                      </w:p>
                    </w:txbxContent>
                  </v:textbox>
                </v:shape>
                <v:shape id="Textbox 528" o:spid="_x0000_s1026" o:spt="202" type="#_x0000_t202" style="position:absolute;left:2137732;top:95632;height:1083310;width:1023619;" filled="f" stroked="f" coordsize="21600,21600" o:gfxdata="UEsDBAoAAAAAAIdO4kAAAAAAAAAAAAAAAAAEAAAAZHJzL1BLAwQUAAAACACHTuJACcyqHb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fA6S2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Mq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2EDE2B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76"/>
                          </w:tabs>
                          <w:spacing w:before="0" w:line="160" w:lineRule="exact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Listar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roles</w:t>
                        </w:r>
                      </w:p>
                      <w:p w14:paraId="32A2A3A5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76"/>
                          </w:tabs>
                          <w:spacing w:before="82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Obtener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rol</w:t>
                        </w:r>
                      </w:p>
                      <w:p w14:paraId="02566106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Crear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rol</w:t>
                        </w:r>
                      </w:p>
                      <w:p w14:paraId="1E93C018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Actualizar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rol</w:t>
                        </w:r>
                      </w:p>
                      <w:p w14:paraId="7837CAFC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76"/>
                          </w:tabs>
                          <w:spacing w:before="67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Eliminar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rol</w:t>
                        </w:r>
                      </w:p>
                      <w:p w14:paraId="74830452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Permisos del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rol</w:t>
                        </w:r>
                      </w:p>
                      <w:p w14:paraId="68B0DAFA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176"/>
                          </w:tabs>
                          <w:spacing w:before="68"/>
                          <w:ind w:left="176" w:right="0" w:hanging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Asignar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permisos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62C45A4">
      <w:pPr>
        <w:pStyle w:val="4"/>
        <w:numPr>
          <w:ilvl w:val="1"/>
          <w:numId w:val="2"/>
        </w:numPr>
        <w:tabs>
          <w:tab w:val="left" w:pos="569"/>
        </w:tabs>
        <w:spacing w:before="245" w:after="0" w:line="240" w:lineRule="auto"/>
        <w:ind w:left="569" w:right="0" w:hanging="437"/>
        <w:jc w:val="left"/>
      </w:pPr>
      <w:r>
        <w:rPr>
          <w:color w:val="111111"/>
        </w:rPr>
        <w:t>Ejemplos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Request/Response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desde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el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Frontend</w:t>
      </w:r>
    </w:p>
    <w:p w14:paraId="3952D213">
      <w:pPr>
        <w:spacing w:before="184" w:line="405" w:lineRule="auto"/>
        <w:ind w:left="132" w:right="7247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sz w:val="16"/>
        </w:rPr>
        <mc:AlternateContent>
          <mc:Choice Requires="wpg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598170</wp:posOffset>
                </wp:positionV>
                <wp:extent cx="6153150" cy="876300"/>
                <wp:effectExtent l="0" t="0" r="0" b="0"/>
                <wp:wrapTopAndBottom/>
                <wp:docPr id="529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876300"/>
                          <a:chOff x="0" y="0"/>
                          <a:chExt cx="6153150" cy="87630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4762" y="4762"/>
                            <a:ext cx="6143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866775">
                                <a:moveTo>
                                  <a:pt x="0" y="846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846010"/>
                                </a:lnTo>
                                <a:lnTo>
                                  <a:pt x="6143623" y="848725"/>
                                </a:lnTo>
                                <a:lnTo>
                                  <a:pt x="6143096" y="851334"/>
                                </a:lnTo>
                                <a:lnTo>
                                  <a:pt x="6142042" y="853897"/>
                                </a:lnTo>
                                <a:lnTo>
                                  <a:pt x="6140987" y="856468"/>
                                </a:lnTo>
                                <a:lnTo>
                                  <a:pt x="6122847" y="866774"/>
                                </a:lnTo>
                                <a:lnTo>
                                  <a:pt x="20776" y="866774"/>
                                </a:lnTo>
                                <a:lnTo>
                                  <a:pt x="1581" y="853897"/>
                                </a:lnTo>
                                <a:lnTo>
                                  <a:pt x="527" y="851334"/>
                                </a:lnTo>
                                <a:lnTo>
                                  <a:pt x="0" y="848725"/>
                                </a:lnTo>
                                <a:lnTo>
                                  <a:pt x="0" y="846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12567" y="12258"/>
                            <a:ext cx="611505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339DD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auth.service.ts</w:t>
                              </w:r>
                            </w:p>
                            <w:p w14:paraId="4438538A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login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credentials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LoginRequest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AuthResponse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&gt;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567C0A2C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return 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.http.post&lt;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AuthResponse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/auth/login`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credentials);</w:t>
                              </w:r>
                            </w:p>
                            <w:p w14:paraId="6BD9D1E6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9" o:spid="_x0000_s1026" o:spt="203" style="position:absolute;left:0pt;margin-left:56.2pt;margin-top:47.1pt;height:69pt;width:484.5pt;mso-position-horizontal-relative:page;mso-wrap-distance-bottom:0pt;mso-wrap-distance-top:0pt;z-index:-251555840;mso-width-relative:page;mso-height-relative:page;" coordsize="6153150,876300" o:gfxdata="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Bk4Ihi2gAAAAsBAAAPAAAAAAAAAAEA&#10;IAAAACIAAABkcnMvZG93bnJldi54bWxQSwECFAAUAAAACACHTuJAFfg02w4EAADnDAAADgAAAAAA&#10;AAABACAAAAApAQAAZHJzL2Uyb0RvYy54bWxQSwUGAAAAAAYABgBZAQAAqQcAAAAA&#10;">
                <o:lock v:ext="edit" aspectratio="f"/>
                <v:shape id="Graphic 530" o:spid="_x0000_s1026" o:spt="100" style="position:absolute;left:4762;top:4762;height:866775;width:6143625;" filled="f" stroked="t" coordsize="6143625,866775" o:gfxdata="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hadjugAAANwA&#10;AAAPAAAAAAAAAAEAIAAAACIAAABkcnMvZG93bnJldi54bWxQSwECFAAUAAAACACHTuJAMy8FnjsA&#10;AAA5AAAAEAAAAAAAAAABACAAAAAJAQAAZHJzL3NoYXBleG1sLnhtbFBLBQYAAAAABgAGAFsBAACz&#10;AwAAAAA=&#10;" path="m0,846010l0,20764,0,18011,527,15325,1581,12763,2635,10229,4137,8000,6085,6029,8033,4057,10280,2571,12825,1523,15371,523,18021,0,20776,0,6122847,0,6125602,0,6128252,523,6130798,1523,6133343,2571,6135590,4057,6137538,6029,6139486,8000,6143624,20764,6143624,846010,6143623,848725,6143096,851334,6142042,853897,6140987,856468,6122847,866774,20776,866774,1581,853897,527,851334,0,848725,0,846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31" o:spid="_x0000_s1026" o:spt="202" type="#_x0000_t202" style="position:absolute;left:12567;top:12258;height:852169;width:6115050;" filled="f" stroked="f" coordsize="21600,21600" o:gfxdata="UEsDBAoAAAAAAIdO4kAAAAAAAAAAAAAAAAAEAAAAZHJzL1BLAwQUAAAACACHTuJAHS+VX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wLY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0vlV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339DD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auth.service.ts</w:t>
                        </w:r>
                      </w:p>
                      <w:p w14:paraId="4438538A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login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credentials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LoginRequest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AuthResponse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&gt;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567C0A2C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return this</w:t>
                        </w:r>
                        <w:r>
                          <w:rPr>
                            <w:color w:val="24292E"/>
                            <w:sz w:val="16"/>
                          </w:rPr>
                          <w:t>.http.post&lt;</w:t>
                        </w:r>
                        <w:r>
                          <w:rPr>
                            <w:color w:val="6F41C1"/>
                            <w:sz w:val="16"/>
                          </w:rPr>
                          <w:t>AuthResponse</w:t>
                        </w:r>
                        <w:r>
                          <w:rPr>
                            <w:color w:val="24292E"/>
                            <w:sz w:val="16"/>
                          </w:rPr>
                          <w:t>&gt;(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z w:val="16"/>
                          </w:rPr>
                          <w:t>/auth/login`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credentials);</w:t>
                        </w:r>
                      </w:p>
                      <w:p w14:paraId="6BD9D1E6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 w:hAnsi="Segoe UI"/>
          <w:b/>
          <w:color w:val="111111"/>
          <w:w w:val="105"/>
          <w:sz w:val="16"/>
        </w:rPr>
        <w:t xml:space="preserve">Ejemplo: Login desde Angular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Código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del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Servicio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(Frontend):</w:t>
      </w:r>
    </w:p>
    <w:p w14:paraId="3B8CF663">
      <w:pPr>
        <w:spacing w:before="157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Request</w:t>
      </w:r>
      <w:r>
        <w:rPr>
          <w:rFonts w:ascii="Segoe UI"/>
          <w:b/>
          <w:color w:val="111111"/>
          <w:spacing w:val="14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enviado:</w:t>
      </w:r>
    </w:p>
    <w:p w14:paraId="7C34CE23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362075"/>
                <wp:effectExtent l="0" t="0" r="0" b="0"/>
                <wp:wrapTopAndBottom/>
                <wp:docPr id="532" name="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362075"/>
                          <a:chOff x="0" y="0"/>
                          <a:chExt cx="6153150" cy="136207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4762" y="4762"/>
                            <a:ext cx="614362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352550">
                                <a:moveTo>
                                  <a:pt x="0" y="133178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24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331785"/>
                                </a:lnTo>
                                <a:lnTo>
                                  <a:pt x="6143623" y="1334538"/>
                                </a:lnTo>
                                <a:lnTo>
                                  <a:pt x="6143096" y="1337186"/>
                                </a:lnTo>
                                <a:lnTo>
                                  <a:pt x="6142042" y="1339710"/>
                                </a:lnTo>
                                <a:lnTo>
                                  <a:pt x="6140987" y="1342243"/>
                                </a:lnTo>
                                <a:lnTo>
                                  <a:pt x="6130798" y="1350911"/>
                                </a:lnTo>
                                <a:lnTo>
                                  <a:pt x="6128252" y="1351987"/>
                                </a:lnTo>
                                <a:lnTo>
                                  <a:pt x="6125602" y="1352549"/>
                                </a:lnTo>
                                <a:lnTo>
                                  <a:pt x="6122847" y="1352549"/>
                                </a:lnTo>
                                <a:lnTo>
                                  <a:pt x="20776" y="1352549"/>
                                </a:lnTo>
                                <a:lnTo>
                                  <a:pt x="18021" y="1352549"/>
                                </a:lnTo>
                                <a:lnTo>
                                  <a:pt x="15371" y="1351987"/>
                                </a:lnTo>
                                <a:lnTo>
                                  <a:pt x="12825" y="1350911"/>
                                </a:lnTo>
                                <a:lnTo>
                                  <a:pt x="10280" y="1349911"/>
                                </a:lnTo>
                                <a:lnTo>
                                  <a:pt x="8033" y="1348416"/>
                                </a:lnTo>
                                <a:lnTo>
                                  <a:pt x="6085" y="1346444"/>
                                </a:lnTo>
                                <a:lnTo>
                                  <a:pt x="4137" y="1344472"/>
                                </a:lnTo>
                                <a:lnTo>
                                  <a:pt x="2635" y="1342243"/>
                                </a:lnTo>
                                <a:lnTo>
                                  <a:pt x="1581" y="1339710"/>
                                </a:lnTo>
                                <a:lnTo>
                                  <a:pt x="527" y="1337186"/>
                                </a:lnTo>
                                <a:lnTo>
                                  <a:pt x="0" y="1334538"/>
                                </a:lnTo>
                                <a:lnTo>
                                  <a:pt x="0" y="13317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12567" y="12239"/>
                            <a:ext cx="6115050" cy="133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7CA15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POST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/api/auth/login</w:t>
                              </w:r>
                            </w:p>
                            <w:p w14:paraId="048C14D1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Content-Type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application/json</w:t>
                              </w:r>
                            </w:p>
                            <w:p w14:paraId="0A65D837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153D7742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7187610">
                              <w:pPr>
                                <w:spacing w:before="68" w:line="326" w:lineRule="auto"/>
                                <w:ind w:left="332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"email":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"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"mailto:user@example.com"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user@example.com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", "password": "password123"</w:t>
                              </w:r>
                            </w:p>
                            <w:p w14:paraId="2922C49A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2" o:spid="_x0000_s1026" o:spt="203" style="position:absolute;left:0pt;margin-left:56.2pt;margin-top:10pt;height:107.25pt;width:484.5pt;mso-position-horizontal-relative:page;mso-wrap-distance-bottom:0pt;mso-wrap-distance-top:0pt;z-index:-251554816;mso-width-relative:page;mso-height-relative:page;" coordsize="6153150,1362075" o:gfxdata="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7RJv3dgA&#10;AAALAQAADwAAAAAAAAABACAAAAAiAAAAZHJzL2Rvd25yZXYueG1sUEsBAhQAFAAAAAgAh07iQK8S&#10;CH2SBAAArA8AAA4AAAAAAAAAAQAgAAAAJwEAAGRycy9lMm9Eb2MueG1sUEsFBgAAAAAGAAYAWQEA&#10;ACsIAAAAAA==&#10;">
                <o:lock v:ext="edit" aspectratio="f"/>
                <v:shape id="Graphic 533" o:spid="_x0000_s1026" o:spt="100" style="position:absolute;left:4762;top:4762;height:1352550;width:6143625;" filled="f" stroked="t" coordsize="6143625,1352550" o:gfxdata="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9+xMr4A&#10;AADcAAAADwAAAAAAAAABACAAAAAiAAAAZHJzL2Rvd25yZXYueG1sUEsBAhQAFAAAAAgAh07iQDMv&#10;BZ47AAAAOQAAABAAAAAAAAAAAQAgAAAADQEAAGRycy9zaGFwZXhtbC54bWxQSwUGAAAAAAYABgBb&#10;AQAAtwMAAAAA&#10;" path="m0,1331785l0,20764,0,17973,527,15287,1581,12763,2635,10191,4137,7962,6085,6067,8033,4095,10280,2571,12825,1562,15371,523,18021,0,20776,0,6122847,0,6125602,0,6128252,523,6130798,1562,6133343,2571,6135590,4057,6137538,6029,6139486,7924,6140988,10191,6142042,12763,6143096,15287,6143623,17973,6143624,20764,6143624,1331785,6143623,1334538,6143096,1337186,6142042,1339710,6140987,1342243,6130798,1350911,6128252,1351987,6125602,1352549,6122847,1352549,20776,1352549,18021,1352549,15371,1351987,12825,1350911,10280,1349911,8033,1348416,6085,1346444,4137,1344472,2635,1342243,1581,1339710,527,1337186,0,1334538,0,133178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34" o:spid="_x0000_s1026" o:spt="202" type="#_x0000_t202" style="position:absolute;left:12567;top:12239;height:1337945;width:6115050;" filled="f" stroked="f" coordsize="21600,21600" o:gfxdata="UEsDBAoAAAAAAIdO4kAAAAAAAAAAAAAAAAAEAAAAZHJzL1BLAwQUAAAACACHTuJADVg2x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Ixe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YNs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77CA15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POST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/api/auth/login</w:t>
                        </w:r>
                      </w:p>
                      <w:p w14:paraId="048C14D1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Content-Type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application/json</w:t>
                        </w:r>
                      </w:p>
                      <w:p w14:paraId="0A65D837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153D7742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7187610">
                        <w:pPr>
                          <w:spacing w:before="68" w:line="326" w:lineRule="auto"/>
                          <w:ind w:left="332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"email":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"</w:t>
                        </w:r>
                        <w:r>
                          <w:fldChar w:fldCharType="begin"/>
                        </w:r>
                        <w:r>
                          <w:instrText xml:space="preserve"> HYPERLINK "mailto:user@example.com"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4292E"/>
                            <w:sz w:val="16"/>
                          </w:rPr>
                          <w:t>user@example.com</w:t>
                        </w:r>
                        <w:r>
                          <w:rPr>
                            <w:color w:val="24292E"/>
                            <w:sz w:val="16"/>
                          </w:rPr>
                          <w:fldChar w:fldCharType="end"/>
                        </w:r>
                        <w:r>
                          <w:rPr>
                            <w:color w:val="24292E"/>
                            <w:sz w:val="16"/>
                          </w:rPr>
                          <w:t>", "password": "password123"</w:t>
                        </w:r>
                      </w:p>
                      <w:p w14:paraId="2922C49A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93F6D1">
      <w:pPr>
        <w:spacing w:before="157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Response</w:t>
      </w:r>
      <w:r>
        <w:rPr>
          <w:rFonts w:ascii="Segoe UI"/>
          <w:b/>
          <w:color w:val="111111"/>
          <w:spacing w:val="17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recibido:</w:t>
      </w:r>
    </w:p>
    <w:p w14:paraId="10D05899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1318260"/>
                <wp:effectExtent l="0" t="0" r="0" b="0"/>
                <wp:wrapTopAndBottom/>
                <wp:docPr id="535" name="Group 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318260"/>
                          <a:chOff x="0" y="0"/>
                          <a:chExt cx="6147435" cy="131826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3"/>
                            <a:ext cx="6147435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1826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1317853"/>
                                </a:lnTo>
                                <a:lnTo>
                                  <a:pt x="9525" y="1317853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456" y="13741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1317879"/>
                                </a:lnTo>
                                <a:lnTo>
                                  <a:pt x="6147041" y="131787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11621" y="143271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8E9FC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223986" y="305196"/>
                            <a:ext cx="2371090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38E2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"token"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"eyJhbGciOiJIUzI1NiIs..."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2132C7FB">
                              <w:pPr>
                                <w:spacing w:before="82" w:line="326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"refreshToken"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"eyJhbGciOiJIUzI1NiIs..."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"user"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{</w:t>
                              </w:r>
                            </w:p>
                            <w:p w14:paraId="0500A70B">
                              <w:pPr>
                                <w:spacing w:before="1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"id"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 w14:paraId="0A060EBC">
                              <w:pPr>
                                <w:spacing w:before="5" w:line="250" w:lineRule="atLeast"/>
                                <w:ind w:left="176" w:right="52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"email"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"mailto:user@example.com"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user@example.com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"name"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"John Doe"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5" o:spid="_x0000_s1026" o:spt="203" style="position:absolute;left:0pt;margin-left:56.25pt;margin-top:9.95pt;height:103.8pt;width:484.05pt;mso-position-horizontal-relative:page;mso-wrap-distance-bottom:0pt;mso-wrap-distance-top:0pt;z-index:-251554816;mso-width-relative:page;mso-height-relative:page;" coordsize="6147435,1318260" o:gfxdata="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">
                <o:lock v:ext="edit" aspectratio="f"/>
                <v:shape id="Graphic 536" o:spid="_x0000_s1026" o:spt="100" style="position:absolute;left:0;top:3;height:1318260;width:6147435;" fillcolor="#F7F7F7" filled="t" stroked="f" coordsize="6147435,1318260" o:gfxdata="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HQc2vQAA&#10;ANwAAAAPAAAAAAAAAAEAIAAAACIAAABkcnMvZG93bnJldi54bWxQSwECFAAUAAAACACHTuJAMy8F&#10;njsAAAA5AAAAEAAAAAAAAAABACAAAAAMAQAAZHJzL3NoYXBleG1sLnhtbFBLBQYAAAAABgAGAFsB&#10;AAC2AwAAAAA=&#10;" path="m6147041,8864l6145657,7480,6145187,7010,6140678,2489,6134659,0,18478,0,12458,2489,7950,6997,2489,12446,0,18465,0,1317853,9525,1317853,9512,21107,11087,17322,14198,14211,17335,11087,21107,9525,6132030,9525,6135802,11087,6138456,13741,6142050,17348,6143612,21120,6143612,1317879,6147041,131787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37" o:spid="_x0000_s1026" o:spt="202" type="#_x0000_t202" style="position:absolute;left:111621;top:143271;height:102235;width:69215;" filled="f" stroked="f" coordsize="21600,21600" o:gfxdata="UEsDBAoAAAAAAIdO4kAAAAAAAAAAAAAAAAAEAAAAZHJzL1BLAwQUAAAACACHTuJA/Yqosr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N49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KqL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58E9FC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v:shape id="Textbox 538" o:spid="_x0000_s1026" o:spt="202" type="#_x0000_t202" style="position:absolute;left:223986;top:305196;height:921385;width:2371090;" filled="f" stroked="f" coordsize="21600,21600" o:gfxdata="UEsDBAoAAAAAAIdO4kAAAAAAAAAAAAAAAAAEAAAAZHJzL1BLAwQUAAAACACHTuJAjBU8wLwAAADc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2zl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VPM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738E2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"token"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"eyJhbGciOiJIUzI1NiIs..."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2132C7FB">
                        <w:pPr>
                          <w:spacing w:before="82" w:line="326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"refreshToken"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"eyJhbGciOiJIUzI1NiIs..."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"user"</w:t>
                        </w:r>
                        <w:r>
                          <w:rPr>
                            <w:color w:val="24292E"/>
                            <w:sz w:val="16"/>
                          </w:rPr>
                          <w:t>: {</w:t>
                        </w:r>
                      </w:p>
                      <w:p w14:paraId="0500A70B">
                        <w:pPr>
                          <w:spacing w:before="1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"id"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1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 w14:paraId="0A060EBC">
                        <w:pPr>
                          <w:spacing w:before="5" w:line="250" w:lineRule="atLeast"/>
                          <w:ind w:left="176" w:right="52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"email"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</w:t>
                        </w:r>
                        <w:r>
                          <w:fldChar w:fldCharType="begin"/>
                        </w:r>
                        <w:r>
                          <w:instrText xml:space="preserve"> HYPERLINK "mailto:user@example.com"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32E61"/>
                            <w:sz w:val="16"/>
                          </w:rPr>
                          <w:t>user@example.com</w:t>
                        </w:r>
                        <w:r>
                          <w:rPr>
                            <w:color w:val="032E61"/>
                            <w:sz w:val="16"/>
                          </w:rPr>
                          <w:fldChar w:fldCharType="end"/>
                        </w:r>
                        <w:r>
                          <w:rPr>
                            <w:color w:val="032E61"/>
                            <w:sz w:val="16"/>
                          </w:rPr>
                          <w:t>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"name"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"John Doe"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DF8DF66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7672214D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600710"/>
                <wp:effectExtent l="0" t="0" r="0" b="8890"/>
                <wp:docPr id="539" name="Group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600710"/>
                          <a:chOff x="0" y="0"/>
                          <a:chExt cx="6147435" cy="600710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9"/>
                            <a:ext cx="614743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600710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578980"/>
                                </a:lnTo>
                                <a:lnTo>
                                  <a:pt x="6142050" y="582764"/>
                                </a:lnTo>
                                <a:lnTo>
                                  <a:pt x="6138926" y="585889"/>
                                </a:lnTo>
                                <a:lnTo>
                                  <a:pt x="6138456" y="586359"/>
                                </a:lnTo>
                                <a:lnTo>
                                  <a:pt x="6135802" y="589013"/>
                                </a:lnTo>
                                <a:lnTo>
                                  <a:pt x="6132030" y="590575"/>
                                </a:lnTo>
                                <a:lnTo>
                                  <a:pt x="21107" y="590575"/>
                                </a:lnTo>
                                <a:lnTo>
                                  <a:pt x="17335" y="589013"/>
                                </a:lnTo>
                                <a:lnTo>
                                  <a:pt x="14668" y="586359"/>
                                </a:lnTo>
                                <a:lnTo>
                                  <a:pt x="14211" y="585889"/>
                                </a:lnTo>
                                <a:lnTo>
                                  <a:pt x="11087" y="582739"/>
                                </a:lnTo>
                                <a:lnTo>
                                  <a:pt x="9512" y="5789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596"/>
                                </a:lnTo>
                                <a:lnTo>
                                  <a:pt x="2489" y="587616"/>
                                </a:lnTo>
                                <a:lnTo>
                                  <a:pt x="7480" y="592620"/>
                                </a:lnTo>
                                <a:lnTo>
                                  <a:pt x="12458" y="597611"/>
                                </a:lnTo>
                                <a:lnTo>
                                  <a:pt x="18478" y="600100"/>
                                </a:lnTo>
                                <a:lnTo>
                                  <a:pt x="6134659" y="600100"/>
                                </a:lnTo>
                                <a:lnTo>
                                  <a:pt x="6140678" y="597611"/>
                                </a:lnTo>
                                <a:lnTo>
                                  <a:pt x="6145174" y="593102"/>
                                </a:lnTo>
                                <a:lnTo>
                                  <a:pt x="6147041" y="591248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336202" y="38528"/>
                            <a:ext cx="9677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E375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"roles"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"USER"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223986" y="200453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A886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111621" y="362378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CFFD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9" o:spid="_x0000_s1026" o:spt="203" style="height:47.3pt;width:484.05pt;" coordsize="6147435,600710" o:gfxdata="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EJQkONUAAAAEAQAADwAAAAAAAAABACAAAAAiAAAAZHJz&#10;L2Rvd25yZXYueG1sUEsBAhQAFAAAAAgAh07iQHHJ8OcIBAAAug4AAA4AAAAAAAAAAQAgAAAAJAEA&#10;AGRycy9lMm9Eb2MueG1sUEsFBgAAAAAGAAYAWQEAAJ4HAAAAAA==&#10;">
                <o:lock v:ext="edit" aspectratio="f"/>
                <v:shape id="Graphic 540" o:spid="_x0000_s1026" o:spt="100" style="position:absolute;left:0;top:9;height:600710;width:6147435;" fillcolor="#F7F7F7" filled="t" stroked="f" coordsize="6147435,600710" o:gfxdata="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OT/CbsAAADc&#10;AAAADwAAAAAAAAABACAAAAAiAAAAZHJzL2Rvd25yZXYueG1sUEsBAhQAFAAAAAgAh07iQDMvBZ47&#10;AAAAOQAAABAAAAAAAAAAAQAgAAAACgEAAGRycy9zaGFwZXhtbC54bWxQSwUGAAAAAAYABgBbAQAA&#10;tAMAAAAA&#10;" path="m6147041,25l6143612,25,6143612,578980,6142050,582764,6138926,585889,6138456,586359,6135802,589013,6132030,590575,21107,590575,17335,589013,14668,586359,14211,585889,11087,582739,9512,578967,9525,0,0,0,0,581596,2489,587616,7480,592620,12458,597611,18478,600100,6134659,600100,6140678,597611,6145174,593102,6147041,591248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41" o:spid="_x0000_s1026" o:spt="202" type="#_x0000_t202" style="position:absolute;left:336202;top:38528;height:102235;width:967740;" filled="f" stroked="f" coordsize="21600,21600" o:gfxdata="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p5i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7E375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"roles"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[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"USER"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v:shape id="Textbox 542" o:spid="_x0000_s1026" o:spt="202" type="#_x0000_t202" style="position:absolute;left:223986;top:200453;height:102235;width:69215;" filled="f" stroked="f" coordsize="21600,21600" o:gfxdata="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7eF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5A886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543" o:spid="_x0000_s1026" o:spt="202" type="#_x0000_t202" style="position:absolute;left:111621;top:362378;height:102235;width:69215;" filled="f" stroked="f" coordsize="21600,21600" o:gfxdata="UEsDBAoAAAAAAIdO4kAAAAAAAAAAAAAAAAAEAAAAZHJzL1BLAwQUAAAACACHTuJA2rfdzL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IxeX+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33c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5CFFD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8A7290F">
      <w:pPr>
        <w:pStyle w:val="7"/>
        <w:spacing w:before="1"/>
        <w:rPr>
          <w:rFonts w:ascii="Segoe UI"/>
          <w:b/>
        </w:rPr>
      </w:pPr>
    </w:p>
    <w:p w14:paraId="267C8382">
      <w:pPr>
        <w:spacing w:before="0" w:line="388" w:lineRule="auto"/>
        <w:ind w:left="132" w:right="600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sz w:val="16"/>
        </w:rPr>
        <mc:AlternateContent>
          <mc:Choice Requires="wpg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471170</wp:posOffset>
                </wp:positionV>
                <wp:extent cx="6153150" cy="876300"/>
                <wp:effectExtent l="0" t="0" r="0" b="0"/>
                <wp:wrapTopAndBottom/>
                <wp:docPr id="544" name="Group 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876300"/>
                          <a:chOff x="0" y="0"/>
                          <a:chExt cx="6153150" cy="876300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4762" y="4762"/>
                            <a:ext cx="6143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866775">
                                <a:moveTo>
                                  <a:pt x="0" y="846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846010"/>
                                </a:lnTo>
                                <a:lnTo>
                                  <a:pt x="6143623" y="848763"/>
                                </a:lnTo>
                                <a:lnTo>
                                  <a:pt x="6143096" y="851411"/>
                                </a:lnTo>
                                <a:lnTo>
                                  <a:pt x="6142042" y="853897"/>
                                </a:lnTo>
                                <a:lnTo>
                                  <a:pt x="6140987" y="856430"/>
                                </a:lnTo>
                                <a:lnTo>
                                  <a:pt x="6122847" y="866774"/>
                                </a:lnTo>
                                <a:lnTo>
                                  <a:pt x="20776" y="866774"/>
                                </a:lnTo>
                                <a:lnTo>
                                  <a:pt x="18021" y="866736"/>
                                </a:lnTo>
                                <a:lnTo>
                                  <a:pt x="15371" y="866212"/>
                                </a:lnTo>
                                <a:lnTo>
                                  <a:pt x="12825" y="865136"/>
                                </a:lnTo>
                                <a:lnTo>
                                  <a:pt x="10280" y="864060"/>
                                </a:lnTo>
                                <a:lnTo>
                                  <a:pt x="1581" y="853897"/>
                                </a:lnTo>
                                <a:lnTo>
                                  <a:pt x="527" y="851411"/>
                                </a:lnTo>
                                <a:lnTo>
                                  <a:pt x="0" y="848763"/>
                                </a:lnTo>
                                <a:lnTo>
                                  <a:pt x="0" y="846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2567" y="12239"/>
                            <a:ext cx="611505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0F055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 acuerdo-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pago.service.ts</w:t>
                              </w:r>
                            </w:p>
                            <w:p w14:paraId="167F9809">
                              <w:pPr>
                                <w:spacing w:before="68" w:line="326" w:lineRule="auto"/>
                                <w:ind w:left="332" w:right="2809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createAcuerdo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dto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CreateAgreementDTO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):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Observable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PaymentAgreement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&gt; {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.http.post&lt;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PaymentAgreement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.apiUrl}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/acuerdos`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dto);</w:t>
                              </w:r>
                            </w:p>
                            <w:p w14:paraId="695FB8A6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4" o:spid="_x0000_s1026" o:spt="203" style="position:absolute;left:0pt;margin-left:56.2pt;margin-top:37.1pt;height:69pt;width:484.5pt;mso-position-horizontal-relative:page;mso-wrap-distance-bottom:0pt;mso-wrap-distance-top:0pt;z-index:-251553792;mso-width-relative:page;mso-height-relative:page;" coordsize="6153150,876300" o:gfxdata="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9gFGqdkAAAAL&#10;AQAADwAAAAAAAAABACAAAAAiAAAAZHJzL2Rvd25yZXYueG1sUEsBAhQAFAAAAAgAh07iQEMEFqhV&#10;BAAAUw4AAA4AAAAAAAAAAQAgAAAAKAEAAGRycy9lMm9Eb2MueG1sUEsFBgAAAAAGAAYAWQEAAO8H&#10;AAAAAA==&#10;">
                <o:lock v:ext="edit" aspectratio="f"/>
                <v:shape id="Graphic 545" o:spid="_x0000_s1026" o:spt="100" style="position:absolute;left:4762;top:4762;height:866775;width:6143625;" filled="f" stroked="t" coordsize="6143625,866775" o:gfxdata="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9HeGvQAA&#10;ANwAAAAPAAAAAAAAAAEAIAAAACIAAABkcnMvZG93bnJldi54bWxQSwECFAAUAAAACACHTuJAMy8F&#10;njsAAAA5AAAAEAAAAAAAAAABACAAAAAMAQAAZHJzL3NoYXBleG1sLnhtbFBLBQYAAAAABgAGAFsB&#10;AAC2AwAAAAA=&#10;" path="m0,846010l0,20764,0,17973,527,15325,1581,12763,2635,10191,4137,7962,6085,6067,8033,4095,10280,2600,12825,1562,15371,523,18021,0,20776,0,6122847,0,6125602,0,6128252,523,6130798,1562,6133343,2600,6135590,4095,6137538,6067,6139486,7962,6140988,10229,6142042,12801,6143096,15325,6143623,17973,6143624,20764,6143624,846010,6143623,848763,6143096,851411,6142042,853897,6140987,856430,6122847,866774,20776,866774,18021,866736,15371,866212,12825,865136,10280,864060,1581,853897,527,851411,0,848763,0,846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46" o:spid="_x0000_s1026" o:spt="202" type="#_x0000_t202" style="position:absolute;left:12567;top:12239;height:852169;width:6115050;" filled="f" stroked="f" coordsize="21600,21600" o:gfxdata="UEsDBAoAAAAAAIdO4kAAAAAAAAAAAAAAAAAEAAAAZHJzL1BLAwQUAAAACACHTuJAysB+VL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TCdZH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Afl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B0F055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 acuerdo-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pago.service.ts</w:t>
                        </w:r>
                      </w:p>
                      <w:p w14:paraId="167F9809">
                        <w:pPr>
                          <w:spacing w:before="68" w:line="326" w:lineRule="auto"/>
                          <w:ind w:left="332" w:right="2809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createAcuerdo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05CC4"/>
                            <w:sz w:val="16"/>
                          </w:rPr>
                          <w:t>dto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z w:val="16"/>
                          </w:rPr>
                          <w:t>CreateAgreementDTO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): </w:t>
                        </w:r>
                        <w:r>
                          <w:rPr>
                            <w:color w:val="6F41C1"/>
                            <w:sz w:val="16"/>
                          </w:rPr>
                          <w:t>Observable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PaymentAgreement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&gt; { </w:t>
                        </w:r>
                        <w:r>
                          <w:rPr>
                            <w:color w:val="D63A49"/>
                            <w:sz w:val="16"/>
                          </w:rPr>
                          <w:t>return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.http.post&lt;</w:t>
                        </w:r>
                        <w:r>
                          <w:rPr>
                            <w:color w:val="6F41C1"/>
                            <w:sz w:val="16"/>
                          </w:rPr>
                          <w:t>PaymentAgreement</w:t>
                        </w:r>
                        <w:r>
                          <w:rPr>
                            <w:color w:val="24292E"/>
                            <w:sz w:val="16"/>
                          </w:rPr>
                          <w:t>&gt;(</w:t>
                        </w:r>
                        <w:r>
                          <w:rPr>
                            <w:color w:val="032E61"/>
                            <w:sz w:val="16"/>
                          </w:rPr>
                          <w:t>`</w:t>
                        </w:r>
                        <w:r>
                          <w:rPr>
                            <w:color w:val="24292E"/>
                            <w:sz w:val="16"/>
                          </w:rPr>
                          <w:t>${</w:t>
                        </w:r>
                        <w:r>
                          <w:rPr>
                            <w:color w:val="D63A49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z w:val="16"/>
                          </w:rPr>
                          <w:t>.apiUrl}</w:t>
                        </w:r>
                        <w:r>
                          <w:rPr>
                            <w:color w:val="032E61"/>
                            <w:sz w:val="16"/>
                          </w:rPr>
                          <w:t>/acuerdos`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dto);</w:t>
                        </w:r>
                      </w:p>
                      <w:p w14:paraId="695FB8A6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 w:hAnsi="Segoe UI"/>
          <w:b/>
          <w:color w:val="111111"/>
          <w:spacing w:val="-2"/>
          <w:w w:val="105"/>
          <w:sz w:val="16"/>
        </w:rPr>
        <w:t>Ejemplo: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Crear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Acuerdo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Pago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desde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 xml:space="preserve">Angular </w:t>
      </w:r>
      <w:r>
        <w:rPr>
          <w:rFonts w:ascii="Segoe UI" w:hAnsi="Segoe UI"/>
          <w:b/>
          <w:color w:val="111111"/>
          <w:w w:val="105"/>
          <w:sz w:val="16"/>
        </w:rPr>
        <w:t>Código del Servicio (Frontend):</w:t>
      </w:r>
    </w:p>
    <w:p w14:paraId="6DAD243E">
      <w:pPr>
        <w:spacing w:before="157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Request</w:t>
      </w:r>
      <w:r>
        <w:rPr>
          <w:rFonts w:ascii="Segoe UI"/>
          <w:b/>
          <w:color w:val="111111"/>
          <w:spacing w:val="14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enviado:</w:t>
      </w:r>
    </w:p>
    <w:p w14:paraId="4CC70DC8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2019300"/>
                <wp:effectExtent l="0" t="0" r="0" b="0"/>
                <wp:wrapTopAndBottom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019300"/>
                          <a:chOff x="0" y="0"/>
                          <a:chExt cx="6153150" cy="201930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4762" y="4762"/>
                            <a:ext cx="614362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009775">
                                <a:moveTo>
                                  <a:pt x="0" y="1989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989010"/>
                                </a:lnTo>
                                <a:lnTo>
                                  <a:pt x="6143623" y="1991724"/>
                                </a:lnTo>
                                <a:lnTo>
                                  <a:pt x="6143096" y="1994334"/>
                                </a:lnTo>
                                <a:lnTo>
                                  <a:pt x="6142042" y="1996868"/>
                                </a:lnTo>
                                <a:lnTo>
                                  <a:pt x="6140987" y="1999430"/>
                                </a:lnTo>
                                <a:lnTo>
                                  <a:pt x="6122847" y="2009774"/>
                                </a:lnTo>
                                <a:lnTo>
                                  <a:pt x="20776" y="2009774"/>
                                </a:lnTo>
                                <a:lnTo>
                                  <a:pt x="18021" y="2009736"/>
                                </a:lnTo>
                                <a:lnTo>
                                  <a:pt x="15371" y="2009212"/>
                                </a:lnTo>
                                <a:lnTo>
                                  <a:pt x="12825" y="2008136"/>
                                </a:lnTo>
                                <a:lnTo>
                                  <a:pt x="10280" y="2007060"/>
                                </a:lnTo>
                                <a:lnTo>
                                  <a:pt x="0" y="1991724"/>
                                </a:lnTo>
                                <a:lnTo>
                                  <a:pt x="0" y="1989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12567" y="12258"/>
                            <a:ext cx="6115050" cy="199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79FCA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POST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/api/acuerdos</w:t>
                              </w:r>
                            </w:p>
                            <w:p w14:paraId="5446A5D4">
                              <w:pPr>
                                <w:spacing w:before="68" w:line="326" w:lineRule="auto"/>
                                <w:ind w:left="155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Content-Type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application/json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Authorization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Bearer {token}</w:t>
                              </w:r>
                            </w:p>
                            <w:p w14:paraId="436AC549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79BF272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B299908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"multaIds": [1, 2,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3],</w:t>
                              </w:r>
                            </w:p>
                            <w:p w14:paraId="1349B581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"initialPayment":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50000,</w:t>
                              </w:r>
                            </w:p>
                            <w:p w14:paraId="33B367F5">
                              <w:pPr>
                                <w:spacing w:before="83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"numberOfInstallments":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6,</w:t>
                              </w:r>
                            </w:p>
                            <w:p w14:paraId="0353E31C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"paymentFrequencyId":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3,</w:t>
                              </w:r>
                            </w:p>
                            <w:p w14:paraId="0FA93BE7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"firstPaymentDate": "2025-11-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01"</w:t>
                              </w:r>
                            </w:p>
                            <w:p w14:paraId="585DB85E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7" o:spid="_x0000_s1026" o:spt="203" style="position:absolute;left:0pt;margin-left:56.2pt;margin-top:10pt;height:159pt;width:484.5pt;mso-position-horizontal-relative:page;mso-wrap-distance-bottom:0pt;mso-wrap-distance-top:0pt;z-index:-251552768;mso-width-relative:page;mso-height-relative:page;" coordsize="6153150,2019300" o:gfxdata="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fMb7J9gAAAALAQAADwAAAAAAAAABACAAAAAiAAAAZHJzL2Rvd25yZXYueG1sUEsB&#10;AhQAFAAAAAgAh07iQNnpFkwvBAAAVw0AAA4AAAAAAAAAAQAgAAAAJwEAAGRycy9lMm9Eb2MueG1s&#10;UEsFBgAAAAAGAAYAWQEAAMgHAAAAAA==&#10;">
                <o:lock v:ext="edit" aspectratio="f"/>
                <v:shape id="Graphic 548" o:spid="_x0000_s1026" o:spt="100" style="position:absolute;left:4762;top:4762;height:2009775;width:6143625;" filled="f" stroked="t" coordsize="6143625,2009775" o:gfxdata="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psT9vQAA&#10;ANwAAAAPAAAAAAAAAAEAIAAAACIAAABkcnMvZG93bnJldi54bWxQSwECFAAUAAAACACHTuJAMy8F&#10;njsAAAA5AAAAEAAAAAAAAAABACAAAAAMAQAAZHJzL3NoYXBleG1sLnhtbFBLBQYAAAAABgAGAFsB&#10;AAC2AwAAAAA=&#10;" path="m0,1989010l0,20764,0,17973,527,15325,1581,12763,2635,10229,4137,8000,6085,6067,8033,4095,10280,2600,12825,1523,15371,523,18021,0,20776,0,6122847,0,6125602,0,6128252,523,6130798,1523,6133343,2600,6135590,4095,6137538,6067,6139486,8000,6143624,20764,6143624,1989010,6143623,1991724,6143096,1994334,6142042,1996868,6140987,1999430,6122847,2009774,20776,2009774,18021,2009736,15371,2009212,12825,2008136,10280,2007060,0,1991724,0,1989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49" o:spid="_x0000_s1026" o:spt="202" type="#_x0000_t202" style="position:absolute;left:12567;top:12258;height:1995170;width:6115050;" filled="f" stroked="f" coordsize="21600,21600" o:gfxdata="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f6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C79FCA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POST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/api/acuerdos</w:t>
                        </w:r>
                      </w:p>
                      <w:p w14:paraId="5446A5D4">
                        <w:pPr>
                          <w:spacing w:before="68" w:line="326" w:lineRule="auto"/>
                          <w:ind w:left="155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Content-Type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application/json </w:t>
                        </w:r>
                        <w:r>
                          <w:rPr>
                            <w:color w:val="005CC4"/>
                            <w:sz w:val="16"/>
                          </w:rPr>
                          <w:t>Authorization</w:t>
                        </w:r>
                        <w:r>
                          <w:rPr>
                            <w:color w:val="24292E"/>
                            <w:sz w:val="16"/>
                          </w:rPr>
                          <w:t>: Bearer {token}</w:t>
                        </w:r>
                      </w:p>
                      <w:p w14:paraId="436AC549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479BF272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B299908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"multaIds": [1, 2,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3],</w:t>
                        </w:r>
                      </w:p>
                      <w:p w14:paraId="1349B581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"initialPayment":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50000,</w:t>
                        </w:r>
                      </w:p>
                      <w:p w14:paraId="33B367F5">
                        <w:pPr>
                          <w:spacing w:before="83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"numberOfInstallments":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6,</w:t>
                        </w:r>
                      </w:p>
                      <w:p w14:paraId="0353E31C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"paymentFrequencyId":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3,</w:t>
                        </w:r>
                      </w:p>
                      <w:p w14:paraId="0FA93BE7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"firstPaymentDate": "2025-11-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01"</w:t>
                        </w:r>
                      </w:p>
                      <w:p w14:paraId="585DB85E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63AA799">
      <w:pPr>
        <w:spacing w:before="157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Response</w:t>
      </w:r>
      <w:r>
        <w:rPr>
          <w:rFonts w:ascii="Segoe UI"/>
          <w:b/>
          <w:color w:val="111111"/>
          <w:spacing w:val="17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recibido:</w:t>
      </w:r>
    </w:p>
    <w:p w14:paraId="597D62BB">
      <w:pPr>
        <w:pStyle w:val="7"/>
        <w:spacing w:before="1"/>
        <w:rPr>
          <w:rFonts w:ascii="Segoe UI"/>
          <w:b/>
          <w:sz w:val="12"/>
        </w:rPr>
      </w:pPr>
      <w:r>
        <w:rPr>
          <w:rFonts w:ascii="Segoe UI"/>
          <w:b/>
          <w:sz w:val="12"/>
        </w:rPr>
        <mc:AlternateContent>
          <mc:Choice Requires="wpg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53150" cy="1857375"/>
                <wp:effectExtent l="0" t="0" r="0" b="0"/>
                <wp:wrapTopAndBottom/>
                <wp:docPr id="550" name="Group 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857375"/>
                          <a:chOff x="0" y="0"/>
                          <a:chExt cx="6153150" cy="185737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4762" y="4762"/>
                            <a:ext cx="614362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847850">
                                <a:moveTo>
                                  <a:pt x="0" y="182708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827085"/>
                                </a:lnTo>
                                <a:lnTo>
                                  <a:pt x="6143623" y="1829799"/>
                                </a:lnTo>
                                <a:lnTo>
                                  <a:pt x="6143096" y="1832409"/>
                                </a:lnTo>
                                <a:lnTo>
                                  <a:pt x="6142042" y="1834972"/>
                                </a:lnTo>
                                <a:lnTo>
                                  <a:pt x="6140987" y="1837543"/>
                                </a:lnTo>
                                <a:lnTo>
                                  <a:pt x="6130798" y="1846211"/>
                                </a:lnTo>
                                <a:lnTo>
                                  <a:pt x="6128252" y="1847287"/>
                                </a:lnTo>
                                <a:lnTo>
                                  <a:pt x="6125602" y="1847811"/>
                                </a:lnTo>
                                <a:lnTo>
                                  <a:pt x="6122847" y="1847849"/>
                                </a:lnTo>
                                <a:lnTo>
                                  <a:pt x="20776" y="1847849"/>
                                </a:lnTo>
                                <a:lnTo>
                                  <a:pt x="18021" y="1847811"/>
                                </a:lnTo>
                                <a:lnTo>
                                  <a:pt x="15371" y="1847287"/>
                                </a:lnTo>
                                <a:lnTo>
                                  <a:pt x="12825" y="1846211"/>
                                </a:lnTo>
                                <a:lnTo>
                                  <a:pt x="10280" y="1845135"/>
                                </a:lnTo>
                                <a:lnTo>
                                  <a:pt x="1581" y="1834943"/>
                                </a:lnTo>
                                <a:lnTo>
                                  <a:pt x="527" y="1832409"/>
                                </a:lnTo>
                                <a:lnTo>
                                  <a:pt x="0" y="1829799"/>
                                </a:lnTo>
                                <a:lnTo>
                                  <a:pt x="0" y="18270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12567" y="12258"/>
                            <a:ext cx="6115050" cy="183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2A762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FD51804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"id"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 w14:paraId="662F97A0">
                              <w:pPr>
                                <w:spacing w:before="68" w:line="326" w:lineRule="auto"/>
                                <w:ind w:left="332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"agreementNumber"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"AGR-2025-00010"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"totalAmount"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300000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3338B0E5">
                              <w:pPr>
                                <w:spacing w:before="15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"initialPayment"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50000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1D43E7AB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"numberOfInstallments"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 w14:paraId="49CCC5F2">
                              <w:pPr>
                                <w:spacing w:before="67" w:line="326" w:lineRule="auto"/>
                                <w:ind w:left="332" w:right="60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"installmentAmount"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41666.67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"status"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"ACTIVE"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05F1B064"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"createdAt"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"2025-10-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01T10:00:00Z"</w:t>
                              </w:r>
                            </w:p>
                            <w:p w14:paraId="0BF3C78A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0" o:spid="_x0000_s1026" o:spt="203" style="position:absolute;left:0pt;margin-left:56.2pt;margin-top:9.25pt;height:146.25pt;width:484.5pt;mso-position-horizontal-relative:page;mso-wrap-distance-bottom:0pt;mso-wrap-distance-top:0pt;z-index:-251552768;mso-width-relative:page;mso-height-relative:page;" coordsize="6153150,1857375" o:gfxdata="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">
                <o:lock v:ext="edit" aspectratio="f"/>
                <v:shape id="Graphic 551" o:spid="_x0000_s1026" o:spt="100" style="position:absolute;left:4762;top:4762;height:1847850;width:6143625;" filled="f" stroked="t" coordsize="6143625,1847850" o:gfxdata="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b5Re5AAAA3AAA&#10;AA8AAAAAAAAAAQAgAAAAIgAAAGRycy9kb3ducmV2LnhtbFBLAQIUABQAAAAIAIdO4kAzLwWeOwAA&#10;ADkAAAAQAAAAAAAAAAEAIAAAAAgBAABkcnMvc2hhcGV4bWwueG1sUEsFBgAAAAAGAAYAWwEAALID&#10;AAAAAA==&#10;" path="m0,1827085l0,20764,0,17973,527,15325,1581,12763,2635,10229,4137,8000,6085,6067,8033,4095,10280,2600,12825,1523,15371,523,18021,0,20776,0,6122847,0,6125602,0,6128252,523,6130798,1523,6133343,2571,6135590,4057,6137538,6029,6139486,7962,6140988,10191,6142042,12763,6143096,15325,6143623,17973,6143624,20764,6143624,1827085,6143623,1829799,6143096,1832409,6142042,1834972,6140987,1837543,6130798,1846211,6128252,1847287,6125602,1847811,6122847,1847849,20776,1847849,18021,1847811,15371,1847287,12825,1846211,10280,1845135,1581,1834943,527,1832409,0,1829799,0,182708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52" o:spid="_x0000_s1026" o:spt="202" type="#_x0000_t202" style="position:absolute;left:12567;top:12258;height:1833245;width:6115050;" filled="f" stroked="f" coordsize="21600,21600" o:gfxdata="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Lu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C2A762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FD51804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"id"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10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 w14:paraId="662F97A0">
                        <w:pPr>
                          <w:spacing w:before="68" w:line="326" w:lineRule="auto"/>
                          <w:ind w:left="332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"agreementNumber"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"AGR-2025-00010"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"totalAmount"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300000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3338B0E5">
                        <w:pPr>
                          <w:spacing w:before="15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"initialPayment"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50000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1D43E7AB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"numberOfInstallments"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6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 w14:paraId="49CCC5F2">
                        <w:pPr>
                          <w:spacing w:before="67" w:line="326" w:lineRule="auto"/>
                          <w:ind w:left="332" w:right="60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"installmentAmount"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41666.67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"status"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"ACTIVE"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05F1B064">
                        <w:pPr>
                          <w:spacing w:before="1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"createdAt"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"2025-10-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01T10:00:00Z"</w:t>
                        </w:r>
                      </w:p>
                      <w:p w14:paraId="0BF3C78A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2"/>
        </w:rPr>
        <mc:AlternateContent>
          <mc:Choice Requires="wpg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2060575</wp:posOffset>
                </wp:positionV>
                <wp:extent cx="6147435" cy="19685"/>
                <wp:effectExtent l="0" t="0" r="0" b="0"/>
                <wp:wrapTopAndBottom/>
                <wp:docPr id="553" name="Group 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0" y="6107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4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3" o:spid="_x0000_s1026" o:spt="203" style="position:absolute;left:0pt;margin-left:56.2pt;margin-top:162.25pt;height:1.55pt;width:484.05pt;mso-position-horizontal-relative:page;mso-wrap-distance-bottom:0pt;mso-wrap-distance-top:0pt;z-index:-251551744;mso-width-relative:page;mso-height-relative:page;" coordsize="6147435,19685" o:gfxdata="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F8C3WHbAAAADAEAAA8AAAAAAAAAAQAgAAAAIgAAAGRycy9kb3ducmV2LnhtbFBLAQIUABQA&#10;AAAIAIdO4kBIC4O6QwMAAJ8MAAAOAAAAAAAAAAEAIAAAACoBAABkcnMvZTJvRG9jLnhtbFBLBQYA&#10;AAAABgAGAFkBAADfBgAAAAA=&#10;">
                <o:lock v:ext="edit" aspectratio="f"/>
                <v:shape id="Graphic 554" o:spid="_x0000_s1026" o:spt="100" style="position:absolute;left:0;top:0;height:9525;width:6147435;" fillcolor="#999999" filled="t" stroked="f" coordsize="6147435,9525" o:gfxdata="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z8Qx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5" o:spid="_x0000_s1026" o:spt="100" style="position:absolute;left:0;top:6107;height:13335;width:6147435;" fillcolor="#EDEDED" filled="t" stroked="f" coordsize="6147435,13335" o:gfxdata="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25N2vQAA&#10;ANw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6" o:spid="_x0000_s1026" o:spt="100" style="position:absolute;left:0;top:45;height:19050;width:9525;" fillcolor="#999999" filled="t" stroked="f" coordsize="9525,19050" o:gfxdata="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hUjR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D721D61">
      <w:pPr>
        <w:pStyle w:val="7"/>
        <w:spacing w:before="4"/>
        <w:rPr>
          <w:rFonts w:ascii="Segoe UI"/>
          <w:b/>
          <w:sz w:val="8"/>
        </w:rPr>
      </w:pPr>
    </w:p>
    <w:p w14:paraId="435CFDC6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  <w:w w:val="105"/>
        </w:rPr>
        <w:t>Guías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Desarrollo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2"/>
          <w:w w:val="105"/>
        </w:rPr>
        <w:t>Frontend</w:t>
      </w:r>
    </w:p>
    <w:p w14:paraId="5D9AD119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</w:rPr>
        <w:t>Agregar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un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Nuevo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Módulo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Frontend</w:t>
      </w:r>
    </w:p>
    <w:p w14:paraId="611680E5">
      <w:pPr>
        <w:pStyle w:val="9"/>
        <w:numPr>
          <w:ilvl w:val="0"/>
          <w:numId w:val="11"/>
        </w:numPr>
        <w:tabs>
          <w:tab w:val="left" w:pos="544"/>
        </w:tabs>
        <w:spacing w:before="110" w:after="0" w:line="240" w:lineRule="auto"/>
        <w:ind w:left="544" w:right="0" w:hanging="169"/>
        <w:jc w:val="left"/>
        <w:rPr>
          <w:b/>
          <w:sz w:val="16"/>
        </w:rPr>
      </w:pPr>
      <w:r>
        <w:rPr>
          <w:b/>
          <w:color w:val="111111"/>
          <w:w w:val="105"/>
          <w:sz w:val="16"/>
        </w:rPr>
        <w:t>Generar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módulo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con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Angular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spacing w:val="-4"/>
          <w:w w:val="105"/>
          <w:sz w:val="16"/>
        </w:rPr>
        <w:t>CLI:</w:t>
      </w:r>
    </w:p>
    <w:p w14:paraId="38FF2826">
      <w:pPr>
        <w:pStyle w:val="7"/>
        <w:spacing w:before="7"/>
        <w:rPr>
          <w:rFonts w:ascii="Segoe UI"/>
          <w:b/>
        </w:rPr>
      </w:pPr>
      <w:r>
        <w:rPr>
          <w:rFonts w:ascii="Segoe UI"/>
          <w:b/>
        </w:rPr>
        <mc:AlternateContent>
          <mc:Choice Requires="wpg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155575</wp:posOffset>
                </wp:positionV>
                <wp:extent cx="6153150" cy="704850"/>
                <wp:effectExtent l="0" t="0" r="0" b="0"/>
                <wp:wrapTopAndBottom/>
                <wp:docPr id="557" name="Group 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704850"/>
                          <a:chOff x="0" y="0"/>
                          <a:chExt cx="6153150" cy="70485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4762" y="4762"/>
                            <a:ext cx="61436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695325">
                                <a:moveTo>
                                  <a:pt x="0" y="6745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674560"/>
                                </a:lnTo>
                                <a:lnTo>
                                  <a:pt x="6122847" y="695324"/>
                                </a:lnTo>
                                <a:lnTo>
                                  <a:pt x="20776" y="695324"/>
                                </a:lnTo>
                                <a:lnTo>
                                  <a:pt x="18021" y="695286"/>
                                </a:lnTo>
                                <a:lnTo>
                                  <a:pt x="15371" y="694762"/>
                                </a:lnTo>
                                <a:lnTo>
                                  <a:pt x="12825" y="693686"/>
                                </a:lnTo>
                                <a:lnTo>
                                  <a:pt x="10280" y="692610"/>
                                </a:lnTo>
                                <a:lnTo>
                                  <a:pt x="0" y="677275"/>
                                </a:lnTo>
                                <a:lnTo>
                                  <a:pt x="0" y="6745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12567" y="12258"/>
                            <a:ext cx="611505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247C0">
                              <w:pPr>
                                <w:spacing w:before="178" w:line="326" w:lineRule="auto"/>
                                <w:ind w:left="155" w:right="493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module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features/nuevo-modulo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--routing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cd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src/app/features/nuevo-modulo</w:t>
                              </w:r>
                            </w:p>
                            <w:p w14:paraId="166E45DC">
                              <w:pPr>
                                <w:spacing w:before="16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ng generate component pages/nuevo-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componente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7" o:spid="_x0000_s1026" o:spt="203" style="position:absolute;left:0pt;margin-left:56.2pt;margin-top:12.25pt;height:55.5pt;width:484.5pt;mso-position-horizontal-relative:page;mso-wrap-distance-bottom:0pt;mso-wrap-distance-top:0pt;z-index:-251551744;mso-width-relative:page;mso-height-relative:page;" coordsize="6153150,704850" o:gfxdata="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p6wdttoAAAALAQAADwAAAAAAAAABACAAAAAiAAAAZHJzL2Rvd25yZXYueG1s&#10;UEsBAhQAFAAAAAgAh07iQLmjXZeFAwAAUwoAAA4AAAAAAAAAAQAgAAAAKQEAAGRycy9lMm9Eb2Mu&#10;eG1sUEsFBgAAAAAGAAYAWQEAACAHAAAAAA==&#10;">
                <o:lock v:ext="edit" aspectratio="f"/>
                <v:shape id="Graphic 558" o:spid="_x0000_s1026" o:spt="100" style="position:absolute;left:4762;top:4762;height:695325;width:6143625;" filled="f" stroked="t" coordsize="6143625,695325" o:gfxdata="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hpUT7sAAADc&#10;AAAADwAAAAAAAAABACAAAAAiAAAAZHJzL2Rvd25yZXYueG1sUEsBAhQAFAAAAAgAh07iQDMvBZ47&#10;AAAAOQAAABAAAAAAAAAAAQAgAAAACgEAAGRycy9zaGFwZXhtbC54bWxQSwUGAAAAAAYABgBbAQAA&#10;tAMAAAAA&#10;" path="m0,674560l0,20764,0,17973,527,15287,18021,0,20776,0,6122847,0,6125602,0,6128252,523,6143624,20764,6143624,674560,6122847,695324,20776,695324,18021,695286,15371,694762,12825,693686,10280,692610,0,677275,0,6745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59" o:spid="_x0000_s1026" o:spt="202" type="#_x0000_t202" style="position:absolute;left:12567;top:12258;height:680720;width:6115050;" filled="f" stroked="f" coordsize="21600,21600" o:gfxdata="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GfP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C247C0">
                        <w:pPr>
                          <w:spacing w:before="178" w:line="326" w:lineRule="auto"/>
                          <w:ind w:left="155" w:right="493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ng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generate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module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features/nuevo-modulo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--routing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cd </w:t>
                        </w:r>
                        <w:r>
                          <w:rPr>
                            <w:color w:val="24292E"/>
                            <w:sz w:val="16"/>
                          </w:rPr>
                          <w:t>src/app/features/nuevo-modulo</w:t>
                        </w:r>
                      </w:p>
                      <w:p w14:paraId="166E45DC">
                        <w:pPr>
                          <w:spacing w:before="16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ng generate component pages/nuevo-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componente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45E1FD9">
      <w:pPr>
        <w:pStyle w:val="9"/>
        <w:numPr>
          <w:ilvl w:val="0"/>
          <w:numId w:val="11"/>
        </w:numPr>
        <w:tabs>
          <w:tab w:val="left" w:pos="544"/>
        </w:tabs>
        <w:spacing w:before="157" w:after="0" w:line="240" w:lineRule="auto"/>
        <w:ind w:left="544" w:right="0" w:hanging="169"/>
        <w:jc w:val="left"/>
        <w:rPr>
          <w:b/>
          <w:sz w:val="16"/>
        </w:rPr>
      </w:pPr>
      <w:r>
        <w:rPr>
          <w:b/>
          <w:color w:val="111111"/>
          <w:sz w:val="16"/>
        </w:rPr>
        <w:t>Configurar</w:t>
      </w:r>
      <w:r>
        <w:rPr>
          <w:b/>
          <w:color w:val="111111"/>
          <w:spacing w:val="25"/>
          <w:sz w:val="16"/>
        </w:rPr>
        <w:t xml:space="preserve"> </w:t>
      </w:r>
      <w:r>
        <w:rPr>
          <w:b/>
          <w:color w:val="111111"/>
          <w:spacing w:val="-2"/>
          <w:sz w:val="16"/>
        </w:rPr>
        <w:t>rutas:</w:t>
      </w:r>
    </w:p>
    <w:p w14:paraId="29D49AB5">
      <w:pPr>
        <w:pStyle w:val="9"/>
        <w:spacing w:after="0" w:line="240" w:lineRule="auto"/>
        <w:jc w:val="left"/>
        <w:rPr>
          <w:b/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70D1A4F9">
      <w:pPr>
        <w:pStyle w:val="7"/>
        <w:ind w:left="13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53150" cy="2019300"/>
                <wp:effectExtent l="9525" t="0" r="0" b="9525"/>
                <wp:docPr id="560" name="Group 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019300"/>
                          <a:chOff x="0" y="0"/>
                          <a:chExt cx="6153150" cy="201930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4762" y="4762"/>
                            <a:ext cx="614362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009775">
                                <a:moveTo>
                                  <a:pt x="0" y="1989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24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24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989010"/>
                                </a:lnTo>
                                <a:lnTo>
                                  <a:pt x="6143623" y="1991724"/>
                                </a:lnTo>
                                <a:lnTo>
                                  <a:pt x="6143096" y="1994334"/>
                                </a:lnTo>
                                <a:lnTo>
                                  <a:pt x="6142042" y="1996897"/>
                                </a:lnTo>
                                <a:lnTo>
                                  <a:pt x="6140987" y="1999468"/>
                                </a:lnTo>
                                <a:lnTo>
                                  <a:pt x="6122847" y="2009774"/>
                                </a:lnTo>
                                <a:lnTo>
                                  <a:pt x="20776" y="2009774"/>
                                </a:lnTo>
                                <a:lnTo>
                                  <a:pt x="18021" y="2009736"/>
                                </a:lnTo>
                                <a:lnTo>
                                  <a:pt x="15371" y="2009184"/>
                                </a:lnTo>
                                <a:lnTo>
                                  <a:pt x="12825" y="2008098"/>
                                </a:lnTo>
                                <a:lnTo>
                                  <a:pt x="10280" y="2007060"/>
                                </a:lnTo>
                                <a:lnTo>
                                  <a:pt x="1581" y="1996868"/>
                                </a:lnTo>
                                <a:lnTo>
                                  <a:pt x="527" y="1994334"/>
                                </a:lnTo>
                                <a:lnTo>
                                  <a:pt x="0" y="1991724"/>
                                </a:lnTo>
                                <a:lnTo>
                                  <a:pt x="0" y="1989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2567" y="12239"/>
                            <a:ext cx="6115050" cy="199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D4258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 nuevo-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modulo.routes.ts</w:t>
                              </w:r>
                            </w:p>
                            <w:p w14:paraId="7A615560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Routes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'@angular/router'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3BF1A510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72498AA0"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default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 w14:paraId="3532CD67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42D53E9">
                              <w:pPr>
                                <w:spacing w:before="68" w:line="345" w:lineRule="auto"/>
                                <w:ind w:left="509" w:right="71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loadComponent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color w:val="24292E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=&gt;</w:t>
                              </w:r>
                            </w:p>
                            <w:p w14:paraId="421899B2">
                              <w:pPr>
                                <w:spacing w:before="0" w:line="173" w:lineRule="exact"/>
                                <w:ind w:left="68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'./pages/nuevo-componente/nuevo-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componente.component'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5A4CEB63">
                              <w:pPr>
                                <w:spacing w:before="67"/>
                                <w:ind w:left="86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then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(m =&gt;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m.NuevoComponenteComponent)</w:t>
                              </w:r>
                            </w:p>
                            <w:p w14:paraId="53243AE2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92CADBA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]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as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Routes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0" o:spid="_x0000_s1026" o:spt="203" style="height:159pt;width:484.5pt;" coordsize="6153150,2019300" o:gfxdata="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icGqZNYAAAAFAQAADwAA&#10;AAAAAAABACAAAAAiAAAAZHJzL2Rvd25yZXYueG1sUEsBAhQAFAAAAAgAh07iQJd2bEBSBAAAaA4A&#10;AA4AAAAAAAAAAQAgAAAAJQEAAGRycy9lMm9Eb2MueG1sUEsFBgAAAAAGAAYAWQEAAOkHAAAAAA==&#10;">
                <o:lock v:ext="edit" aspectratio="f"/>
                <v:shape id="Graphic 561" o:spid="_x0000_s1026" o:spt="100" style="position:absolute;left:4762;top:4762;height:2009775;width:6143625;" filled="f" stroked="t" coordsize="6143625,2009775" o:gfxdata="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KTEA&#10;wAAAANwAAAAPAAAAAAAAAAEAIAAAACIAAABkcnMvZG93bnJldi54bWxQSwECFAAUAAAACACHTuJA&#10;My8FnjsAAAA5AAAAEAAAAAAAAAABACAAAAAPAQAAZHJzL3NoYXBleG1sLnhtbFBLBQYAAAAABgAG&#10;AFsBAAC5AwAAAAA=&#10;" path="m0,1989010l0,20764,0,17973,527,15287,1581,12763,2635,10191,4137,7924,6085,6029,8033,4057,10280,2571,12825,1562,15371,523,18021,0,20776,0,6122847,0,6125602,0,6128252,523,6130798,1562,6133343,2571,6135590,4057,6137538,6029,6139486,7924,6140988,10191,6142042,12763,6143096,15287,6143623,17973,6143624,20764,6143624,1989010,6143623,1991724,6143096,1994334,6142042,1996897,6140987,1999468,6122847,2009774,20776,2009774,18021,2009736,15371,2009184,12825,2008098,10280,2007060,1581,1996868,527,1994334,0,1991724,0,1989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62" o:spid="_x0000_s1026" o:spt="202" type="#_x0000_t202" style="position:absolute;left:12567;top:12239;height:1995170;width:6115050;" filled="f" stroked="f" coordsize="21600,21600" o:gfxdata="UEsDBAoAAAAAAIdO4kAAAAAAAAAAAAAAAAAEAAAAZHJzL1BLAwQUAAAACACHTuJA/k4kN7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m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k4k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DD4258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 nuevo-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modulo.routes.ts</w:t>
                        </w:r>
                      </w:p>
                      <w:p w14:paraId="7A615560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Routes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'@angular/router'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3BF1A510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72498AA0">
                        <w:pPr>
                          <w:spacing w:before="0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default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[</w:t>
                        </w:r>
                      </w:p>
                      <w:p w14:paraId="3532CD67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42D53E9">
                        <w:pPr>
                          <w:spacing w:before="68" w:line="345" w:lineRule="auto"/>
                          <w:ind w:left="509" w:right="71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loadComponent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()</w:t>
                        </w:r>
                        <w:r>
                          <w:rPr>
                            <w:color w:val="24292E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=&gt;</w:t>
                        </w:r>
                      </w:p>
                      <w:p w14:paraId="421899B2">
                        <w:pPr>
                          <w:spacing w:before="0" w:line="173" w:lineRule="exact"/>
                          <w:ind w:left="6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'./pages/nuevo-componente/nuevo-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componente.component'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5A4CEB63">
                        <w:pPr>
                          <w:spacing w:before="67"/>
                          <w:ind w:left="86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z w:val="16"/>
                          </w:rPr>
                          <w:t>then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(m =&gt;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m.NuevoComponenteComponent)</w:t>
                        </w:r>
                      </w:p>
                      <w:p w14:paraId="53243AE2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392CADBA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]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as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Routes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762F566">
      <w:pPr>
        <w:pStyle w:val="9"/>
        <w:numPr>
          <w:ilvl w:val="0"/>
          <w:numId w:val="11"/>
        </w:numPr>
        <w:tabs>
          <w:tab w:val="left" w:pos="544"/>
        </w:tabs>
        <w:spacing w:before="129" w:after="0" w:line="240" w:lineRule="auto"/>
        <w:ind w:left="544" w:right="0" w:hanging="169"/>
        <w:jc w:val="left"/>
        <w:rPr>
          <w:b/>
          <w:sz w:val="16"/>
        </w:rPr>
      </w:pPr>
      <w:r>
        <w:rPr>
          <w:b/>
          <w:color w:val="111111"/>
          <w:w w:val="105"/>
          <w:sz w:val="16"/>
        </w:rPr>
        <w:t>Agregar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al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spacing w:val="-2"/>
          <w:w w:val="105"/>
          <w:sz w:val="16"/>
        </w:rPr>
        <w:t>app.routes.ts:</w:t>
      </w:r>
    </w:p>
    <w:p w14:paraId="0D67D772">
      <w:pPr>
        <w:pStyle w:val="7"/>
        <w:spacing w:before="7"/>
        <w:rPr>
          <w:rFonts w:ascii="Segoe UI"/>
          <w:b/>
        </w:rPr>
      </w:pPr>
      <w:r>
        <w:rPr>
          <w:rFonts w:ascii="Segoe UI"/>
          <w:b/>
        </w:rPr>
        <mc:AlternateContent>
          <mc:Choice Requires="wpg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154940</wp:posOffset>
                </wp:positionV>
                <wp:extent cx="6153150" cy="1038225"/>
                <wp:effectExtent l="0" t="0" r="0" b="0"/>
                <wp:wrapTopAndBottom/>
                <wp:docPr id="563" name="Group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038225"/>
                          <a:chOff x="0" y="0"/>
                          <a:chExt cx="6153150" cy="103822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4762" y="4762"/>
                            <a:ext cx="6143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028700">
                                <a:moveTo>
                                  <a:pt x="0" y="10079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133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007935"/>
                                </a:lnTo>
                                <a:lnTo>
                                  <a:pt x="6143623" y="1010688"/>
                                </a:lnTo>
                                <a:lnTo>
                                  <a:pt x="6143096" y="1013336"/>
                                </a:lnTo>
                                <a:lnTo>
                                  <a:pt x="6142042" y="1015822"/>
                                </a:lnTo>
                                <a:lnTo>
                                  <a:pt x="6140987" y="1018355"/>
                                </a:lnTo>
                                <a:lnTo>
                                  <a:pt x="6122847" y="1028699"/>
                                </a:lnTo>
                                <a:lnTo>
                                  <a:pt x="20776" y="1028699"/>
                                </a:lnTo>
                                <a:lnTo>
                                  <a:pt x="18021" y="1028661"/>
                                </a:lnTo>
                                <a:lnTo>
                                  <a:pt x="15371" y="1028109"/>
                                </a:lnTo>
                                <a:lnTo>
                                  <a:pt x="12825" y="1027061"/>
                                </a:lnTo>
                                <a:lnTo>
                                  <a:pt x="10280" y="1026023"/>
                                </a:lnTo>
                                <a:lnTo>
                                  <a:pt x="1581" y="1015822"/>
                                </a:lnTo>
                                <a:lnTo>
                                  <a:pt x="527" y="1013336"/>
                                </a:lnTo>
                                <a:lnTo>
                                  <a:pt x="0" y="1010688"/>
                                </a:lnTo>
                                <a:lnTo>
                                  <a:pt x="0" y="10079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12567" y="12239"/>
                            <a:ext cx="6115050" cy="1014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3ED20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5084B679">
                              <w:pPr>
                                <w:spacing w:before="68" w:line="326" w:lineRule="auto"/>
                                <w:ind w:left="332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path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'nuevo-modulo'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loadChildren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() =&gt;</w:t>
                              </w:r>
                            </w:p>
                            <w:p w14:paraId="4AEF34D0"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'./features/nuevo-modulo/nuevo-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modulo.routes'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 w14:paraId="6DD1A829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3" o:spid="_x0000_s1026" o:spt="203" style="position:absolute;left:0pt;margin-left:56.2pt;margin-top:12.2pt;height:81.75pt;width:484.5pt;mso-position-horizontal-relative:page;mso-wrap-distance-bottom:0pt;mso-wrap-distance-top:0pt;z-index:-251550720;mso-width-relative:page;mso-height-relative:page;" coordsize="6153150,1038225" o:gfxdata="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Du8fk/ZAAAACwEAAA8AAAAAAAAAAQAgAAAAIgAAAGRycy9kb3ducmV2LnhtbFBLAQIUABQA&#10;AAAIAIdO4kDJJna1YgQAAGgOAAAOAAAAAAAAAAEAIAAAACgBAABkcnMvZTJvRG9jLnhtbFBLBQYA&#10;AAAABgAGAFkBAAD8BwAAAAA=&#10;">
                <o:lock v:ext="edit" aspectratio="f"/>
                <v:shape id="Graphic 564" o:spid="_x0000_s1026" o:spt="100" style="position:absolute;left:4762;top:4762;height:1028700;width:6143625;" filled="f" stroked="t" coordsize="6143625,1028700" o:gfxdata="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qwNjvQAA&#10;ANwAAAAPAAAAAAAAAAEAIAAAACIAAABkcnMvZG93bnJldi54bWxQSwECFAAUAAAACACHTuJAMy8F&#10;njsAAAA5AAAAEAAAAAAAAAABACAAAAAMAQAAZHJzL3NoYXBleG1sLnhtbFBLBQYAAAAABgAGAFsB&#10;AAC2AwAAAAA=&#10;" path="m0,1007935l0,20764,0,17973,527,15287,1581,12725,2635,10191,4137,7962,6085,6029,8033,4057,10280,2571,12825,1523,15371,523,18021,0,20776,0,6122847,0,6125602,0,6128252,523,6130798,1562,6133343,2600,6135590,4133,6137538,6105,6139486,8000,6140988,10229,6142042,12801,6143096,15325,6143623,17973,6143624,20764,6143624,1007935,6143623,1010688,6143096,1013336,6142042,1015822,6140987,1018355,6122847,1028699,20776,1028699,18021,1028661,15371,1028109,12825,1027061,10280,1026023,1581,1015822,527,1013336,0,1010688,0,10079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65" o:spid="_x0000_s1026" o:spt="202" type="#_x0000_t202" style="position:absolute;left:12567;top:12239;height:1014094;width:6115050;" filled="f" stroked="f" coordsize="21600,21600" o:gfxdata="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e8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3ED20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5084B679">
                        <w:pPr>
                          <w:spacing w:before="68" w:line="326" w:lineRule="auto"/>
                          <w:ind w:left="332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path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'nuevo-modulo'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loadChildren</w:t>
                        </w:r>
                        <w:r>
                          <w:rPr>
                            <w:color w:val="24292E"/>
                            <w:sz w:val="16"/>
                          </w:rPr>
                          <w:t>: () =&gt;</w:t>
                        </w:r>
                      </w:p>
                      <w:p w14:paraId="4AEF34D0"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'./features/nuevo-modulo/nuevo-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modulo.routes'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</w:p>
                      <w:p w14:paraId="6DD1A829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C862CF">
      <w:pPr>
        <w:pStyle w:val="4"/>
        <w:numPr>
          <w:ilvl w:val="1"/>
          <w:numId w:val="2"/>
        </w:numPr>
        <w:tabs>
          <w:tab w:val="left" w:pos="569"/>
        </w:tabs>
        <w:spacing w:before="245" w:after="0" w:line="240" w:lineRule="auto"/>
        <w:ind w:left="569" w:right="0" w:hanging="437"/>
        <w:jc w:val="left"/>
      </w:pPr>
      <w:r>
        <w:rPr>
          <w:color w:val="111111"/>
        </w:rPr>
        <w:t>Crear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un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Nuevo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Servicio</w:t>
      </w:r>
    </w:p>
    <w:p w14:paraId="658F220A">
      <w:pPr>
        <w:pStyle w:val="7"/>
        <w:spacing w:before="11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390525"/>
                <wp:effectExtent l="0" t="0" r="0" b="0"/>
                <wp:wrapTopAndBottom/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0525"/>
                          <a:chOff x="0" y="0"/>
                          <a:chExt cx="6153150" cy="39052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4762" y="4762"/>
                            <a:ext cx="61436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81000">
                                <a:moveTo>
                                  <a:pt x="0" y="360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133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8000"/>
                                </a:lnTo>
                                <a:lnTo>
                                  <a:pt x="6140988" y="10229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60235"/>
                                </a:lnTo>
                                <a:lnTo>
                                  <a:pt x="6122847" y="380999"/>
                                </a:lnTo>
                                <a:lnTo>
                                  <a:pt x="20776" y="380999"/>
                                </a:lnTo>
                                <a:lnTo>
                                  <a:pt x="18021" y="380961"/>
                                </a:lnTo>
                                <a:lnTo>
                                  <a:pt x="15371" y="380437"/>
                                </a:lnTo>
                                <a:lnTo>
                                  <a:pt x="12825" y="379361"/>
                                </a:lnTo>
                                <a:lnTo>
                                  <a:pt x="10280" y="378285"/>
                                </a:lnTo>
                                <a:lnTo>
                                  <a:pt x="0" y="362950"/>
                                </a:lnTo>
                                <a:lnTo>
                                  <a:pt x="0" y="36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12567" y="12239"/>
                            <a:ext cx="611505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6B37E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ng generate service core/services/api/nuevo-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servicio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6" o:spid="_x0000_s1026" o:spt="203" style="position:absolute;left:0pt;margin-left:56.2pt;margin-top:11.1pt;height:30.75pt;width:484.5pt;mso-position-horizontal-relative:page;mso-wrap-distance-bottom:0pt;mso-wrap-distance-top:0pt;z-index:-251549696;mso-width-relative:page;mso-height-relative:page;" coordsize="6153150,390525" o:gfxdata="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AfrsBbZAAAACgEAAA8AAAAAAAAAAQAgAAAAIgAAAGRycy9kb3ducmV2&#10;LnhtbFBLAQIUABQAAAAIAIdO4kCECTDsNQQAAEANAAAOAAAAAAAAAAEAIAAAACgBAABkcnMvZTJv&#10;RG9jLnhtbFBLBQYAAAAABgAGAFkBAADPBwAAAAA=&#10;">
                <o:lock v:ext="edit" aspectratio="f"/>
                <v:shape id="Graphic 567" o:spid="_x0000_s1026" o:spt="100" style="position:absolute;left:4762;top:4762;height:381000;width:6143625;" filled="f" stroked="t" coordsize="6143625,381000" o:gfxdata="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z6Sg&#10;wAAAANwAAAAPAAAAAAAAAAEAIAAAACIAAABkcnMvZG93bnJldi54bWxQSwECFAAUAAAACACHTuJA&#10;My8FnjsAAAA5AAAAEAAAAAAAAAABACAAAAAPAQAAZHJzL3NoYXBleG1sLnhtbFBLBQYAAAAABgAG&#10;AFsBAAC5AwAAAAA=&#10;" path="m0,360235l0,20764,0,17973,527,15287,1581,12725,2635,10191,4137,7962,6085,6029,8033,4057,10280,2571,12825,1523,15371,523,18021,0,20776,0,6122847,0,6125602,0,6128252,523,6130798,1562,6133343,2600,6135590,4133,6137538,6105,6139486,8000,6140988,10229,6142042,12801,6143096,15325,6143623,17973,6143624,20764,6143624,360235,6122847,380999,20776,380999,18021,380961,15371,380437,12825,379361,10280,378285,0,362950,0,360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68" o:spid="_x0000_s1026" o:spt="202" type="#_x0000_t202" style="position:absolute;left:12567;top:12239;height:366395;width:6115050;" filled="f" stroked="f" coordsize="21600,21600" o:gfxdata="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6YT3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D6B37E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ng generate service core/services/api/nuevo-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servicio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617220</wp:posOffset>
                </wp:positionV>
                <wp:extent cx="6153150" cy="2343150"/>
                <wp:effectExtent l="0" t="0" r="0" b="0"/>
                <wp:wrapTopAndBottom/>
                <wp:docPr id="569" name="Group 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343150"/>
                          <a:chOff x="0" y="0"/>
                          <a:chExt cx="6153150" cy="234315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4762" y="4762"/>
                            <a:ext cx="614362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333625">
                                <a:moveTo>
                                  <a:pt x="0" y="23128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24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2312860"/>
                                </a:lnTo>
                                <a:lnTo>
                                  <a:pt x="6143623" y="2315574"/>
                                </a:lnTo>
                                <a:lnTo>
                                  <a:pt x="6143096" y="2318222"/>
                                </a:lnTo>
                                <a:lnTo>
                                  <a:pt x="6142042" y="2320747"/>
                                </a:lnTo>
                                <a:lnTo>
                                  <a:pt x="6140987" y="2323280"/>
                                </a:lnTo>
                                <a:lnTo>
                                  <a:pt x="6122847" y="2333624"/>
                                </a:lnTo>
                                <a:lnTo>
                                  <a:pt x="20776" y="2333624"/>
                                </a:lnTo>
                                <a:lnTo>
                                  <a:pt x="1581" y="2320747"/>
                                </a:lnTo>
                                <a:lnTo>
                                  <a:pt x="527" y="2318222"/>
                                </a:lnTo>
                                <a:lnTo>
                                  <a:pt x="0" y="2315574"/>
                                </a:lnTo>
                                <a:lnTo>
                                  <a:pt x="0" y="23128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12567" y="12239"/>
                            <a:ext cx="6115050" cy="231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6090C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Injectable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'@angular/core'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46EF7FA3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ServiceGenericService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}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from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'../utils/generic/service-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generic.service'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 w14:paraId="19366065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19EE5F3">
                              <w:pPr>
                                <w:spacing w:before="0" w:line="326" w:lineRule="auto"/>
                                <w:ind w:left="332" w:right="7607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@Injectable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({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providedIn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'root'</w:t>
                              </w:r>
                            </w:p>
                            <w:p w14:paraId="0E982192"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6D93FD48">
                              <w:pPr>
                                <w:spacing w:before="67" w:line="326" w:lineRule="auto"/>
                                <w:ind w:left="332" w:right="2642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color w:val="D63A4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NuevoServicioService</w:t>
                              </w:r>
                              <w:r>
                                <w:rPr>
                                  <w:color w:val="6F41C1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extends</w:t>
                              </w:r>
                              <w:r>
                                <w:rPr>
                                  <w:color w:val="D63A4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ServiceGenericService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MiModelo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 {</w:t>
                              </w:r>
                            </w:p>
                            <w:p w14:paraId="28D28331">
                              <w:pPr>
                                <w:spacing w:before="16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super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'mi-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endpoint'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);</w:t>
                              </w:r>
                            </w:p>
                            <w:p w14:paraId="6B18EEA0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4B5721D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77E621C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Métodos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específicos</w:t>
                              </w:r>
                            </w:p>
                            <w:p w14:paraId="7E895410">
                              <w:pPr>
                                <w:spacing w:before="67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9" o:spid="_x0000_s1026" o:spt="203" style="position:absolute;left:0pt;margin-left:56.2pt;margin-top:48.6pt;height:184.5pt;width:484.5pt;mso-position-horizontal-relative:page;mso-wrap-distance-bottom:0pt;mso-wrap-distance-top:0pt;z-index:-251549696;mso-width-relative:page;mso-height-relative:page;" coordsize="6153150,2343150" o:gfxdata="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BjyiwA2gAAAAsBAAAPAAAAAAAAAAEAIAAAACIAAABkcnMvZG93bnJldi54bWxQ&#10;SwECFAAUAAAACACHTuJATI92my8EAACwDQAADgAAAAAAAAABACAAAAApAQAAZHJzL2Uyb0RvYy54&#10;bWxQSwUGAAAAAAYABgBZAQAAygcAAAAA&#10;">
                <o:lock v:ext="edit" aspectratio="f"/>
                <v:shape id="Graphic 570" o:spid="_x0000_s1026" o:spt="100" style="position:absolute;left:4762;top:4762;height:2333625;width:6143625;" filled="f" stroked="t" coordsize="6143625,2333625" o:gfxdata="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4aNIugAAANwA&#10;AAAPAAAAAAAAAAEAIAAAACIAAABkcnMvZG93bnJldi54bWxQSwECFAAUAAAACACHTuJAMy8FnjsA&#10;AAA5AAAAEAAAAAAAAAABACAAAAAJAQAAZHJzL3NoYXBleG1sLnhtbFBLBQYAAAAABgAGAFsBAACz&#10;AwAAAAA=&#10;" path="m0,2312860l0,20764,0,17973,527,15287,1581,12763,2635,10191,4137,7962,6085,6067,8033,4095,10280,2571,12825,1562,15371,523,18021,0,20776,0,6122847,0,6125602,0,6128252,523,6130798,1562,6133343,2571,6135590,4057,6137538,6029,6139486,7924,6140988,10191,6142042,12763,6143096,15287,6143623,17973,6143624,20764,6143624,2312860,6143623,2315574,6143096,2318222,6142042,2320747,6140987,2323280,6122847,2333624,20776,2333624,1581,2320747,527,2318222,0,2315574,0,23128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571" o:spid="_x0000_s1026" o:spt="202" type="#_x0000_t202" style="position:absolute;left:12567;top:12239;height:2319020;width:6115050;" filled="f" stroked="f" coordsize="21600,21600" o:gfxdata="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FLJ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F6090C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import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Injectable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'@angular/core'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46EF7FA3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import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ServiceGenericService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}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from </w:t>
                        </w:r>
                        <w:r>
                          <w:rPr>
                            <w:color w:val="032E61"/>
                            <w:sz w:val="16"/>
                          </w:rPr>
                          <w:t>'../utils/generic/service-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generic.service'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 w14:paraId="19366065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519EE5F3">
                        <w:pPr>
                          <w:spacing w:before="0" w:line="326" w:lineRule="auto"/>
                          <w:ind w:left="332" w:right="7607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@Injectable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({ </w:t>
                        </w:r>
                        <w:r>
                          <w:rPr>
                            <w:color w:val="005CC4"/>
                            <w:sz w:val="16"/>
                          </w:rPr>
                          <w:t>providedIn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'root'</w:t>
                        </w:r>
                      </w:p>
                      <w:p w14:paraId="0E982192">
                        <w:pPr>
                          <w:spacing w:before="1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6D93FD48">
                        <w:pPr>
                          <w:spacing w:before="67" w:line="326" w:lineRule="auto"/>
                          <w:ind w:left="332" w:right="2642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class</w:t>
                        </w:r>
                        <w:r>
                          <w:rPr>
                            <w:color w:val="D63A4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NuevoServicioService</w:t>
                        </w:r>
                        <w:r>
                          <w:rPr>
                            <w:color w:val="6F41C1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extends</w:t>
                        </w:r>
                        <w:r>
                          <w:rPr>
                            <w:color w:val="D63A4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ServiceGenericService</w:t>
                        </w:r>
                        <w:r>
                          <w:rPr>
                            <w:color w:val="24292E"/>
                            <w:sz w:val="16"/>
                          </w:rPr>
                          <w:t>&lt;</w:t>
                        </w:r>
                        <w:r>
                          <w:rPr>
                            <w:color w:val="6F41C1"/>
                            <w:sz w:val="16"/>
                          </w:rPr>
                          <w:t>MiModelo</w:t>
                        </w:r>
                        <w:r>
                          <w:rPr>
                            <w:color w:val="24292E"/>
                            <w:sz w:val="16"/>
                          </w:rPr>
                          <w:t>&gt;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6F41C1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z w:val="16"/>
                          </w:rPr>
                          <w:t>() {</w:t>
                        </w:r>
                      </w:p>
                      <w:p w14:paraId="28D28331">
                        <w:pPr>
                          <w:spacing w:before="16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super</w:t>
                        </w:r>
                        <w:r>
                          <w:rPr>
                            <w:color w:val="24292E"/>
                            <w:sz w:val="16"/>
                          </w:rPr>
                          <w:t>(</w:t>
                        </w:r>
                        <w:r>
                          <w:rPr>
                            <w:color w:val="032E61"/>
                            <w:sz w:val="16"/>
                          </w:rPr>
                          <w:t>'mi-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endpoint'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);</w:t>
                        </w:r>
                      </w:p>
                      <w:p w14:paraId="6B18EEA0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54B5721D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377E621C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Métodos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específicos</w:t>
                        </w:r>
                      </w:p>
                      <w:p w14:paraId="7E895410">
                        <w:pPr>
                          <w:spacing w:before="67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44CB31">
      <w:pPr>
        <w:pStyle w:val="7"/>
        <w:spacing w:before="4"/>
        <w:rPr>
          <w:rFonts w:ascii="Segoe UI"/>
          <w:b/>
          <w:sz w:val="8"/>
        </w:rPr>
      </w:pPr>
    </w:p>
    <w:p w14:paraId="13DEC0D7">
      <w:pPr>
        <w:pStyle w:val="7"/>
        <w:spacing w:before="8"/>
        <w:rPr>
          <w:rFonts w:ascii="Segoe UI"/>
          <w:b/>
          <w:sz w:val="10"/>
        </w:rPr>
      </w:pPr>
    </w:p>
    <w:p w14:paraId="181C0885">
      <w:pPr>
        <w:pStyle w:val="7"/>
        <w:spacing w:after="0"/>
        <w:rPr>
          <w:rFonts w:ascii="Segoe UI"/>
          <w:b/>
          <w:sz w:val="10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A0BC6C1">
      <w:pPr>
        <w:pStyle w:val="9"/>
        <w:numPr>
          <w:ilvl w:val="1"/>
          <w:numId w:val="2"/>
        </w:numPr>
        <w:tabs>
          <w:tab w:val="left" w:pos="569"/>
        </w:tabs>
        <w:spacing w:before="104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Convenciones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pacing w:val="-2"/>
          <w:sz w:val="19"/>
        </w:rPr>
        <w:t>Código</w:t>
      </w:r>
    </w:p>
    <w:p w14:paraId="54A37CF7">
      <w:pPr>
        <w:spacing w:before="164" w:line="338" w:lineRule="auto"/>
        <w:ind w:left="327" w:right="1078" w:hanging="195"/>
        <w:jc w:val="left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1323340</wp:posOffset>
                </wp:positionH>
                <wp:positionV relativeFrom="paragraph">
                  <wp:posOffset>312420</wp:posOffset>
                </wp:positionV>
                <wp:extent cx="1543050" cy="1028700"/>
                <wp:effectExtent l="0" t="0" r="0" b="0"/>
                <wp:wrapNone/>
                <wp:docPr id="572" name="Group 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1028700"/>
                          <a:chOff x="0" y="0"/>
                          <a:chExt cx="1543050" cy="102870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380999" y="0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61925">
                                <a:moveTo>
                                  <a:pt x="11398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139897" y="0"/>
                                </a:lnTo>
                                <a:lnTo>
                                  <a:pt x="1162049" y="22097"/>
                                </a:lnTo>
                                <a:lnTo>
                                  <a:pt x="1162049" y="139750"/>
                                </a:lnTo>
                                <a:lnTo>
                                  <a:pt x="1143155" y="161258"/>
                                </a:lnTo>
                                <a:lnTo>
                                  <a:pt x="11398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85762" y="4762"/>
                            <a:ext cx="1152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0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131748" y="0"/>
                                </a:lnTo>
                                <a:lnTo>
                                  <a:pt x="1134503" y="0"/>
                                </a:lnTo>
                                <a:lnTo>
                                  <a:pt x="1137153" y="523"/>
                                </a:lnTo>
                                <a:lnTo>
                                  <a:pt x="1139699" y="1562"/>
                                </a:lnTo>
                                <a:lnTo>
                                  <a:pt x="1142244" y="2571"/>
                                </a:lnTo>
                                <a:lnTo>
                                  <a:pt x="1144491" y="4095"/>
                                </a:lnTo>
                                <a:lnTo>
                                  <a:pt x="1146439" y="6067"/>
                                </a:lnTo>
                                <a:lnTo>
                                  <a:pt x="1148387" y="7962"/>
                                </a:lnTo>
                                <a:lnTo>
                                  <a:pt x="1149888" y="10191"/>
                                </a:lnTo>
                                <a:lnTo>
                                  <a:pt x="1150943" y="12763"/>
                                </a:lnTo>
                                <a:lnTo>
                                  <a:pt x="1151997" y="15287"/>
                                </a:lnTo>
                                <a:lnTo>
                                  <a:pt x="1152524" y="17973"/>
                                </a:lnTo>
                                <a:lnTo>
                                  <a:pt x="1152524" y="20764"/>
                                </a:lnTo>
                                <a:lnTo>
                                  <a:pt x="1152524" y="131635"/>
                                </a:lnTo>
                                <a:lnTo>
                                  <a:pt x="1152524" y="134350"/>
                                </a:lnTo>
                                <a:lnTo>
                                  <a:pt x="1151997" y="136998"/>
                                </a:lnTo>
                                <a:lnTo>
                                  <a:pt x="1150943" y="139522"/>
                                </a:lnTo>
                                <a:lnTo>
                                  <a:pt x="1149888" y="142093"/>
                                </a:lnTo>
                                <a:lnTo>
                                  <a:pt x="1139699" y="150761"/>
                                </a:lnTo>
                                <a:lnTo>
                                  <a:pt x="1137153" y="151838"/>
                                </a:lnTo>
                                <a:lnTo>
                                  <a:pt x="1134503" y="152361"/>
                                </a:lnTo>
                                <a:lnTo>
                                  <a:pt x="11317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61"/>
                                </a:lnTo>
                                <a:lnTo>
                                  <a:pt x="15370" y="151838"/>
                                </a:lnTo>
                                <a:lnTo>
                                  <a:pt x="12825" y="150761"/>
                                </a:lnTo>
                                <a:lnTo>
                                  <a:pt x="10280" y="149723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42874" y="171449"/>
                            <a:ext cx="1047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61925">
                                <a:moveTo>
                                  <a:pt x="10255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025597" y="0"/>
                                </a:lnTo>
                                <a:lnTo>
                                  <a:pt x="1047749" y="22097"/>
                                </a:lnTo>
                                <a:lnTo>
                                  <a:pt x="1047749" y="139750"/>
                                </a:lnTo>
                                <a:lnTo>
                                  <a:pt x="1028855" y="161220"/>
                                </a:lnTo>
                                <a:lnTo>
                                  <a:pt x="10255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47637" y="176212"/>
                            <a:ext cx="1038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017448" y="0"/>
                                </a:lnTo>
                                <a:lnTo>
                                  <a:pt x="1020203" y="0"/>
                                </a:lnTo>
                                <a:lnTo>
                                  <a:pt x="1022853" y="523"/>
                                </a:lnTo>
                                <a:lnTo>
                                  <a:pt x="1025399" y="1562"/>
                                </a:lnTo>
                                <a:lnTo>
                                  <a:pt x="1027944" y="2600"/>
                                </a:lnTo>
                                <a:lnTo>
                                  <a:pt x="1030191" y="4095"/>
                                </a:lnTo>
                                <a:lnTo>
                                  <a:pt x="1032139" y="6067"/>
                                </a:lnTo>
                                <a:lnTo>
                                  <a:pt x="1034087" y="8000"/>
                                </a:lnTo>
                                <a:lnTo>
                                  <a:pt x="1038224" y="20764"/>
                                </a:lnTo>
                                <a:lnTo>
                                  <a:pt x="1038224" y="131635"/>
                                </a:lnTo>
                                <a:lnTo>
                                  <a:pt x="1038224" y="134350"/>
                                </a:lnTo>
                                <a:lnTo>
                                  <a:pt x="1037697" y="136998"/>
                                </a:lnTo>
                                <a:lnTo>
                                  <a:pt x="1036643" y="139522"/>
                                </a:lnTo>
                                <a:lnTo>
                                  <a:pt x="1035588" y="142055"/>
                                </a:lnTo>
                                <a:lnTo>
                                  <a:pt x="10174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22"/>
                                </a:lnTo>
                                <a:lnTo>
                                  <a:pt x="527" y="136998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33349" y="342899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9112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911297" y="0"/>
                                </a:lnTo>
                                <a:lnTo>
                                  <a:pt x="933449" y="22136"/>
                                </a:lnTo>
                                <a:lnTo>
                                  <a:pt x="933449" y="139750"/>
                                </a:lnTo>
                                <a:lnTo>
                                  <a:pt x="914555" y="161220"/>
                                </a:lnTo>
                                <a:lnTo>
                                  <a:pt x="9112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38112" y="347662"/>
                            <a:ext cx="9239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903148" y="0"/>
                                </a:lnTo>
                                <a:lnTo>
                                  <a:pt x="905903" y="0"/>
                                </a:lnTo>
                                <a:lnTo>
                                  <a:pt x="908553" y="523"/>
                                </a:lnTo>
                                <a:lnTo>
                                  <a:pt x="911099" y="1523"/>
                                </a:lnTo>
                                <a:lnTo>
                                  <a:pt x="913644" y="2600"/>
                                </a:lnTo>
                                <a:lnTo>
                                  <a:pt x="915891" y="4095"/>
                                </a:lnTo>
                                <a:lnTo>
                                  <a:pt x="917839" y="6067"/>
                                </a:lnTo>
                                <a:lnTo>
                                  <a:pt x="919787" y="8000"/>
                                </a:lnTo>
                                <a:lnTo>
                                  <a:pt x="921288" y="10229"/>
                                </a:lnTo>
                                <a:lnTo>
                                  <a:pt x="922343" y="12801"/>
                                </a:lnTo>
                                <a:lnTo>
                                  <a:pt x="923397" y="15325"/>
                                </a:lnTo>
                                <a:lnTo>
                                  <a:pt x="923924" y="17973"/>
                                </a:lnTo>
                                <a:lnTo>
                                  <a:pt x="923925" y="20764"/>
                                </a:lnTo>
                                <a:lnTo>
                                  <a:pt x="923925" y="131635"/>
                                </a:lnTo>
                                <a:lnTo>
                                  <a:pt x="911099" y="150723"/>
                                </a:lnTo>
                                <a:lnTo>
                                  <a:pt x="908553" y="151809"/>
                                </a:lnTo>
                                <a:lnTo>
                                  <a:pt x="905903" y="152361"/>
                                </a:lnTo>
                                <a:lnTo>
                                  <a:pt x="9031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22"/>
                                </a:lnTo>
                                <a:lnTo>
                                  <a:pt x="527" y="136998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514349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63507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635072" y="0"/>
                                </a:lnTo>
                                <a:lnTo>
                                  <a:pt x="657224" y="22097"/>
                                </a:lnTo>
                                <a:lnTo>
                                  <a:pt x="657224" y="139750"/>
                                </a:lnTo>
                                <a:lnTo>
                                  <a:pt x="638330" y="161220"/>
                                </a:lnTo>
                                <a:lnTo>
                                  <a:pt x="63507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762" y="519112"/>
                            <a:ext cx="647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59"/>
                                </a:lnTo>
                                <a:lnTo>
                                  <a:pt x="1581" y="12687"/>
                                </a:lnTo>
                                <a:lnTo>
                                  <a:pt x="2635" y="10153"/>
                                </a:lnTo>
                                <a:lnTo>
                                  <a:pt x="4137" y="7924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26923" y="0"/>
                                </a:lnTo>
                                <a:lnTo>
                                  <a:pt x="629678" y="0"/>
                                </a:lnTo>
                                <a:lnTo>
                                  <a:pt x="632328" y="523"/>
                                </a:lnTo>
                                <a:lnTo>
                                  <a:pt x="634874" y="1562"/>
                                </a:lnTo>
                                <a:lnTo>
                                  <a:pt x="637419" y="2571"/>
                                </a:lnTo>
                                <a:lnTo>
                                  <a:pt x="639666" y="4057"/>
                                </a:lnTo>
                                <a:lnTo>
                                  <a:pt x="641614" y="6029"/>
                                </a:lnTo>
                                <a:lnTo>
                                  <a:pt x="643562" y="7924"/>
                                </a:lnTo>
                                <a:lnTo>
                                  <a:pt x="645063" y="10191"/>
                                </a:lnTo>
                                <a:lnTo>
                                  <a:pt x="646118" y="12763"/>
                                </a:lnTo>
                                <a:lnTo>
                                  <a:pt x="647172" y="15287"/>
                                </a:lnTo>
                                <a:lnTo>
                                  <a:pt x="647699" y="17973"/>
                                </a:lnTo>
                                <a:lnTo>
                                  <a:pt x="647700" y="20764"/>
                                </a:lnTo>
                                <a:lnTo>
                                  <a:pt x="647700" y="131635"/>
                                </a:lnTo>
                                <a:lnTo>
                                  <a:pt x="634874" y="150723"/>
                                </a:lnTo>
                                <a:lnTo>
                                  <a:pt x="632328" y="151809"/>
                                </a:lnTo>
                                <a:lnTo>
                                  <a:pt x="629678" y="152361"/>
                                </a:lnTo>
                                <a:lnTo>
                                  <a:pt x="62692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61"/>
                                </a:lnTo>
                                <a:lnTo>
                                  <a:pt x="15371" y="151809"/>
                                </a:lnTo>
                                <a:lnTo>
                                  <a:pt x="12825" y="150723"/>
                                </a:lnTo>
                                <a:lnTo>
                                  <a:pt x="10280" y="149685"/>
                                </a:lnTo>
                                <a:lnTo>
                                  <a:pt x="1581" y="139493"/>
                                </a:lnTo>
                                <a:lnTo>
                                  <a:pt x="527" y="136959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685799" y="685799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77922" y="171411"/>
                                </a:moveTo>
                                <a:lnTo>
                                  <a:pt x="22152" y="171411"/>
                                </a:lnTo>
                                <a:lnTo>
                                  <a:pt x="18894" y="170745"/>
                                </a:lnTo>
                                <a:lnTo>
                                  <a:pt x="0" y="149275"/>
                                </a:lnTo>
                                <a:lnTo>
                                  <a:pt x="0" y="145922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577922" y="0"/>
                                </a:lnTo>
                                <a:lnTo>
                                  <a:pt x="600074" y="22097"/>
                                </a:lnTo>
                                <a:lnTo>
                                  <a:pt x="600074" y="149275"/>
                                </a:lnTo>
                                <a:lnTo>
                                  <a:pt x="581180" y="170745"/>
                                </a:lnTo>
                                <a:lnTo>
                                  <a:pt x="577922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90562" y="6905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411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9773" y="0"/>
                                </a:lnTo>
                                <a:lnTo>
                                  <a:pt x="572528" y="0"/>
                                </a:lnTo>
                                <a:lnTo>
                                  <a:pt x="575178" y="523"/>
                                </a:lnTo>
                                <a:lnTo>
                                  <a:pt x="577724" y="1523"/>
                                </a:lnTo>
                                <a:lnTo>
                                  <a:pt x="580269" y="2571"/>
                                </a:lnTo>
                                <a:lnTo>
                                  <a:pt x="582516" y="4057"/>
                                </a:lnTo>
                                <a:lnTo>
                                  <a:pt x="584464" y="6029"/>
                                </a:lnTo>
                                <a:lnTo>
                                  <a:pt x="586412" y="7962"/>
                                </a:lnTo>
                                <a:lnTo>
                                  <a:pt x="587913" y="10191"/>
                                </a:lnTo>
                                <a:lnTo>
                                  <a:pt x="588968" y="12763"/>
                                </a:lnTo>
                                <a:lnTo>
                                  <a:pt x="590022" y="15325"/>
                                </a:lnTo>
                                <a:lnTo>
                                  <a:pt x="590549" y="17973"/>
                                </a:lnTo>
                                <a:lnTo>
                                  <a:pt x="590550" y="20764"/>
                                </a:lnTo>
                                <a:lnTo>
                                  <a:pt x="590550" y="141160"/>
                                </a:lnTo>
                                <a:lnTo>
                                  <a:pt x="590549" y="143875"/>
                                </a:lnTo>
                                <a:lnTo>
                                  <a:pt x="590022" y="146523"/>
                                </a:lnTo>
                                <a:lnTo>
                                  <a:pt x="588968" y="149047"/>
                                </a:lnTo>
                                <a:lnTo>
                                  <a:pt x="587913" y="151580"/>
                                </a:lnTo>
                                <a:lnTo>
                                  <a:pt x="569773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581" y="149047"/>
                                </a:lnTo>
                                <a:lnTo>
                                  <a:pt x="527" y="146523"/>
                                </a:lnTo>
                                <a:lnTo>
                                  <a:pt x="0" y="143875"/>
                                </a:lnTo>
                                <a:lnTo>
                                  <a:pt x="0" y="141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47650" y="866774"/>
                            <a:ext cx="990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61925">
                                <a:moveTo>
                                  <a:pt x="96844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182"/>
                                </a:lnTo>
                                <a:lnTo>
                                  <a:pt x="0" y="139712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968447" y="0"/>
                                </a:lnTo>
                                <a:lnTo>
                                  <a:pt x="990599" y="22136"/>
                                </a:lnTo>
                                <a:lnTo>
                                  <a:pt x="990599" y="139712"/>
                                </a:lnTo>
                                <a:lnTo>
                                  <a:pt x="971705" y="161182"/>
                                </a:lnTo>
                                <a:lnTo>
                                  <a:pt x="96844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2" o:spid="_x0000_s1026" o:spt="203" style="position:absolute;left:0pt;margin-left:104.2pt;margin-top:24.6pt;height:81pt;width:121.5pt;mso-position-horizontal-relative:page;z-index:-251616256;mso-width-relative:page;mso-height-relative:page;" coordsize="1543050,1028700" o:gfxdata="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">
                <o:lock v:ext="edit" aspectratio="f"/>
                <v:shape id="Graphic 573" o:spid="_x0000_s1026" o:spt="100" style="position:absolute;left:380999;top:0;height:161925;width:1162050;" fillcolor="#F7F7F7" filled="t" stroked="f" coordsize="1162050,161925" o:gfxdata="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fxdW/&#10;AAAA3AAAAA8AAAAAAAAAAQAgAAAAIgAAAGRycy9kb3ducmV2LnhtbFBLAQIUABQAAAAIAIdO4kAz&#10;LwWeOwAAADkAAAAQAAAAAAAAAAEAIAAAAA4BAABkcnMvc2hhcGV4bWwueG1sUEsFBgAAAAAGAAYA&#10;WwEAALgDAAAAAA==&#10;" path="m1139897,161886l22152,161886,18894,161258,0,139750,0,136397,0,22097,22152,0,1139897,0,1162049,22097,1162049,139750,1143155,161258,11398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4" o:spid="_x0000_s1026" o:spt="100" style="position:absolute;left:385762;top:4762;height:152400;width:1152525;" filled="f" stroked="t" coordsize="1152525,152400" o:gfxdata="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3DiW8AAAA&#10;3AAAAA8AAAAAAAAAAQAgAAAAIgAAAGRycy9kb3ducmV2LnhtbFBLAQIUABQAAAAIAIdO4kAzLwWe&#10;OwAAADkAAAAQAAAAAAAAAAEAIAAAAAsBAABkcnMvc2hhcGV4bWwueG1sUEsFBgAAAAAGAAYAWwEA&#10;ALUDAAAAAA==&#10;" path="m0,131635l0,20764,0,17973,527,15287,1581,12763,2635,10191,4137,7962,6085,6067,8033,4095,10280,2571,12825,1562,15370,523,18021,0,20776,0,1131748,0,1134503,0,1137153,523,1139699,1562,1142244,2571,1144491,4095,1146439,6067,1148387,7962,1149888,10191,1150943,12763,1151997,15287,1152524,17973,1152524,20764,1152524,131635,1152524,134350,1151997,136998,1150943,139522,1149888,142093,1139699,150761,1137153,151838,1134503,152361,1131748,152399,20776,152399,18021,152361,15370,151838,12825,150761,10280,149723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575" o:spid="_x0000_s1026" o:spt="100" style="position:absolute;left:142874;top:171449;height:161925;width:1047750;" fillcolor="#F7F7F7" filled="t" stroked="f" coordsize="1047750,161925" o:gfxdata="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1MXW/&#10;AAAA3AAAAA8AAAAAAAAAAQAgAAAAIgAAAGRycy9kb3ducmV2LnhtbFBLAQIUABQAAAAIAIdO4kAz&#10;LwWeOwAAADkAAAAQAAAAAAAAAAEAIAAAAA4BAABkcnMvc2hhcGV4bWwueG1sUEsFBgAAAAAGAAYA&#10;WwEAALgDAAAAAA==&#10;" path="m1025597,161886l22152,161886,18894,161220,0,139750,0,136397,0,22097,22152,0,1025597,0,1047749,22097,1047749,139750,1028855,161220,10255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6" o:spid="_x0000_s1026" o:spt="100" style="position:absolute;left:147637;top:176212;height:152400;width:1038225;" filled="f" stroked="t" coordsize="1038225,152400" o:gfxdata="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I+QO8AAAA&#10;3AAAAA8AAAAAAAAAAQAgAAAAIgAAAGRycy9kb3ducmV2LnhtbFBLAQIUABQAAAAIAIdO4kAzLwWe&#10;OwAAADkAAAAQAAAAAAAAAAEAIAAAAAsBAABkcnMvc2hhcGV4bWwueG1sUEsFBgAAAAAGAAYAWwEA&#10;ALUDAAAAAA==&#10;" path="m0,131635l0,20764,0,17973,527,15325,1581,12801,2635,10229,4137,8000,6085,6067,8033,4095,10280,2600,12825,1523,15371,523,18021,0,20776,0,1017448,0,1020203,0,1022853,523,1025399,1562,1027944,2600,1030191,4095,1032139,6067,1034087,8000,1038224,20764,1038224,131635,1038224,134350,1037697,136998,1036643,139522,1035588,142055,1017448,152399,20776,152399,1581,139522,527,136998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577" o:spid="_x0000_s1026" o:spt="100" style="position:absolute;left:133349;top:342899;height:161925;width:933450;" fillcolor="#F7F7F7" filled="t" stroked="f" coordsize="933450,161925" o:gfxdata="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o9Ae8AAAA&#10;3AAAAA8AAAAAAAAAAQAgAAAAIgAAAGRycy9kb3ducmV2LnhtbFBLAQIUABQAAAAIAIdO4kAzLwWe&#10;OwAAADkAAAAQAAAAAAAAAAEAIAAAAAsBAABkcnMvc2hhcGV4bWwueG1sUEsFBgAAAAAGAAYAWwEA&#10;ALUDAAAAAA==&#10;" path="m911297,161886l22152,161886,18894,161220,0,139750,0,136397,0,22136,22152,0,911297,0,933449,22136,933449,139750,914555,161220,9112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8" o:spid="_x0000_s1026" o:spt="100" style="position:absolute;left:138112;top:347662;height:152400;width:923925;" filled="f" stroked="t" coordsize="923925,152400" o:gfxdata="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81ctbsAAADc&#10;AAAADwAAAAAAAAABACAAAAAiAAAAZHJzL2Rvd25yZXYueG1sUEsBAhQAFAAAAAgAh07iQDMvBZ47&#10;AAAAOQAAABAAAAAAAAAAAQAgAAAACgEAAGRycy9zaGFwZXhtbC54bWxQSwUGAAAAAAYABgBbAQAA&#10;tAMAAAAA&#10;" path="m0,131635l0,20764,0,17973,527,15325,1581,12801,2635,10229,4137,8000,6085,6067,8033,4095,10280,2600,12825,1523,15371,523,18021,0,20776,0,903148,0,905903,0,908553,523,911099,1523,913644,2600,915891,4095,917839,6067,919787,8000,921288,10229,922343,12801,923397,15325,923924,17973,923925,20764,923925,131635,911099,150723,908553,151809,905903,152361,903148,152399,20776,152399,1581,139522,527,136998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579" o:spid="_x0000_s1026" o:spt="100" style="position:absolute;left:0;top:514349;height:161925;width:657225;" fillcolor="#F7F7F7" filled="t" stroked="f" coordsize="657225,161925" o:gfxdata="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/vuFvQAA&#10;ANwAAAAPAAAAAAAAAAEAIAAAACIAAABkcnMvZG93bnJldi54bWxQSwECFAAUAAAACACHTuJAMy8F&#10;njsAAAA5AAAAEAAAAAAAAAABACAAAAAMAQAAZHJzL3NoYXBleG1sLnhtbFBLBQYAAAAABgAGAFsB&#10;AAC2AwAAAAA=&#10;" path="m635072,161886l22152,161886,18894,161258,0,139750,0,136397,0,22097,22152,0,635072,0,657224,22097,657224,139750,638330,161220,63507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0" o:spid="_x0000_s1026" o:spt="100" style="position:absolute;left:4762;top:519112;height:152400;width:647700;" filled="f" stroked="t" coordsize="647700,152400" o:gfxdata="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AoFAugAAANwA&#10;AAAPAAAAAAAAAAEAIAAAACIAAABkcnMvZG93bnJldi54bWxQSwECFAAUAAAACACHTuJAMy8FnjsA&#10;AAA5AAAAEAAAAAAAAAABACAAAAAJAQAAZHJzL3NoYXBleG1sLnhtbFBLBQYAAAAABgAGAFsBAACz&#10;AwAAAAA=&#10;" path="m0,131635l0,20764,0,17973,527,15259,1581,12687,2635,10153,4137,7924,6085,6029,8033,4057,10280,2571,12825,1562,15371,523,18021,0,20776,0,626923,0,629678,0,632328,523,634874,1562,637419,2571,639666,4057,641614,6029,643562,7924,645063,10191,646118,12763,647172,15287,647699,17973,647700,20764,647700,131635,634874,150723,632328,151809,629678,152361,626923,152399,20776,152399,18021,152361,15371,151809,12825,150723,10280,149685,1581,139493,527,136959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581" o:spid="_x0000_s1026" o:spt="100" style="position:absolute;left:685799;top:685799;height:171450;width:600075;" fillcolor="#F7F7F7" filled="t" stroked="f" coordsize="600075,171450" o:gfxdata="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qQNS/&#10;AAAA3AAAAA8AAAAAAAAAAQAgAAAAIgAAAGRycy9kb3ducmV2LnhtbFBLAQIUABQAAAAIAIdO4kAz&#10;LwWeOwAAADkAAAAQAAAAAAAAAAEAIAAAAA4BAABkcnMvc2hhcGV4bWwueG1sUEsFBgAAAAAGAAYA&#10;WwEAALgDAAAAAA==&#10;" path="m577922,171411l22152,171411,18894,170745,0,149275,0,145922,0,22097,22152,0,577922,0,600074,22097,600074,149275,581180,170745,577922,1714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2" o:spid="_x0000_s1026" o:spt="100" style="position:absolute;left:690562;top:690562;height:161925;width:590550;" filled="f" stroked="t" coordsize="590550,161925" o:gfxdata="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apB3&#10;wAAAANwAAAAPAAAAAAAAAAEAIAAAACIAAABkcnMvZG93bnJldi54bWxQSwECFAAUAAAACACHTuJA&#10;My8FnjsAAAA5AAAAEAAAAAAAAAABACAAAAAPAQAAZHJzL3NoYXBleG1sLnhtbFBLBQYAAAAABgAG&#10;AFsBAAC5AwAAAAA=&#10;" path="m0,141160l0,20764,0,17973,527,15325,1581,12763,2635,10191,4137,7962,6085,6029,8033,4057,10280,2571,12825,1523,15371,523,18021,0,20776,0,569773,0,572528,0,575178,523,577724,1523,580269,2571,582516,4057,584464,6029,586412,7962,587913,10191,588968,12763,590022,15325,590549,17973,590550,20764,590550,141160,590549,143875,590022,146523,588968,149047,587913,151580,569773,161924,20776,161924,1581,149047,527,146523,0,143875,0,1411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583" o:spid="_x0000_s1026" o:spt="100" style="position:absolute;left:247650;top:866774;height:161925;width:990600;" fillcolor="#F7F7F7" filled="t" stroked="f" coordsize="990600,161925" o:gfxdata="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mHU6vQAA&#10;ANwAAAAPAAAAAAAAAAEAIAAAACIAAABkcnMvZG93bnJldi54bWxQSwECFAAUAAAACACHTuJAMy8F&#10;njsAAAA5AAAAEAAAAAAAAAABACAAAAAMAQAAZHJzL3NoYXBleG1sLnhtbFBLBQYAAAAABgAGAFsB&#10;AAC2AwAAAAA=&#10;" path="m968447,161886l22152,161886,18894,161182,0,139712,0,136397,0,22136,22152,0,968447,0,990599,22136,990599,139712,971705,161182,96844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"/>
          <w:sz w:val="16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1717040</wp:posOffset>
                </wp:positionH>
                <wp:positionV relativeFrom="paragraph">
                  <wp:posOffset>324485</wp:posOffset>
                </wp:positionV>
                <wp:extent cx="1137285" cy="142240"/>
                <wp:effectExtent l="0" t="0" r="0" b="0"/>
                <wp:wrapNone/>
                <wp:docPr id="584" name="Text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89ED77">
                            <w:pPr>
                              <w:pStyle w:val="7"/>
                              <w:spacing w:before="14"/>
                              <w:ind w:left="61"/>
                            </w:pPr>
                            <w:r>
                              <w:rPr>
                                <w:color w:val="111111"/>
                                <w:spacing w:val="-2"/>
                              </w:rPr>
                              <w:t>nombre.component.ts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4" o:spid="_x0000_s1026" o:spt="202" type="#_x0000_t202" style="position:absolute;left:0pt;margin-left:135.2pt;margin-top:25.55pt;height:11.2pt;width:89.55pt;mso-position-horizontal-relative:page;z-index:251670528;mso-width-relative:page;mso-height-relative:page;" filled="f" stroked="f" coordsize="21600,21600" o:gfxdata="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ItuENkAAAAJAQAADwAAAAAAAAABACAAAAAiAAAAZHJzL2Rvd25yZXYueG1sUEsBAhQAFAAA&#10;AAgAh07iQMXADc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89ED77">
                      <w:pPr>
                        <w:pStyle w:val="7"/>
                        <w:spacing w:before="14"/>
                        <w:ind w:left="61"/>
                      </w:pPr>
                      <w:r>
                        <w:rPr>
                          <w:color w:val="111111"/>
                          <w:spacing w:val="-2"/>
                        </w:rPr>
                        <w:t>nombre.component.ts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/>
          <w:b/>
          <w:color w:val="111111"/>
          <w:spacing w:val="-2"/>
          <w:w w:val="105"/>
          <w:sz w:val="16"/>
        </w:rPr>
        <w:t>Naming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 xml:space="preserve">Conventions </w:t>
      </w:r>
      <w:r>
        <w:rPr>
          <w:rFonts w:ascii="Segoe UI"/>
          <w:b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585" name="Imag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Image 58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Componentes</w:t>
      </w:r>
      <w:r>
        <w:rPr>
          <w:rFonts w:ascii="Segoe UI"/>
          <w:color w:val="111111"/>
          <w:w w:val="105"/>
          <w:sz w:val="16"/>
        </w:rPr>
        <w:t>:</w:t>
      </w:r>
    </w:p>
    <w:p w14:paraId="26D14C5D">
      <w:pPr>
        <w:spacing w:before="0" w:line="240" w:lineRule="auto"/>
        <w:rPr>
          <w:rFonts w:ascii="Segoe UI"/>
          <w:sz w:val="16"/>
        </w:rPr>
      </w:pPr>
      <w:r>
        <w:br w:type="column"/>
      </w:r>
    </w:p>
    <w:p w14:paraId="59419CBC">
      <w:pPr>
        <w:pStyle w:val="7"/>
        <w:rPr>
          <w:rFonts w:ascii="Segoe UI"/>
        </w:rPr>
      </w:pPr>
    </w:p>
    <w:p w14:paraId="19C91B8B">
      <w:pPr>
        <w:pStyle w:val="7"/>
        <w:rPr>
          <w:rFonts w:ascii="Segoe UI"/>
        </w:rPr>
      </w:pPr>
    </w:p>
    <w:p w14:paraId="5E4E2A45">
      <w:pPr>
        <w:pStyle w:val="7"/>
        <w:spacing w:before="5"/>
        <w:rPr>
          <w:rFonts w:ascii="Segoe UI"/>
        </w:rPr>
      </w:pPr>
    </w:p>
    <w:p w14:paraId="5FE77D2C">
      <w:pPr>
        <w:pStyle w:val="7"/>
        <w:ind w:left="132"/>
        <w:rPr>
          <w:rFonts w:ascii="Segoe UI"/>
        </w:rPr>
      </w:pPr>
      <w:r>
        <w:rPr>
          <w:rFonts w:ascii="Segoe UI"/>
          <w:color w:val="111111"/>
        </w:rPr>
        <w:t>(kebab-</w:t>
      </w:r>
      <w:r>
        <w:rPr>
          <w:rFonts w:ascii="Segoe UI"/>
          <w:color w:val="111111"/>
          <w:spacing w:val="-2"/>
        </w:rPr>
        <w:t>case)</w:t>
      </w:r>
    </w:p>
    <w:p w14:paraId="456D3AE7">
      <w:pPr>
        <w:pStyle w:val="7"/>
        <w:spacing w:after="0"/>
        <w:rPr>
          <w:rFonts w:ascii="Segoe UI"/>
        </w:rPr>
        <w:sectPr>
          <w:type w:val="continuous"/>
          <w:pgSz w:w="11920" w:h="16840"/>
          <w:pgMar w:top="1060" w:right="992" w:bottom="280" w:left="992" w:header="720" w:footer="720" w:gutter="0"/>
          <w:cols w:equalWidth="0" w:num="2">
            <w:col w:w="2844" w:space="598"/>
            <w:col w:w="6494"/>
          </w:cols>
        </w:sectPr>
      </w:pPr>
    </w:p>
    <w:p w14:paraId="566FBA67">
      <w:pPr>
        <w:spacing w:before="6"/>
        <w:ind w:left="545" w:right="0" w:firstLine="0"/>
        <w:jc w:val="left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55880</wp:posOffset>
                </wp:positionV>
                <wp:extent cx="38100" cy="38100"/>
                <wp:effectExtent l="0" t="0" r="0" b="0"/>
                <wp:wrapNone/>
                <wp:docPr id="586" name="Graphic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38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6" o:spid="_x0000_s1026" o:spt="100" style="position:absolute;left:0pt;margin-left:65.95pt;margin-top:4.4pt;height:3pt;width:3pt;mso-position-horizontal-relative:page;z-index:251668480;mso-width-relative:page;mso-height-relative:page;" fillcolor="#111111" filled="t" stroked="f" coordsize="38100,38100" o:gfxdata="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UXiOrX&#10;AAAACAEAAA8AAAAAAAAAAQAgAAAAIgAAAGRycy9kb3ducmV2LnhtbFBLAQIUABQAAAAIAIdO4kDJ&#10;9VBEWgIAALoFAAAOAAAAAAAAAAEAIAAAACYBAABkcnMvZTJvRG9jLnhtbFBLBQYAAAAABgAGAFkB&#10;AADyBQAAAAA=&#10;" path="m21576,38061l16523,38061,14093,37538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color w:val="111111"/>
          <w:sz w:val="16"/>
        </w:rPr>
        <w:t>Servicios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75"/>
          <w:w w:val="150"/>
          <w:sz w:val="16"/>
        </w:rPr>
        <w:t xml:space="preserve"> </w:t>
      </w:r>
      <w:r>
        <w:rPr>
          <w:color w:val="111111"/>
          <w:sz w:val="16"/>
        </w:rPr>
        <w:t>nombre.service.ts</w:t>
      </w:r>
      <w:r>
        <w:rPr>
          <w:color w:val="111111"/>
          <w:spacing w:val="54"/>
          <w:sz w:val="16"/>
        </w:rPr>
        <w:t xml:space="preserve"> </w:t>
      </w:r>
      <w:r>
        <w:rPr>
          <w:rFonts w:ascii="Segoe UI"/>
          <w:color w:val="111111"/>
          <w:sz w:val="16"/>
        </w:rPr>
        <w:t>(kebab-</w:t>
      </w:r>
      <w:r>
        <w:rPr>
          <w:rFonts w:ascii="Segoe UI"/>
          <w:color w:val="111111"/>
          <w:spacing w:val="-2"/>
          <w:sz w:val="16"/>
        </w:rPr>
        <w:t>case)</w:t>
      </w:r>
    </w:p>
    <w:p w14:paraId="6C9CEF9C">
      <w:pPr>
        <w:spacing w:after="0"/>
        <w:jc w:val="left"/>
        <w:rPr>
          <w:rFonts w:ascii="Segoe UI"/>
          <w:sz w:val="16"/>
        </w:rPr>
        <w:sectPr>
          <w:type w:val="continuous"/>
          <w:pgSz w:w="11920" w:h="16840"/>
          <w:pgMar w:top="1060" w:right="992" w:bottom="280" w:left="992" w:header="720" w:footer="720" w:gutter="0"/>
          <w:cols w:space="720" w:num="1"/>
        </w:sectPr>
      </w:pPr>
    </w:p>
    <w:p w14:paraId="53CE3035">
      <w:pPr>
        <w:spacing w:before="56"/>
        <w:ind w:left="545" w:right="0" w:firstLine="0"/>
        <w:jc w:val="left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88265</wp:posOffset>
                </wp:positionV>
                <wp:extent cx="38100" cy="38100"/>
                <wp:effectExtent l="0" t="0" r="0" b="0"/>
                <wp:wrapNone/>
                <wp:docPr id="587" name="Graphic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76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7" o:spid="_x0000_s1026" o:spt="100" style="position:absolute;left:0pt;margin-left:65.95pt;margin-top:6.95pt;height:3pt;width:3pt;mso-position-horizontal-relative:page;z-index:251669504;mso-width-relative:page;mso-height-relative:page;" fillcolor="#111111" filled="t" stroked="f" coordsize="38100,38100" o:gfxdata="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VqaCdcA&#10;AAAJAQAADwAAAAAAAAABACAAAAAiAAAAZHJzL2Rvd25yZXYueG1sUEsBAhQAFAAAAAgAh07iQDsM&#10;RxtZAgAAugUAAA4AAAAAAAAAAQAgAAAAJgEAAGRycy9lMm9Eb2MueG1sUEsFBgAAAAAGAAYAWQEA&#10;APEFAAAAAA==&#10;" path="m21576,38061l16523,38061,14093,37576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sz w:val="16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1480185</wp:posOffset>
                </wp:positionH>
                <wp:positionV relativeFrom="paragraph">
                  <wp:posOffset>38735</wp:posOffset>
                </wp:positionV>
                <wp:extent cx="897890" cy="141605"/>
                <wp:effectExtent l="0" t="0" r="0" b="0"/>
                <wp:wrapNone/>
                <wp:docPr id="588" name="Text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D3CD9F">
                            <w:pPr>
                              <w:pStyle w:val="7"/>
                              <w:spacing w:before="21"/>
                              <w:ind w:left="32"/>
                            </w:pPr>
                            <w:r>
                              <w:rPr>
                                <w:color w:val="111111"/>
                                <w:spacing w:val="-2"/>
                              </w:rPr>
                              <w:t>nombre.model.ts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8" o:spid="_x0000_s1026" o:spt="202" type="#_x0000_t202" style="position:absolute;left:0pt;margin-left:116.55pt;margin-top:3.05pt;height:11.15pt;width:70.7pt;mso-position-horizontal-relative:page;z-index:251670528;mso-width-relative:page;mso-height-relative:page;" filled="f" stroked="f" coordsize="21600,21600" o:gfxdata="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M9ZpdgAAAAIAQAADwAAAAAAAAABACAAAAAiAAAAZHJzL2Rvd25yZXYueG1sUEsBAhQAFAAAAAgA&#10;h07iQAPP0aqzAQAAdw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D3CD9F">
                      <w:pPr>
                        <w:pStyle w:val="7"/>
                        <w:spacing w:before="21"/>
                        <w:ind w:left="32"/>
                      </w:pPr>
                      <w:r>
                        <w:rPr>
                          <w:color w:val="111111"/>
                          <w:spacing w:val="-2"/>
                        </w:rPr>
                        <w:t>nombre.model.ts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/>
          <w:b/>
          <w:color w:val="111111"/>
          <w:spacing w:val="-2"/>
          <w:w w:val="105"/>
          <w:sz w:val="16"/>
        </w:rPr>
        <w:t>Modelos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26B53151">
      <w:pPr>
        <w:spacing w:before="59"/>
        <w:ind w:left="54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88900</wp:posOffset>
                </wp:positionV>
                <wp:extent cx="38100" cy="38100"/>
                <wp:effectExtent l="0" t="0" r="0" b="0"/>
                <wp:wrapNone/>
                <wp:docPr id="589" name="Graphic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76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9" o:spid="_x0000_s1026" o:spt="100" style="position:absolute;left:0pt;margin-left:65.95pt;margin-top:7pt;height:3pt;width:3pt;mso-position-horizontal-relative:page;z-index:251669504;mso-width-relative:page;mso-height-relative:page;" fillcolor="#111111" filled="t" stroked="f" coordsize="38100,38100" o:gfxdata="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E6SZ&#10;hdYAAAAJAQAADwAAAAAAAAABACAAAAAiAAAAZHJzL2Rvd25yZXYueG1sUEsBAhQAFAAAAAgAh07i&#10;QOkgXztdAgAAugUAAA4AAAAAAAAAAQAgAAAAJQEAAGRycy9lMm9Eb2MueG1sUEsFBgAAAAAGAAYA&#10;WQEAAPQFAAAAAA==&#10;" path="m21576,38061l16523,38061,14093,37576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b/>
          <w:color w:val="111111"/>
          <w:sz w:val="16"/>
        </w:rPr>
        <w:t>Clases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68"/>
          <w:w w:val="150"/>
          <w:sz w:val="16"/>
        </w:rPr>
        <w:t xml:space="preserve"> </w:t>
      </w:r>
      <w:r>
        <w:rPr>
          <w:color w:val="111111"/>
          <w:spacing w:val="-2"/>
          <w:sz w:val="16"/>
        </w:rPr>
        <w:t>PascalCase</w:t>
      </w:r>
    </w:p>
    <w:p w14:paraId="66468E17">
      <w:pPr>
        <w:pStyle w:val="7"/>
        <w:spacing w:before="56"/>
        <w:ind w:left="545"/>
        <w:rPr>
          <w:rFonts w:ascii="Segoe UI"/>
        </w:rPr>
      </w:pPr>
      <w:r>
        <w:br w:type="column"/>
      </w:r>
      <w:r>
        <w:rPr>
          <w:rFonts w:ascii="Segoe UI"/>
          <w:color w:val="111111"/>
        </w:rPr>
        <w:t>(kebab-</w:t>
      </w:r>
      <w:r>
        <w:rPr>
          <w:rFonts w:ascii="Segoe UI"/>
          <w:color w:val="111111"/>
          <w:spacing w:val="-2"/>
        </w:rPr>
        <w:t>case)</w:t>
      </w:r>
    </w:p>
    <w:p w14:paraId="666928C9">
      <w:pPr>
        <w:pStyle w:val="7"/>
        <w:spacing w:after="0"/>
        <w:rPr>
          <w:rFonts w:ascii="Segoe UI"/>
        </w:rPr>
        <w:sectPr>
          <w:type w:val="continuous"/>
          <w:pgSz w:w="11920" w:h="16840"/>
          <w:pgMar w:top="1060" w:right="992" w:bottom="280" w:left="992" w:header="720" w:footer="720" w:gutter="0"/>
          <w:cols w:equalWidth="0" w:num="2">
            <w:col w:w="2100" w:space="174"/>
            <w:col w:w="7662"/>
          </w:cols>
        </w:sectPr>
      </w:pPr>
    </w:p>
    <w:p w14:paraId="3C7D2D41">
      <w:pPr>
        <w:spacing w:before="71"/>
        <w:ind w:left="327" w:right="0" w:firstLine="0"/>
        <w:jc w:val="left"/>
        <w:rPr>
          <w:position w:val="1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590" name="Image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Variables/Funciones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80"/>
          <w:sz w:val="16"/>
        </w:rPr>
        <w:t xml:space="preserve"> </w:t>
      </w:r>
      <w:r>
        <w:rPr>
          <w:color w:val="111111"/>
          <w:position w:val="1"/>
          <w:sz w:val="16"/>
        </w:rPr>
        <w:t>camelCase</w:t>
      </w:r>
    </w:p>
    <w:p w14:paraId="69C405EE">
      <w:pPr>
        <w:spacing w:before="57"/>
        <w:ind w:left="327" w:right="0" w:firstLine="0"/>
        <w:jc w:val="left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1576070</wp:posOffset>
                </wp:positionH>
                <wp:positionV relativeFrom="paragraph">
                  <wp:posOffset>36195</wp:posOffset>
                </wp:positionV>
                <wp:extent cx="981075" cy="152400"/>
                <wp:effectExtent l="0" t="0" r="0" b="0"/>
                <wp:wrapNone/>
                <wp:docPr id="591" name="Text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1524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0D096F">
                            <w:pPr>
                              <w:pStyle w:val="7"/>
                              <w:spacing w:before="14"/>
                              <w:ind w:left="53"/>
                            </w:pPr>
                            <w:r>
                              <w:rPr>
                                <w:color w:val="111111"/>
                                <w:spacing w:val="-2"/>
                              </w:rPr>
                              <w:t>UPPER_SNAKE_CASE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1" o:spid="_x0000_s1026" o:spt="202" type="#_x0000_t202" style="position:absolute;left:0pt;margin-left:124.1pt;margin-top:2.85pt;height:12pt;width:77.25pt;mso-position-horizontal-relative:page;z-index:251671552;mso-width-relative:page;mso-height-relative:page;" filled="f" stroked="t" coordsize="21600,21600" o:gfxdata="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YU1bHXAAAA&#10;CAEAAA8AAAAAAAAAAQAgAAAAIgAAAGRycy9kb3ducmV2LnhtbFBLAQIUABQAAAAIAIdO4kB0C9ag&#10;5QEAANsDAAAOAAAAAAAAAAEAIAAAACYBAABkcnMvZTJvRG9jLnhtbFBLBQYAAAAABgAGAFkBAAB9&#10;BQAAAAA=&#10;">
                <v:fill on="f" focussize="0,0"/>
                <v:stroke weight="1.22913385826772pt" color="#F7F7F7" joinstyle="round"/>
                <v:imagedata o:title=""/>
                <o:lock v:ext="edit" aspectratio="f"/>
                <v:textbox inset="0mm,0mm,0mm,0mm">
                  <w:txbxContent>
                    <w:p w14:paraId="140D096F">
                      <w:pPr>
                        <w:pStyle w:val="7"/>
                        <w:spacing w:before="14"/>
                        <w:ind w:left="53"/>
                      </w:pPr>
                      <w:r>
                        <w:rPr>
                          <w:color w:val="111111"/>
                          <w:spacing w:val="-2"/>
                        </w:rPr>
                        <w:t>UPPER_SNAKE_CASE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592" name="Imag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Constantes</w:t>
      </w:r>
      <w:r>
        <w:rPr>
          <w:rFonts w:ascii="Segoe UI"/>
          <w:color w:val="111111"/>
          <w:w w:val="105"/>
          <w:sz w:val="16"/>
        </w:rPr>
        <w:t>:</w:t>
      </w:r>
    </w:p>
    <w:p w14:paraId="5262EE77">
      <w:pPr>
        <w:pStyle w:val="7"/>
        <w:spacing w:before="9"/>
        <w:rPr>
          <w:rFonts w:ascii="Segoe UI"/>
        </w:rPr>
      </w:pPr>
    </w:p>
    <w:p w14:paraId="6676F7DC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Estructura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Componente</w:t>
      </w:r>
    </w:p>
    <w:p w14:paraId="7939B822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508635"/>
                <wp:effectExtent l="0" t="0" r="0" b="0"/>
                <wp:wrapTopAndBottom/>
                <wp:docPr id="593" name="Group 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508634"/>
                          <a:chOff x="0" y="0"/>
                          <a:chExt cx="6147435" cy="508634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1"/>
                            <a:ext cx="6147435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508634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508228"/>
                                </a:lnTo>
                                <a:lnTo>
                                  <a:pt x="9525" y="508228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508254"/>
                                </a:lnTo>
                                <a:lnTo>
                                  <a:pt x="6147041" y="508254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6147435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300B7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3668B01B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@Component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({</w:t>
                              </w:r>
                            </w:p>
                            <w:p w14:paraId="0C268CAE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'app-mi-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componente'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3" o:spid="_x0000_s1026" o:spt="203" style="position:absolute;left:0pt;margin-left:56.25pt;margin-top:9.95pt;height:40.05pt;width:484.05pt;mso-position-horizontal-relative:page;mso-wrap-distance-bottom:0pt;mso-wrap-distance-top:0pt;z-index:-251548672;mso-width-relative:page;mso-height-relative:page;" coordsize="6147435,508634" o:gfxdata="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D+CMy32AAAAAsBAAAPAAAAAAAAAAEAIAAAACIAAABkcnMvZG93bnJl&#10;di54bWxQSwECFAAUAAAACACHTuJA6lROZYwDAAAxCwAADgAAAAAAAAABACAAAAAnAQAAZHJzL2Uy&#10;b0RvYy54bWxQSwUGAAAAAAYABgBZAQAAJQcAAAAA&#10;">
                <o:lock v:ext="edit" aspectratio="f"/>
                <v:shape id="Graphic 594" o:spid="_x0000_s1026" o:spt="100" style="position:absolute;left:0;top:1;height:508634;width:6147435;" fillcolor="#F7F7F7" filled="t" stroked="f" coordsize="6147435,508634" o:gfxdata="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+TLIL4A&#10;AADcAAAADwAAAAAAAAABACAAAAAiAAAAZHJzL2Rvd25yZXYueG1sUEsBAhQAFAAAAAgAh07iQDMv&#10;BZ47AAAAOQAAABAAAAAAAAAAAQAgAAAADQEAAGRycy9zaGFwZXhtbC54bWxQSwUGAAAAAAYABgBb&#10;AQAAtwMAAAAA&#10;" path="m6147041,8864l6145657,7480,6145187,7010,6140678,2501,6134659,0,18478,0,12458,2501,7950,6997,2489,12446,0,18465,0,508228,9525,508228,9512,21107,11087,17322,14198,14211,17335,11087,21107,9525,6132030,9525,6135802,11087,6138926,14224,6142050,17348,6143612,21120,6143612,508254,6147041,508254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95" o:spid="_x0000_s1026" o:spt="202" type="#_x0000_t202" style="position:absolute;left:0;top:0;height:508634;width:6147435;" filled="f" stroked="f" coordsize="21600,21600" o:gfxdata="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yz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0300B7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3668B01B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@Component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({</w:t>
                        </w:r>
                      </w:p>
                      <w:p w14:paraId="0C268CAE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selector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'app-mi-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componente'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2FEB589">
      <w:pPr>
        <w:pStyle w:val="7"/>
        <w:spacing w:after="0"/>
        <w:rPr>
          <w:rFonts w:ascii="Segoe UI"/>
          <w:b/>
          <w:sz w:val="13"/>
        </w:rPr>
        <w:sectPr>
          <w:type w:val="continuous"/>
          <w:pgSz w:w="11920" w:h="16840"/>
          <w:pgMar w:top="1060" w:right="992" w:bottom="280" w:left="992" w:header="720" w:footer="720" w:gutter="0"/>
          <w:cols w:space="720" w:num="1"/>
        </w:sectPr>
      </w:pPr>
    </w:p>
    <w:p w14:paraId="538C915C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5991860"/>
                <wp:effectExtent l="0" t="0" r="0" b="8889"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5991860"/>
                          <a:chOff x="0" y="0"/>
                          <a:chExt cx="6147435" cy="599186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9"/>
                            <a:ext cx="6147435" cy="599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5991860">
                                <a:moveTo>
                                  <a:pt x="6147041" y="25"/>
                                </a:moveTo>
                                <a:lnTo>
                                  <a:pt x="6143612" y="25"/>
                                </a:lnTo>
                                <a:lnTo>
                                  <a:pt x="6143612" y="5970143"/>
                                </a:lnTo>
                                <a:lnTo>
                                  <a:pt x="6142050" y="5973915"/>
                                </a:lnTo>
                                <a:lnTo>
                                  <a:pt x="6138926" y="5977039"/>
                                </a:lnTo>
                                <a:lnTo>
                                  <a:pt x="6135802" y="5980163"/>
                                </a:lnTo>
                                <a:lnTo>
                                  <a:pt x="6132030" y="5981725"/>
                                </a:lnTo>
                                <a:lnTo>
                                  <a:pt x="21107" y="5981725"/>
                                </a:lnTo>
                                <a:lnTo>
                                  <a:pt x="17335" y="5980163"/>
                                </a:lnTo>
                                <a:lnTo>
                                  <a:pt x="14668" y="5977509"/>
                                </a:lnTo>
                                <a:lnTo>
                                  <a:pt x="14211" y="5977039"/>
                                </a:lnTo>
                                <a:lnTo>
                                  <a:pt x="11087" y="5973889"/>
                                </a:lnTo>
                                <a:lnTo>
                                  <a:pt x="9512" y="59701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72746"/>
                                </a:lnTo>
                                <a:lnTo>
                                  <a:pt x="2489" y="5978766"/>
                                </a:lnTo>
                                <a:lnTo>
                                  <a:pt x="7480" y="5983770"/>
                                </a:lnTo>
                                <a:lnTo>
                                  <a:pt x="12458" y="5988761"/>
                                </a:lnTo>
                                <a:lnTo>
                                  <a:pt x="18478" y="5991250"/>
                                </a:lnTo>
                                <a:lnTo>
                                  <a:pt x="6134659" y="5991250"/>
                                </a:lnTo>
                                <a:lnTo>
                                  <a:pt x="6140678" y="5988761"/>
                                </a:lnTo>
                                <a:lnTo>
                                  <a:pt x="6145174" y="5984252"/>
                                </a:lnTo>
                                <a:lnTo>
                                  <a:pt x="6147041" y="5982398"/>
                                </a:lnTo>
                                <a:lnTo>
                                  <a:pt x="614704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0" y="0"/>
                            <a:ext cx="6147435" cy="5991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2AC88">
                              <w:pPr>
                                <w:spacing w:before="33" w:line="326" w:lineRule="auto"/>
                                <w:ind w:left="352" w:right="47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templateUrl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'./mi-componente.component.html'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styleUrls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'./mi-componente.component.scss'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]</w:t>
                              </w:r>
                            </w:p>
                            <w:p w14:paraId="49E34837"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})</w:t>
                              </w:r>
                            </w:p>
                            <w:p w14:paraId="6D708E8B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export class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MiComponenteComponent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implements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OnInit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 xml:space="preserve">OnDestroy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6CF34CE5">
                              <w:pPr>
                                <w:spacing w:before="82" w:line="326" w:lineRule="auto"/>
                                <w:ind w:left="352" w:right="649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1. Propiedades públicas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title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E3610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'Mi</w:t>
                              </w:r>
                              <w:r>
                                <w:rPr>
                                  <w:color w:val="032E61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Componente'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 w14:paraId="35337BCC">
                              <w:pPr>
                                <w:spacing w:before="68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0B2F5DA7"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2. Propiedades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privadas</w:t>
                              </w:r>
                            </w:p>
                            <w:p w14:paraId="57EEC3D3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color w:val="D63A4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destroy$ =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new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Subject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&gt;();</w:t>
                              </w:r>
                            </w:p>
                            <w:p w14:paraId="655A5FC3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2D793C1">
                              <w:pPr>
                                <w:spacing w:before="0" w:line="345" w:lineRule="auto"/>
                                <w:ind w:left="352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3.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color w:val="6A737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DI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</w:t>
                              </w:r>
                            </w:p>
                            <w:p w14:paraId="33E4C132">
                              <w:pPr>
                                <w:spacing w:before="0" w:line="173" w:lineRule="exact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miServicio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MiServicio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5C651DED">
                              <w:pPr>
                                <w:spacing w:before="68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z w:val="16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router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Router</w:t>
                              </w:r>
                            </w:p>
                            <w:p w14:paraId="3CC8D3BC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{}</w:t>
                              </w:r>
                            </w:p>
                            <w:p w14:paraId="0379A861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56A422E9">
                              <w:pPr>
                                <w:spacing w:before="0" w:line="326" w:lineRule="auto"/>
                                <w:ind w:left="352" w:right="69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Lifecycle</w:t>
                              </w:r>
                              <w:r>
                                <w:rPr>
                                  <w:color w:val="6A73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hooks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ngOnInit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19C803A2">
                              <w:pPr>
                                <w:spacing w:before="15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loadData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13B5FFBD">
                              <w:pPr>
                                <w:spacing w:before="68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CCC724A">
                              <w:pPr>
                                <w:spacing w:before="135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68C5B514">
                              <w:pPr>
                                <w:spacing w:before="0" w:line="326" w:lineRule="auto"/>
                                <w:ind w:left="529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F41C1"/>
                                  <w:sz w:val="16"/>
                                </w:rPr>
                                <w:t>ngOnDestroy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.destroy$.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 xml:space="preserve">();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.destroy$.</w:t>
                              </w:r>
                              <w:r>
                                <w:rPr>
                                  <w:color w:val="6F41C1"/>
                                  <w:spacing w:val="-2"/>
                                  <w:sz w:val="16"/>
                                </w:rPr>
                                <w:t>complete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62BC48B4"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BF34A5C">
                              <w:pPr>
                                <w:spacing w:before="150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6D3165E">
                              <w:pPr>
                                <w:spacing w:before="0" w:line="326" w:lineRule="auto"/>
                                <w:ind w:left="352" w:right="69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color w:val="6A737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Métodos</w:t>
                              </w:r>
                              <w:r>
                                <w:rPr>
                                  <w:color w:val="6A737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públicos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loadData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():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void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58E97BB9"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14:paraId="49D4AB28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769EDC7">
                              <w:pPr>
                                <w:spacing w:before="136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3F03A1AD">
                              <w:pPr>
                                <w:spacing w:before="0" w:line="345" w:lineRule="auto"/>
                                <w:ind w:left="352" w:right="6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6. Métodos privados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color w:val="D63A4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F41C1"/>
                                  <w:sz w:val="16"/>
                                </w:rPr>
                                <w:t>processData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():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E36109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640C63BC">
                              <w:pPr>
                                <w:spacing w:before="0" w:line="173" w:lineRule="exact"/>
                                <w:ind w:left="5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color w:val="6A737D"/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14:paraId="1D31F5FD">
                              <w:pPr>
                                <w:spacing w:before="67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6B55957">
                              <w:pPr>
                                <w:spacing w:before="68"/>
                                <w:ind w:left="1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6" o:spid="_x0000_s1026" o:spt="203" style="height:471.8pt;width:484.05pt;" coordsize="6147435,5991860" o:gfxdata="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H4dhrPWAAAA&#10;BQEAAA8AAAAAAAAAAQAgAAAAIgAAAGRycy9kb3ducmV2LnhtbFBLAQIUABQAAAAIAIdO4kAti6se&#10;rgMAAFgLAAAOAAAAAAAAAAEAIAAAACUBAABkcnMvZTJvRG9jLnhtbFBLBQYAAAAABgAGAFkBAABF&#10;BwAAAAA=&#10;">
                <o:lock v:ext="edit" aspectratio="f"/>
                <v:shape id="Graphic 597" o:spid="_x0000_s1026" o:spt="100" style="position:absolute;left:0;top:9;height:5991860;width:6147435;" fillcolor="#F7F7F7" filled="t" stroked="f" coordsize="6147435,5991860" o:gfxdata="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TO8frgAAADcAAAA&#10;DwAAAAAAAAABACAAAAAiAAAAZHJzL2Rvd25yZXYueG1sUEsBAhQAFAAAAAgAh07iQDMvBZ47AAAA&#10;OQAAABAAAAAAAAAAAQAgAAAABwEAAGRycy9zaGFwZXhtbC54bWxQSwUGAAAAAAYABgBbAQAAsQMA&#10;AAAA&#10;" path="m6147041,25l6143612,25,6143612,5970143,6142050,5973915,6138926,5977039,6135802,5980163,6132030,5981725,21107,5981725,17335,5980163,14668,5977509,14211,5977039,11087,5973889,9512,5970117,9525,0,0,0,0,5972746,2489,5978766,7480,5983770,12458,5988761,18478,5991250,6134659,5991250,6140678,5988761,6145174,5984252,6147041,5982398,614704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98" o:spid="_x0000_s1026" o:spt="202" type="#_x0000_t202" style="position:absolute;left:0;top:0;height:5991860;width:6147435;" filled="f" stroked="f" coordsize="21600,21600" o:gfxdata="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Nj+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22AC88">
                        <w:pPr>
                          <w:spacing w:before="33" w:line="326" w:lineRule="auto"/>
                          <w:ind w:left="352" w:right="47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templateUrl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'./mi-componente.component.html'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styleUrls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  <w:r>
                          <w:rPr>
                            <w:color w:val="032E61"/>
                            <w:sz w:val="16"/>
                          </w:rPr>
                          <w:t>'./mi-componente.component.scss'</w:t>
                        </w:r>
                        <w:r>
                          <w:rPr>
                            <w:color w:val="24292E"/>
                            <w:sz w:val="16"/>
                          </w:rPr>
                          <w:t>]</w:t>
                        </w:r>
                      </w:p>
                      <w:p w14:paraId="49E34837">
                        <w:pPr>
                          <w:spacing w:before="0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})</w:t>
                        </w:r>
                      </w:p>
                      <w:p w14:paraId="6D708E8B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export class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MiComponenteComponent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implements </w:t>
                        </w:r>
                        <w:r>
                          <w:rPr>
                            <w:color w:val="6F41C1"/>
                            <w:sz w:val="16"/>
                          </w:rPr>
                          <w:t>OnInit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6F41C1"/>
                            <w:sz w:val="16"/>
                          </w:rPr>
                          <w:t xml:space="preserve">OnDestroy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6CF34CE5">
                        <w:pPr>
                          <w:spacing w:before="82" w:line="326" w:lineRule="auto"/>
                          <w:ind w:left="352" w:right="649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1. Propiedades públicas </w:t>
                        </w:r>
                        <w:r>
                          <w:rPr>
                            <w:color w:val="005CC4"/>
                            <w:sz w:val="16"/>
                          </w:rPr>
                          <w:t>title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E3610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'Mi</w:t>
                        </w:r>
                        <w:r>
                          <w:rPr>
                            <w:color w:val="032E61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Componente'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 w14:paraId="35337BCC">
                        <w:pPr>
                          <w:spacing w:before="68" w:line="240" w:lineRule="auto"/>
                          <w:rPr>
                            <w:sz w:val="16"/>
                          </w:rPr>
                        </w:pPr>
                      </w:p>
                      <w:p w14:paraId="0B2F5DA7"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2. Propiedades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privadas</w:t>
                        </w:r>
                      </w:p>
                      <w:p w14:paraId="57EEC3D3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>private</w:t>
                        </w:r>
                        <w:r>
                          <w:rPr>
                            <w:color w:val="D63A4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destroy$ = </w:t>
                        </w:r>
                        <w:r>
                          <w:rPr>
                            <w:color w:val="D63A49"/>
                            <w:sz w:val="16"/>
                          </w:rPr>
                          <w:t xml:space="preserve">new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Subject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&lt;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void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&gt;();</w:t>
                        </w:r>
                      </w:p>
                      <w:p w14:paraId="655A5FC3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2D793C1">
                        <w:pPr>
                          <w:spacing w:before="0" w:line="345" w:lineRule="auto"/>
                          <w:ind w:left="352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3.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Constructor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con</w:t>
                        </w:r>
                        <w:r>
                          <w:rPr>
                            <w:color w:val="6A737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DI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constructor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</w:t>
                        </w:r>
                      </w:p>
                      <w:p w14:paraId="33E4C132">
                        <w:pPr>
                          <w:spacing w:before="0" w:line="173" w:lineRule="exact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miServicio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MiServicio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5C651DED">
                        <w:pPr>
                          <w:spacing w:before="68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z w:val="16"/>
                          </w:rPr>
                          <w:t xml:space="preserve">private </w:t>
                        </w:r>
                        <w:r>
                          <w:rPr>
                            <w:color w:val="005CC4"/>
                            <w:sz w:val="16"/>
                          </w:rPr>
                          <w:t>router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Router</w:t>
                        </w:r>
                      </w:p>
                      <w:p w14:paraId="3CC8D3BC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{}</w:t>
                        </w:r>
                      </w:p>
                      <w:p w14:paraId="0379A861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56A422E9">
                        <w:pPr>
                          <w:spacing w:before="0" w:line="326" w:lineRule="auto"/>
                          <w:ind w:left="352" w:right="69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4.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Lifecycle</w:t>
                        </w:r>
                        <w:r>
                          <w:rPr>
                            <w:color w:val="6A73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hooks </w:t>
                        </w:r>
                        <w:r>
                          <w:rPr>
                            <w:color w:val="6F41C1"/>
                            <w:sz w:val="16"/>
                          </w:rPr>
                          <w:t>ngOnInit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19C803A2">
                        <w:pPr>
                          <w:spacing w:before="15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loadData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 w14:paraId="13B5FFBD">
                        <w:pPr>
                          <w:spacing w:before="68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6CCC724A">
                        <w:pPr>
                          <w:spacing w:before="135" w:line="240" w:lineRule="auto"/>
                          <w:rPr>
                            <w:sz w:val="16"/>
                          </w:rPr>
                        </w:pPr>
                      </w:p>
                      <w:p w14:paraId="68C5B514">
                        <w:pPr>
                          <w:spacing w:before="0" w:line="326" w:lineRule="auto"/>
                          <w:ind w:left="529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F41C1"/>
                            <w:sz w:val="16"/>
                          </w:rPr>
                          <w:t>ngOnDestroy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.destroy$.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next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 xml:space="preserve">();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.destroy$.</w:t>
                        </w:r>
                        <w:r>
                          <w:rPr>
                            <w:color w:val="6F41C1"/>
                            <w:spacing w:val="-2"/>
                            <w:sz w:val="16"/>
                          </w:rPr>
                          <w:t>complete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();</w:t>
                        </w:r>
                      </w:p>
                      <w:p w14:paraId="62BC48B4">
                        <w:pPr>
                          <w:spacing w:before="1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BF34A5C">
                        <w:pPr>
                          <w:spacing w:before="150" w:line="240" w:lineRule="auto"/>
                          <w:rPr>
                            <w:sz w:val="16"/>
                          </w:rPr>
                        </w:pPr>
                      </w:p>
                      <w:p w14:paraId="36D3165E">
                        <w:pPr>
                          <w:spacing w:before="0" w:line="326" w:lineRule="auto"/>
                          <w:ind w:left="352" w:right="69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5.</w:t>
                        </w:r>
                        <w:r>
                          <w:rPr>
                            <w:color w:val="6A737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Métodos</w:t>
                        </w:r>
                        <w:r>
                          <w:rPr>
                            <w:color w:val="6A737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públicos </w:t>
                        </w:r>
                        <w:r>
                          <w:rPr>
                            <w:color w:val="6F41C1"/>
                            <w:sz w:val="16"/>
                          </w:rPr>
                          <w:t>loadData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():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void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58E97BB9">
                        <w:pPr>
                          <w:spacing w:before="1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...</w:t>
                        </w:r>
                      </w:p>
                      <w:p w14:paraId="49D4AB28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2769EDC7">
                        <w:pPr>
                          <w:spacing w:before="136" w:line="240" w:lineRule="auto"/>
                          <w:rPr>
                            <w:sz w:val="16"/>
                          </w:rPr>
                        </w:pPr>
                      </w:p>
                      <w:p w14:paraId="3F03A1AD">
                        <w:pPr>
                          <w:spacing w:before="0" w:line="345" w:lineRule="auto"/>
                          <w:ind w:left="352" w:right="6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6. Métodos privados </w:t>
                        </w:r>
                        <w:r>
                          <w:rPr>
                            <w:color w:val="D63A49"/>
                            <w:sz w:val="16"/>
                          </w:rPr>
                          <w:t>private</w:t>
                        </w:r>
                        <w:r>
                          <w:rPr>
                            <w:color w:val="D63A4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F41C1"/>
                            <w:sz w:val="16"/>
                          </w:rPr>
                          <w:t>processData</w:t>
                        </w:r>
                        <w:r>
                          <w:rPr>
                            <w:color w:val="24292E"/>
                            <w:sz w:val="16"/>
                          </w:rPr>
                          <w:t>():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36109"/>
                            <w:sz w:val="16"/>
                          </w:rPr>
                          <w:t>void</w:t>
                        </w:r>
                        <w:r>
                          <w:rPr>
                            <w:color w:val="E36109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640C63BC">
                        <w:pPr>
                          <w:spacing w:before="0" w:line="173" w:lineRule="exact"/>
                          <w:ind w:left="5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</w:t>
                        </w:r>
                        <w:r>
                          <w:rPr>
                            <w:color w:val="6A737D"/>
                            <w:spacing w:val="-5"/>
                            <w:sz w:val="16"/>
                          </w:rPr>
                          <w:t>...</w:t>
                        </w:r>
                      </w:p>
                      <w:p w14:paraId="1D31F5FD">
                        <w:pPr>
                          <w:spacing w:before="67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46B55957">
                        <w:pPr>
                          <w:spacing w:before="68"/>
                          <w:ind w:left="1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A078C4E">
      <w:pPr>
        <w:pStyle w:val="4"/>
        <w:numPr>
          <w:ilvl w:val="1"/>
          <w:numId w:val="2"/>
        </w:numPr>
        <w:tabs>
          <w:tab w:val="left" w:pos="569"/>
        </w:tabs>
        <w:spacing w:before="211" w:after="0" w:line="240" w:lineRule="auto"/>
        <w:ind w:left="569" w:right="0" w:hanging="437"/>
        <w:jc w:val="left"/>
      </w:pPr>
      <w:r>
        <w:rPr>
          <w:color w:val="111111"/>
        </w:rPr>
        <w:t>Git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Workflow</w:t>
      </w:r>
    </w:p>
    <w:p w14:paraId="58AB89F3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Branch</w:t>
      </w:r>
      <w:r>
        <w:rPr>
          <w:rFonts w:ascii="Segoe UI"/>
          <w:b/>
          <w:color w:val="111111"/>
          <w:spacing w:val="16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Strategy</w:t>
      </w:r>
    </w:p>
    <w:p w14:paraId="040FE30A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136525</wp:posOffset>
                </wp:positionV>
                <wp:extent cx="6153150" cy="933450"/>
                <wp:effectExtent l="0" t="0" r="0" b="0"/>
                <wp:wrapTopAndBottom/>
                <wp:docPr id="59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933450"/>
                          <a:chOff x="0" y="0"/>
                          <a:chExt cx="6153150" cy="93345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4762" y="4762"/>
                            <a:ext cx="61436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923925">
                                <a:moveTo>
                                  <a:pt x="6125602" y="923886"/>
                                </a:moveTo>
                                <a:lnTo>
                                  <a:pt x="18021" y="923886"/>
                                </a:lnTo>
                                <a:lnTo>
                                  <a:pt x="15371" y="923362"/>
                                </a:lnTo>
                                <a:lnTo>
                                  <a:pt x="0" y="905875"/>
                                </a:lnTo>
                                <a:lnTo>
                                  <a:pt x="0" y="903160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905875"/>
                                </a:lnTo>
                                <a:lnTo>
                                  <a:pt x="6128252" y="923362"/>
                                </a:lnTo>
                                <a:lnTo>
                                  <a:pt x="6125602" y="923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762" y="4762"/>
                            <a:ext cx="61436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923925">
                                <a:moveTo>
                                  <a:pt x="0" y="9031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903160"/>
                                </a:lnTo>
                                <a:lnTo>
                                  <a:pt x="6143623" y="905875"/>
                                </a:lnTo>
                                <a:lnTo>
                                  <a:pt x="6143096" y="908523"/>
                                </a:lnTo>
                                <a:lnTo>
                                  <a:pt x="6142042" y="911047"/>
                                </a:lnTo>
                                <a:lnTo>
                                  <a:pt x="6140987" y="913580"/>
                                </a:lnTo>
                                <a:lnTo>
                                  <a:pt x="6130798" y="922286"/>
                                </a:lnTo>
                                <a:lnTo>
                                  <a:pt x="6128252" y="923362"/>
                                </a:lnTo>
                                <a:lnTo>
                                  <a:pt x="6125602" y="923886"/>
                                </a:lnTo>
                                <a:lnTo>
                                  <a:pt x="6122847" y="923924"/>
                                </a:lnTo>
                                <a:lnTo>
                                  <a:pt x="20776" y="923924"/>
                                </a:lnTo>
                                <a:lnTo>
                                  <a:pt x="18021" y="923886"/>
                                </a:lnTo>
                                <a:lnTo>
                                  <a:pt x="15371" y="923362"/>
                                </a:lnTo>
                                <a:lnTo>
                                  <a:pt x="12825" y="922286"/>
                                </a:lnTo>
                                <a:lnTo>
                                  <a:pt x="10280" y="921248"/>
                                </a:lnTo>
                                <a:lnTo>
                                  <a:pt x="1581" y="911047"/>
                                </a:lnTo>
                                <a:lnTo>
                                  <a:pt x="527" y="908523"/>
                                </a:lnTo>
                                <a:lnTo>
                                  <a:pt x="0" y="905875"/>
                                </a:lnTo>
                                <a:lnTo>
                                  <a:pt x="0" y="903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12567" y="12239"/>
                            <a:ext cx="6115050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8D321">
                              <w:pPr>
                                <w:tabs>
                                  <w:tab w:val="left" w:pos="1768"/>
                                </w:tabs>
                                <w:spacing w:before="103"/>
                                <w:ind w:left="0" w:right="6900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main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Production</w:t>
                              </w:r>
                            </w:p>
                            <w:p w14:paraId="7CE76B4C">
                              <w:pPr>
                                <w:tabs>
                                  <w:tab w:val="left" w:pos="1768"/>
                                </w:tabs>
                                <w:spacing w:before="68"/>
                                <w:ind w:left="0" w:right="6811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develop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Development</w:t>
                              </w:r>
                            </w:p>
                            <w:p w14:paraId="511CB241">
                              <w:pPr>
                                <w:tabs>
                                  <w:tab w:val="left" w:pos="1414"/>
                                </w:tabs>
                                <w:spacing w:before="68"/>
                                <w:ind w:left="0" w:right="6723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feature/*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New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features</w:t>
                              </w:r>
                            </w:p>
                            <w:p w14:paraId="4495590C">
                              <w:pPr>
                                <w:tabs>
                                  <w:tab w:val="left" w:pos="1843"/>
                                </w:tabs>
                                <w:spacing w:before="82"/>
                                <w:ind w:left="4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bugfix/*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Bug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fixes</w:t>
                              </w:r>
                            </w:p>
                            <w:p w14:paraId="61722F1F">
                              <w:pPr>
                                <w:tabs>
                                  <w:tab w:val="left" w:pos="1843"/>
                                </w:tabs>
                                <w:spacing w:before="68"/>
                                <w:ind w:left="4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hotfix/*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Production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hotfixes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9" o:spid="_x0000_s1026" o:spt="203" style="position:absolute;left:0pt;margin-left:56.2pt;margin-top:10.75pt;height:73.5pt;width:484.5pt;mso-position-horizontal-relative:page;mso-wrap-distance-bottom:0pt;mso-wrap-distance-top:0pt;z-index:-251547648;mso-width-relative:page;mso-height-relative:page;" coordsize="6153150,933450" o:gfxdata="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">
                <o:lock v:ext="edit" aspectratio="f"/>
                <v:shape id="Graphic 600" o:spid="_x0000_s1026" o:spt="100" style="position:absolute;left:4762;top:4762;height:923925;width:6143625;" fillcolor="#F7F7F7" filled="t" stroked="f" coordsize="6143625,923925" o:gfxdata="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1qvS5AAAA3AAA&#10;AA8AAAAAAAAAAQAgAAAAIgAAAGRycy9kb3ducmV2LnhtbFBLAQIUABQAAAAIAIdO4kAzLwWeOwAA&#10;ADkAAAAQAAAAAAAAAAEAIAAAAAgBAABkcnMvc2hhcGV4bWwueG1sUEsFBgAAAAAGAAYAWwEAALID&#10;AAAAAA==&#10;" path="m6125602,923886l18021,923886,15371,923362,0,905875,0,903160,0,17973,18021,0,6125602,0,6143623,17973,6143623,905875,6128252,923362,6125602,923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1" o:spid="_x0000_s1026" o:spt="100" style="position:absolute;left:4762;top:4762;height:923925;width:6143625;" filled="f" stroked="t" coordsize="6143625,923925" o:gfxdata="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MMCvvQAA&#10;ANwAAAAPAAAAAAAAAAEAIAAAACIAAABkcnMvZG93bnJldi54bWxQSwECFAAUAAAACACHTuJAMy8F&#10;njsAAAA5AAAAEAAAAAAAAAABACAAAAAMAQAAZHJzL3NoYXBleG1sLnhtbFBLBQYAAAAABgAGAFsB&#10;AAC2AwAAAAA=&#10;" path="m0,903160l0,20764,0,17973,527,15287,1581,12763,2635,10191,4137,7962,6085,6067,8033,4095,10280,2600,12825,1523,15371,523,18021,0,20776,0,6122847,0,6125602,0,6128252,523,6130798,1562,6133343,2600,6135590,4095,6137538,6067,6139486,7962,6140988,10191,6142042,12763,6143096,15287,6143623,17973,6143624,20764,6143624,903160,6143623,905875,6143096,908523,6142042,911047,6140987,913580,6130798,922286,6128252,923362,6125602,923886,6122847,923924,20776,923924,18021,923886,15371,923362,12825,922286,10280,921248,1581,911047,527,908523,0,905875,0,9031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602" o:spid="_x0000_s1026" o:spt="202" type="#_x0000_t202" style="position:absolute;left:12567;top:12239;height:909319;width:6115050;" filled="f" stroked="f" coordsize="21600,21600" o:gfxdata="UEsDBAoAAAAAAIdO4kAAAAAAAAAAAAAAAAAEAAAAZHJzL1BLAwQUAAAACACHTuJA+LSg67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jI1hc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LSg6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68D321">
                        <w:pPr>
                          <w:tabs>
                            <w:tab w:val="left" w:pos="1768"/>
                          </w:tabs>
                          <w:spacing w:before="103"/>
                          <w:ind w:left="0" w:right="6900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main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Production</w:t>
                        </w:r>
                      </w:p>
                      <w:p w14:paraId="7CE76B4C">
                        <w:pPr>
                          <w:tabs>
                            <w:tab w:val="left" w:pos="1768"/>
                          </w:tabs>
                          <w:spacing w:before="68"/>
                          <w:ind w:left="0" w:right="6811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develop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Development</w:t>
                        </w:r>
                      </w:p>
                      <w:p w14:paraId="511CB241">
                        <w:pPr>
                          <w:tabs>
                            <w:tab w:val="left" w:pos="1414"/>
                          </w:tabs>
                          <w:spacing w:before="68"/>
                          <w:ind w:left="0" w:right="6723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feature/*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New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features</w:t>
                        </w:r>
                      </w:p>
                      <w:p w14:paraId="4495590C">
                        <w:pPr>
                          <w:tabs>
                            <w:tab w:val="left" w:pos="1843"/>
                          </w:tabs>
                          <w:spacing w:before="82"/>
                          <w:ind w:left="4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bugfix/*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Bug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fixes</w:t>
                        </w:r>
                      </w:p>
                      <w:p w14:paraId="61722F1F">
                        <w:pPr>
                          <w:tabs>
                            <w:tab w:val="left" w:pos="1843"/>
                          </w:tabs>
                          <w:spacing w:before="68"/>
                          <w:ind w:left="4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hotfix/*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Production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hotfixes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A7BD53">
      <w:pPr>
        <w:pStyle w:val="7"/>
        <w:spacing w:before="34"/>
        <w:rPr>
          <w:rFonts w:ascii="Segoe UI"/>
          <w:b/>
        </w:rPr>
      </w:pPr>
    </w:p>
    <w:p w14:paraId="46664A9B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Commit</w:t>
      </w:r>
      <w:r>
        <w:rPr>
          <w:rFonts w:ascii="Segoe UI"/>
          <w:b/>
          <w:color w:val="111111"/>
          <w:spacing w:val="18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Messages</w:t>
      </w:r>
    </w:p>
    <w:p w14:paraId="052C001C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126365</wp:posOffset>
                </wp:positionV>
                <wp:extent cx="6147435" cy="1223010"/>
                <wp:effectExtent l="0" t="0" r="0" b="0"/>
                <wp:wrapTopAndBottom/>
                <wp:docPr id="603" name="Group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223010"/>
                          <a:chOff x="0" y="0"/>
                          <a:chExt cx="6147435" cy="122301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4762" y="4745"/>
                            <a:ext cx="614235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217930">
                                <a:moveTo>
                                  <a:pt x="6142285" y="1217877"/>
                                </a:moveTo>
                                <a:lnTo>
                                  <a:pt x="0" y="1217877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2285" y="13316"/>
                                </a:lnTo>
                                <a:lnTo>
                                  <a:pt x="6142285" y="1217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6147435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223010">
                                <a:moveTo>
                                  <a:pt x="6147041" y="8864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7010"/>
                                </a:lnTo>
                                <a:lnTo>
                                  <a:pt x="6140678" y="2501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1222603"/>
                                </a:lnTo>
                                <a:lnTo>
                                  <a:pt x="9525" y="1222603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926" y="14224"/>
                                </a:lnTo>
                                <a:lnTo>
                                  <a:pt x="6142050" y="17348"/>
                                </a:lnTo>
                                <a:lnTo>
                                  <a:pt x="6143612" y="21120"/>
                                </a:lnTo>
                                <a:lnTo>
                                  <a:pt x="6143612" y="1222629"/>
                                </a:lnTo>
                                <a:lnTo>
                                  <a:pt x="6147041" y="1222629"/>
                                </a:lnTo>
                                <a:lnTo>
                                  <a:pt x="61470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0" y="0"/>
                            <a:ext cx="6147435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84DA5">
                              <w:pPr>
                                <w:spacing w:before="123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feat: Add payment agreement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module</w:t>
                              </w:r>
                            </w:p>
                            <w:p w14:paraId="699EE954">
                              <w:pPr>
                                <w:spacing w:before="67" w:line="345" w:lineRule="auto"/>
                                <w:ind w:left="95" w:right="57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fix: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Resolve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CORS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issue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authentication docs: Update API documentation</w:t>
                              </w:r>
                            </w:p>
                            <w:p w14:paraId="5DE3FCFB">
                              <w:pPr>
                                <w:spacing w:before="0" w:line="173" w:lineRule="exact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style: Format code with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Prettier</w:t>
                              </w:r>
                            </w:p>
                            <w:p w14:paraId="16E5912E">
                              <w:pPr>
                                <w:spacing w:before="68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refactor: Simplify customer service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3" o:spid="_x0000_s1026" o:spt="203" style="position:absolute;left:0pt;margin-left:56.25pt;margin-top:9.95pt;height:96.3pt;width:484.05pt;mso-position-horizontal-relative:page;mso-wrap-distance-bottom:0pt;mso-wrap-distance-top:0pt;z-index:-251546624;mso-width-relative:page;mso-height-relative:page;" coordsize="6147435,1223010" o:gfxdata="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W3Srl2QAAAAsBAAAP&#10;AAAAAAAAAAEAIAAAACIAAABkcnMvZG93bnJldi54bWxQSwECFAAUAAAACACHTuJAcLySDBgEAACu&#10;DgAADgAAAAAAAAABACAAAAAoAQAAZHJzL2Uyb0RvYy54bWxQSwUGAAAAAAYABgBZAQAAsgcAAAAA&#10;">
                <o:lock v:ext="edit" aspectratio="f"/>
                <v:shape id="Graphic 604" o:spid="_x0000_s1026" o:spt="100" style="position:absolute;left:4762;top:4745;height:1217930;width:6142355;" fillcolor="#F7F7F7" filled="t" stroked="f" coordsize="6142355,1217930" o:gfxdata="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DXkr4A&#10;AADcAAAADwAAAAAAAAABACAAAAAiAAAAZHJzL2Rvd25yZXYueG1sUEsBAhQAFAAAAAgAh07iQDMv&#10;BZ47AAAAOQAAABAAAAAAAAAAAQAgAAAADQEAAGRycy9zaGFwZXhtbC54bWxQSwUGAAAAAAYABgBb&#10;AQAAtwMAAAAA&#10;" path="m6142285,1217877l0,1217877,0,17973,18021,0,6125602,0,6142285,13316,6142285,12178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5" o:spid="_x0000_s1026" o:spt="100" style="position:absolute;left:0;top:0;height:1223010;width:6147435;" fillcolor="#F7F7F7" filled="t" stroked="f" coordsize="6147435,1223010" o:gfxdata="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Cg5F&#10;wAAAANwAAAAPAAAAAAAAAAEAIAAAACIAAABkcnMvZG93bnJldi54bWxQSwECFAAUAAAACACHTuJA&#10;My8FnjsAAAA5AAAAEAAAAAAAAAABACAAAAAPAQAAZHJzL3NoYXBleG1sLnhtbFBLBQYAAAAABgAG&#10;AFsBAAC5AwAAAAA=&#10;" path="m6147041,8864l6145657,7480,6145187,7010,6140678,2501,6134659,0,18478,0,12458,2501,7950,7010,2489,12458,0,18478,0,1222603,9525,1222603,9512,21107,11087,17322,14198,14211,17335,11087,21107,9525,6132030,9525,6135802,11087,6138926,14224,6142050,17348,6143612,21120,6143612,1222629,6147041,1222629,6147041,88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6" o:spid="_x0000_s1026" o:spt="202" type="#_x0000_t202" style="position:absolute;left:0;top:0;height:1223010;width:6147435;" filled="f" stroked="f" coordsize="21600,21600" o:gfxdata="UEsDBAoAAAAAAIdO4kAAAAAAAAAAAAAAAAAEAAAAZHJzL1BLAwQUAAAACACHTuJAh4+m6L4AAADc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kxl8HsmHQ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4+m6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84DA5">
                        <w:pPr>
                          <w:spacing w:before="123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feat: Add payment agreement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module</w:t>
                        </w:r>
                      </w:p>
                      <w:p w14:paraId="699EE954">
                        <w:pPr>
                          <w:spacing w:before="67" w:line="345" w:lineRule="auto"/>
                          <w:ind w:left="95" w:right="57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fix: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Resolve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CORS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issue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in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authentication docs: Update API documentation</w:t>
                        </w:r>
                      </w:p>
                      <w:p w14:paraId="5DE3FCFB">
                        <w:pPr>
                          <w:spacing w:before="0" w:line="173" w:lineRule="exact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style: Format code with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Prettier</w:t>
                        </w:r>
                      </w:p>
                      <w:p w14:paraId="16E5912E">
                        <w:pPr>
                          <w:spacing w:before="68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refactor: Simplify customer service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logic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094CD3F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13E88246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8705" cy="391160"/>
                <wp:effectExtent l="0" t="0" r="0" b="8889"/>
                <wp:docPr id="607" name="Group 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705" cy="391160"/>
                          <a:chOff x="0" y="0"/>
                          <a:chExt cx="6148705" cy="39116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9"/>
                            <a:ext cx="614870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705" h="391160">
                                <a:moveTo>
                                  <a:pt x="6148375" y="38"/>
                                </a:moveTo>
                                <a:lnTo>
                                  <a:pt x="6147041" y="38"/>
                                </a:lnTo>
                                <a:lnTo>
                                  <a:pt x="6143612" y="25"/>
                                </a:lnTo>
                                <a:lnTo>
                                  <a:pt x="9512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372046"/>
                                </a:lnTo>
                                <a:lnTo>
                                  <a:pt x="2489" y="378066"/>
                                </a:lnTo>
                                <a:lnTo>
                                  <a:pt x="7480" y="383070"/>
                                </a:lnTo>
                                <a:lnTo>
                                  <a:pt x="12458" y="388061"/>
                                </a:lnTo>
                                <a:lnTo>
                                  <a:pt x="18478" y="390550"/>
                                </a:lnTo>
                                <a:lnTo>
                                  <a:pt x="6134659" y="390550"/>
                                </a:lnTo>
                                <a:lnTo>
                                  <a:pt x="6140678" y="388061"/>
                                </a:lnTo>
                                <a:lnTo>
                                  <a:pt x="6145174" y="383552"/>
                                </a:lnTo>
                                <a:lnTo>
                                  <a:pt x="6147041" y="381698"/>
                                </a:lnTo>
                                <a:lnTo>
                                  <a:pt x="6147041" y="372325"/>
                                </a:lnTo>
                                <a:lnTo>
                                  <a:pt x="6147854" y="370357"/>
                                </a:lnTo>
                                <a:lnTo>
                                  <a:pt x="6148375" y="367753"/>
                                </a:lnTo>
                                <a:lnTo>
                                  <a:pt x="61483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614870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6C0F0F">
                              <w:pPr>
                                <w:spacing w:before="33" w:line="326" w:lineRule="auto"/>
                                <w:ind w:left="95" w:right="558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test: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unit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tests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login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component chore: Update dependencies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7" o:spid="_x0000_s1026" o:spt="203" style="height:30.8pt;width:484.15pt;" coordsize="6148705,391160" o:gfxdata="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KP9o4LWAAAABAEAAA8AAAAAAAAAAQAgAAAAIgAAAGRy&#10;cy9kb3ducmV2LnhtbFBLAQIUABQAAAAIAIdO4kAY+WCWXQMAAAAKAAAOAAAAAAAAAAEAIAAAACUB&#10;AABkcnMvZTJvRG9jLnhtbFBLBQYAAAAABgAGAFkBAAD0BgAAAAA=&#10;">
                <o:lock v:ext="edit" aspectratio="f"/>
                <v:shape id="Graphic 608" o:spid="_x0000_s1026" o:spt="100" style="position:absolute;left:0;top:9;height:391160;width:6148705;" fillcolor="#F7F7F7" filled="t" stroked="f" coordsize="6148705,391160" o:gfxdata="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9tPbsAAADc&#10;AAAADwAAAAAAAAABACAAAAAiAAAAZHJzL2Rvd25yZXYueG1sUEsBAhQAFAAAAAgAh07iQDMvBZ47&#10;AAAAOQAAABAAAAAAAAAAAQAgAAAACgEAAGRycy9zaGFwZXhtbC54bWxQSwUGAAAAAAYABgBbAQAA&#10;tAMAAAAA&#10;" path="m6148375,38l6147041,38,6143612,25,9512,38,0,0,0,372046,2489,378066,7480,383070,12458,388061,18478,390550,6134659,390550,6140678,388061,6145174,383552,6147041,381698,6147041,372325,6147854,370357,6148375,367753,6148375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9" o:spid="_x0000_s1026" o:spt="202" type="#_x0000_t202" style="position:absolute;left:0;top:0;height:391160;width:6148705;" filled="f" stroked="f" coordsize="21600,21600" o:gfxdata="UEsDBAoAAAAAAIdO4kAAAAAAAAAAAAAAAAAEAAAAZHJzL1BLAwQUAAAACACHTuJA9hAymr8AAADc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MreB+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QM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6C0F0F">
                        <w:pPr>
                          <w:spacing w:before="33" w:line="326" w:lineRule="auto"/>
                          <w:ind w:left="95" w:right="558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test: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Add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unit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tests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for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login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component chore: Update dependencies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1AD8397">
      <w:pPr>
        <w:pStyle w:val="7"/>
        <w:spacing w:before="11"/>
        <w:rPr>
          <w:rFonts w:ascii="Segoe UI"/>
          <w:b/>
          <w:sz w:val="5"/>
        </w:rPr>
      </w:pPr>
      <w:r>
        <w:rPr>
          <w:rFonts w:ascii="Segoe UI"/>
          <w:b/>
          <w:sz w:val="5"/>
        </w:rPr>
        <mc:AlternateContent>
          <mc:Choice Requires="wpg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64135</wp:posOffset>
                </wp:positionV>
                <wp:extent cx="6147435" cy="19685"/>
                <wp:effectExtent l="0" t="0" r="0" b="0"/>
                <wp:wrapTopAndBottom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0" y="6105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0" y="4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0" o:spid="_x0000_s1026" o:spt="203" style="position:absolute;left:0pt;margin-left:56.2pt;margin-top:5.05pt;height:1.55pt;width:484.05pt;mso-position-horizontal-relative:page;mso-wrap-distance-bottom:0pt;mso-wrap-distance-top:0pt;z-index:-251545600;mso-width-relative:page;mso-height-relative:page;" coordsize="6147435,19685" o:gfxdata="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F9SxtNgAAAAK&#10;AQAADwAAAAAAAAABACAAAAAiAAAAZHJzL2Rvd25yZXYueG1sUEsBAhQAFAAAAAgAh07iQGPr+ZM5&#10;AwAAnwwAAA4AAAAAAAAAAQAgAAAAJwEAAGRycy9lMm9Eb2MueG1sUEsFBgAAAAAGAAYAWQEAANIG&#10;AAAAAA==&#10;">
                <o:lock v:ext="edit" aspectratio="f"/>
                <v:shape id="Graphic 611" o:spid="_x0000_s1026" o:spt="100" style="position:absolute;left:0;top:0;height:9525;width:6147435;" fillcolor="#999999" filled="t" stroked="f" coordsize="6147435,9525" o:gfxdata="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e/Fb4A&#10;AADcAAAADwAAAAAAAAABACAAAAAiAAAAZHJzL2Rvd25yZXYueG1sUEsBAhQAFAAAAAgAh07iQDMv&#10;BZ47AAAAOQAAABAAAAAAAAAAAQAgAAAADQEAAGRycy9zaGFwZXhtbC54bWxQSwUGAAAAAAYABgBb&#10;AQAAtw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2" o:spid="_x0000_s1026" o:spt="100" style="position:absolute;left:0;top:6105;height:13335;width:6147435;" fillcolor="#EDEDED" filled="t" stroked="f" coordsize="6147435,13335" o:gfxdata="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fdO+vQAA&#10;ANw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3" o:spid="_x0000_s1026" o:spt="100" style="position:absolute;left:0;top:43;height:19050;width:9525;" fillcolor="#999999" filled="t" stroked="f" coordsize="9525,19050" o:gfxdata="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vTP1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2F37562">
      <w:pPr>
        <w:pStyle w:val="3"/>
        <w:spacing w:before="236"/>
        <w:ind w:left="132" w:firstLine="0"/>
      </w:pPr>
      <w:r>
        <w:rPr>
          <w:color w:val="111111"/>
          <w:spacing w:val="-2"/>
          <w:w w:val="105"/>
        </w:rPr>
        <w:t>Apéndices</w:t>
      </w:r>
    </w:p>
    <w:p w14:paraId="3EC46E4D">
      <w:pPr>
        <w:pStyle w:val="9"/>
        <w:numPr>
          <w:ilvl w:val="0"/>
          <w:numId w:val="12"/>
        </w:numPr>
        <w:tabs>
          <w:tab w:val="left" w:pos="372"/>
        </w:tabs>
        <w:spacing w:before="214" w:after="0" w:line="240" w:lineRule="auto"/>
        <w:ind w:left="372" w:right="0" w:hanging="240"/>
        <w:jc w:val="left"/>
        <w:rPr>
          <w:b/>
          <w:sz w:val="19"/>
        </w:rPr>
      </w:pPr>
      <w:r>
        <w:rPr>
          <w:b/>
          <w:color w:val="111111"/>
          <w:sz w:val="19"/>
        </w:rPr>
        <w:t>Variables</w:t>
      </w:r>
      <w:r>
        <w:rPr>
          <w:b/>
          <w:color w:val="111111"/>
          <w:spacing w:val="-3"/>
          <w:sz w:val="19"/>
        </w:rPr>
        <w:t xml:space="preserve"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-2"/>
          <w:sz w:val="19"/>
        </w:rPr>
        <w:t xml:space="preserve"> Entorno</w:t>
      </w:r>
    </w:p>
    <w:p w14:paraId="1088F584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141605</wp:posOffset>
                </wp:positionV>
                <wp:extent cx="6153150" cy="3162300"/>
                <wp:effectExtent l="0" t="0" r="0" b="0"/>
                <wp:wrapTopAndBottom/>
                <wp:docPr id="614" name="Group 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162300"/>
                          <a:chOff x="0" y="0"/>
                          <a:chExt cx="6153150" cy="316230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4762" y="4762"/>
                            <a:ext cx="614362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152775">
                                <a:moveTo>
                                  <a:pt x="0" y="3132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63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132010"/>
                                </a:lnTo>
                                <a:lnTo>
                                  <a:pt x="6122847" y="3152774"/>
                                </a:lnTo>
                                <a:lnTo>
                                  <a:pt x="20776" y="3152774"/>
                                </a:lnTo>
                                <a:lnTo>
                                  <a:pt x="18021" y="3152736"/>
                                </a:lnTo>
                                <a:lnTo>
                                  <a:pt x="15371" y="3152212"/>
                                </a:lnTo>
                                <a:lnTo>
                                  <a:pt x="12825" y="3151136"/>
                                </a:lnTo>
                                <a:lnTo>
                                  <a:pt x="10280" y="3150060"/>
                                </a:lnTo>
                                <a:lnTo>
                                  <a:pt x="1581" y="3139896"/>
                                </a:lnTo>
                                <a:lnTo>
                                  <a:pt x="527" y="3137372"/>
                                </a:lnTo>
                                <a:lnTo>
                                  <a:pt x="0" y="3134724"/>
                                </a:lnTo>
                                <a:lnTo>
                                  <a:pt x="0" y="3132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2567" y="12258"/>
                            <a:ext cx="6115050" cy="313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B6D2D">
                              <w:pPr>
                                <w:spacing w:before="193" w:line="326" w:lineRule="auto"/>
                                <w:ind w:left="155" w:right="699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// environment.prod.ts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D63A4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63A49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color w:val="D63A4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environment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{</w:t>
                              </w:r>
                            </w:p>
                            <w:p w14:paraId="3ECA0B84"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production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2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45159C2A">
                              <w:pPr>
                                <w:spacing w:before="67" w:line="326" w:lineRule="auto"/>
                                <w:ind w:left="332" w:right="546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apiUrl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'https://api.sistemamultas.com'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apiVersion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'v1'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3D4CEAAF">
                              <w:pPr>
                                <w:spacing w:before="1" w:line="333" w:lineRule="auto"/>
                                <w:ind w:left="332" w:right="69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enableDebug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tokenKey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'auth_token'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sessionTimeout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1800000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recaptcha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{</w:t>
                              </w:r>
                            </w:p>
                            <w:p w14:paraId="51363644">
                              <w:pPr>
                                <w:spacing w:before="0" w:line="181" w:lineRule="exact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siteKey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'YOUR_PRODUCTION_RECAPTCHA_KEY'</w:t>
                              </w:r>
                            </w:p>
                            <w:p w14:paraId="69727F84">
                              <w:pPr>
                                <w:spacing w:before="67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599E7050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analytics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619FB67">
                              <w:pPr>
                                <w:spacing w:before="68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googleAnalyticsId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'UA-XXXXX-</w:t>
                              </w:r>
                              <w:r>
                                <w:rPr>
                                  <w:color w:val="032E61"/>
                                  <w:spacing w:val="-5"/>
                                  <w:sz w:val="16"/>
                                </w:rPr>
                                <w:t>X'</w:t>
                              </w:r>
                            </w:p>
                            <w:p w14:paraId="76878FB3">
                              <w:pPr>
                                <w:spacing w:before="82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 w14:paraId="72E4BB5C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sentry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4F08EE66">
                              <w:pPr>
                                <w:spacing w:before="68"/>
                                <w:ind w:left="50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dsn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'https://xxx@sentry.io/xxx'</w:t>
                              </w:r>
                            </w:p>
                            <w:p w14:paraId="6A4B0751">
                              <w:pPr>
                                <w:spacing w:before="67"/>
                                <w:ind w:left="0" w:right="920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042D7E1">
                              <w:pPr>
                                <w:spacing w:before="68"/>
                                <w:ind w:left="0" w:right="9295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4" o:spid="_x0000_s1026" o:spt="203" style="position:absolute;left:0pt;margin-left:56.2pt;margin-top:11.15pt;height:249pt;width:484.5pt;mso-position-horizontal-relative:page;mso-wrap-distance-bottom:0pt;mso-wrap-distance-top:0pt;z-index:-251545600;mso-width-relative:page;mso-height-relative:page;" coordsize="6153150,3162300" o:gfxdata="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TFinJNkA&#10;AAALAQAADwAAAAAAAAABACAAAAAiAAAAZHJzL2Rvd25yZXYueG1sUEsBAhQAFAAAAAgAh07iQHwR&#10;gOUfBAAA8AwAAA4AAAAAAAAAAQAgAAAAKAEAAGRycy9lMm9Eb2MueG1sUEsFBgAAAAAGAAYAWQEA&#10;ALkHAAAAAA==&#10;">
                <o:lock v:ext="edit" aspectratio="f"/>
                <v:shape id="Graphic 615" o:spid="_x0000_s1026" o:spt="100" style="position:absolute;left:4762;top:4762;height:3152775;width:6143625;" filled="f" stroked="t" coordsize="6143625,3152775" o:gfxdata="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alcJr4A&#10;AADcAAAADwAAAAAAAAABACAAAAAiAAAAZHJzL2Rvd25yZXYueG1sUEsBAhQAFAAAAAgAh07iQDMv&#10;BZ47AAAAOQAAABAAAAAAAAAAAQAgAAAADQEAAGRycy9zaGFwZXhtbC54bWxQSwUGAAAAAAYABgBb&#10;AQAAtwMAAAAA&#10;" path="m0,3132010l0,20764,0,18011,527,15363,1581,12801,2635,10229,4137,8000,6085,6067,8033,4095,10280,2600,12825,1523,15371,523,18021,0,20776,0,6122847,0,6125602,0,6128252,523,6130798,1562,6133343,2600,6135590,4095,6137538,6067,6139486,8000,6143624,20764,6143624,3132010,6122847,3152774,20776,3152774,18021,3152736,15371,3152212,12825,3151136,10280,3150060,1581,3139896,527,3137372,0,3134724,0,3132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616" o:spid="_x0000_s1026" o:spt="202" type="#_x0000_t202" style="position:absolute;left:12567;top:12258;height:3138170;width:6115050;" filled="f" stroked="f" coordsize="21600,21600" o:gfxdata="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Yw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EB6D2D">
                        <w:pPr>
                          <w:spacing w:before="193" w:line="326" w:lineRule="auto"/>
                          <w:ind w:left="155" w:right="699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// environment.prod.ts </w:t>
                        </w:r>
                        <w:r>
                          <w:rPr>
                            <w:color w:val="D63A49"/>
                            <w:sz w:val="16"/>
                          </w:rPr>
                          <w:t>export</w:t>
                        </w:r>
                        <w:r>
                          <w:rPr>
                            <w:color w:val="D63A4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63A49"/>
                            <w:sz w:val="16"/>
                          </w:rPr>
                          <w:t>const</w:t>
                        </w:r>
                        <w:r>
                          <w:rPr>
                            <w:color w:val="D63A4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environment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=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{</w:t>
                        </w:r>
                      </w:p>
                      <w:p w14:paraId="3ECA0B84">
                        <w:pPr>
                          <w:spacing w:before="1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production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2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45159C2A">
                        <w:pPr>
                          <w:spacing w:before="67" w:line="326" w:lineRule="auto"/>
                          <w:ind w:left="332" w:right="546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apiUrl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'https://api.sistemamultas.com'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apiVersion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'v1'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3D4CEAAF">
                        <w:pPr>
                          <w:spacing w:before="1" w:line="333" w:lineRule="auto"/>
                          <w:ind w:left="332" w:right="69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enableDebug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false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tokenKey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'auth_token'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sessionTimeout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1800000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recaptcha</w:t>
                        </w:r>
                        <w:r>
                          <w:rPr>
                            <w:color w:val="24292E"/>
                            <w:sz w:val="16"/>
                          </w:rPr>
                          <w:t>: {</w:t>
                        </w:r>
                      </w:p>
                      <w:p w14:paraId="51363644">
                        <w:pPr>
                          <w:spacing w:before="0" w:line="181" w:lineRule="exact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siteKey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'YOUR_PRODUCTION_RECAPTCHA_KEY'</w:t>
                        </w:r>
                      </w:p>
                      <w:p w14:paraId="69727F84">
                        <w:pPr>
                          <w:spacing w:before="67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599E7050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analytics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619FB67">
                        <w:pPr>
                          <w:spacing w:before="68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googleAnalyticsId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'UA-XXXXX-</w:t>
                        </w:r>
                        <w:r>
                          <w:rPr>
                            <w:color w:val="032E61"/>
                            <w:spacing w:val="-5"/>
                            <w:sz w:val="16"/>
                          </w:rPr>
                          <w:t>X'</w:t>
                        </w:r>
                      </w:p>
                      <w:p w14:paraId="76878FB3">
                        <w:pPr>
                          <w:spacing w:before="82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},</w:t>
                        </w:r>
                      </w:p>
                      <w:p w14:paraId="72E4BB5C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sentry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4F08EE66">
                        <w:pPr>
                          <w:spacing w:before="68"/>
                          <w:ind w:left="50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dsn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'https://xxx@sentry.io/xxx'</w:t>
                        </w:r>
                      </w:p>
                      <w:p w14:paraId="6A4B0751">
                        <w:pPr>
                          <w:spacing w:before="67"/>
                          <w:ind w:left="0" w:right="920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  <w:p w14:paraId="0042D7E1">
                        <w:pPr>
                          <w:spacing w:before="68"/>
                          <w:ind w:left="0" w:right="9295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};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5A1DBB7">
      <w:pPr>
        <w:pStyle w:val="9"/>
        <w:numPr>
          <w:ilvl w:val="0"/>
          <w:numId w:val="12"/>
        </w:numPr>
        <w:tabs>
          <w:tab w:val="left" w:pos="360"/>
        </w:tabs>
        <w:spacing w:before="245" w:after="0" w:line="240" w:lineRule="auto"/>
        <w:ind w:left="360" w:right="0" w:hanging="228"/>
        <w:jc w:val="left"/>
        <w:rPr>
          <w:b/>
          <w:sz w:val="19"/>
        </w:rPr>
      </w:pPr>
      <w:r>
        <w:rPr>
          <w:b/>
          <w:color w:val="111111"/>
          <w:sz w:val="19"/>
        </w:rPr>
        <w:t>Comandos</w:t>
      </w:r>
      <w:r>
        <w:rPr>
          <w:b/>
          <w:color w:val="111111"/>
          <w:spacing w:val="9"/>
          <w:sz w:val="19"/>
        </w:rPr>
        <w:t xml:space="preserve"> </w:t>
      </w:r>
      <w:r>
        <w:rPr>
          <w:b/>
          <w:color w:val="111111"/>
          <w:spacing w:val="-2"/>
          <w:sz w:val="19"/>
        </w:rPr>
        <w:t>Útiles</w:t>
      </w:r>
    </w:p>
    <w:p w14:paraId="1F9E867C">
      <w:pPr>
        <w:pStyle w:val="7"/>
        <w:spacing w:before="11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140335</wp:posOffset>
                </wp:positionV>
                <wp:extent cx="6153150" cy="4305300"/>
                <wp:effectExtent l="0" t="0" r="0" b="0"/>
                <wp:wrapTopAndBottom/>
                <wp:docPr id="617" name="Group 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4305300"/>
                          <a:chOff x="0" y="0"/>
                          <a:chExt cx="6153150" cy="430530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4762" y="4762"/>
                            <a:ext cx="6143625" cy="429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4295775">
                                <a:moveTo>
                                  <a:pt x="0" y="4275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4275010"/>
                                </a:lnTo>
                                <a:lnTo>
                                  <a:pt x="6122847" y="4295774"/>
                                </a:lnTo>
                                <a:lnTo>
                                  <a:pt x="20776" y="4295774"/>
                                </a:lnTo>
                                <a:lnTo>
                                  <a:pt x="0" y="4277724"/>
                                </a:lnTo>
                                <a:lnTo>
                                  <a:pt x="0" y="4275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111621" y="152784"/>
                            <a:ext cx="1136015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21F78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Desarrollo</w:t>
                              </w:r>
                            </w:p>
                            <w:p w14:paraId="4AD510C8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serve</w:t>
                              </w:r>
                            </w:p>
                            <w:p w14:paraId="040A16B0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ng serve --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open</w:t>
                              </w:r>
                            </w:p>
                            <w:p w14:paraId="5A1276A2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serve --port 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4300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2525762" y="314709"/>
                            <a:ext cx="141668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F3B4E">
                              <w:pPr>
                                <w:spacing w:before="0" w:line="160" w:lineRule="exact"/>
                                <w:ind w:left="8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Servidor 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desarrollo</w:t>
                              </w:r>
                            </w:p>
                            <w:p w14:paraId="40137824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Abrir en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navegador</w:t>
                              </w:r>
                            </w:p>
                            <w:p w14:paraId="366053E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Puerto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personalizado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111621" y="962409"/>
                            <a:ext cx="197802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18F5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Build</w:t>
                              </w:r>
                            </w:p>
                            <w:p w14:paraId="11641706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build</w:t>
                              </w:r>
                            </w:p>
                            <w:p w14:paraId="37201729">
                              <w:pPr>
                                <w:spacing w:before="5" w:line="250" w:lineRule="atLeas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--configuration</w:t>
                              </w:r>
                              <w:r>
                                <w:rPr>
                                  <w:color w:val="24292E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production ng build --watch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2469505" y="1133859"/>
                            <a:ext cx="107950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690AD">
                              <w:pPr>
                                <w:spacing w:before="0" w:line="160" w:lineRule="exact"/>
                                <w:ind w:left="8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Build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desarrollo</w:t>
                              </w:r>
                            </w:p>
                            <w:p w14:paraId="1C3A6875">
                              <w:pPr>
                                <w:spacing w:before="5" w:line="250" w:lineRule="atLeast"/>
                                <w:ind w:left="0" w:right="0" w:firstLine="8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color w:val="6A737D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producción # Build continuo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111621" y="1781559"/>
                            <a:ext cx="3493770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D2BB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Testing</w:t>
                              </w:r>
                            </w:p>
                            <w:p w14:paraId="5C82FCF1">
                              <w:pPr>
                                <w:tabs>
                                  <w:tab w:val="left" w:pos="3713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</w:t>
                              </w:r>
                              <w:r>
                                <w:rPr>
                                  <w:color w:val="E36109"/>
                                  <w:spacing w:val="-4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Unit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tests</w:t>
                              </w:r>
                            </w:p>
                            <w:p w14:paraId="752A607D">
                              <w:pPr>
                                <w:tabs>
                                  <w:tab w:val="left" w:pos="371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test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--code-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coverage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Con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coverage</w:t>
                              </w:r>
                            </w:p>
                            <w:p w14:paraId="2B68D06B">
                              <w:pPr>
                                <w:tabs>
                                  <w:tab w:val="left" w:pos="3713"/>
                                </w:tabs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 xml:space="preserve">test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--watch=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 xml:space="preserve">false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browsers=Chrome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Una sola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ejecución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111621" y="2600709"/>
                            <a:ext cx="79883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3813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Code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Quality</w:t>
                              </w:r>
                            </w:p>
                            <w:p w14:paraId="7459713F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lint</w:t>
                              </w:r>
                            </w:p>
                            <w:p w14:paraId="414C5C25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npm run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2469505" y="2762634"/>
                            <a:ext cx="1023619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D300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Linter</w:t>
                              </w:r>
                            </w:p>
                            <w:p w14:paraId="337D8569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Formatear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11621" y="3248409"/>
                            <a:ext cx="3044825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B3C4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Generadores</w:t>
                              </w:r>
                            </w:p>
                            <w:p w14:paraId="6C48DA2F">
                              <w:pPr>
                                <w:tabs>
                                  <w:tab w:val="left" w:pos="3713"/>
                                </w:tabs>
                                <w:spacing w:before="82" w:line="326" w:lineRule="auto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component</w:t>
                              </w:r>
                              <w:r>
                                <w:rPr>
                                  <w:color w:val="24292E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features/nuevo/pages/page</w:t>
                              </w:r>
                              <w:r>
                                <w:rPr>
                                  <w:color w:val="24292E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Componente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ng g service core/services/api/servicio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Servicio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ng g guard core/guards/mi-guard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# Guard</w:t>
                              </w:r>
                            </w:p>
                            <w:p w14:paraId="2FDB805F">
                              <w:pPr>
                                <w:tabs>
                                  <w:tab w:val="left" w:pos="3713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ng g pipe shared/pipes/mi-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pipe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Pipe</w:t>
                              </w:r>
                            </w:p>
                            <w:p w14:paraId="7FD58C67">
                              <w:pPr>
                                <w:tabs>
                                  <w:tab w:val="left" w:pos="371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ng g directive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shared/directives/dir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Directiva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7" o:spid="_x0000_s1026" o:spt="203" style="position:absolute;left:0pt;margin-left:56.2pt;margin-top:11.05pt;height:339pt;width:484.5pt;mso-position-horizontal-relative:page;mso-wrap-distance-bottom:0pt;mso-wrap-distance-top:0pt;z-index:-251544576;mso-width-relative:page;mso-height-relative:page;" coordsize="6153150,4305300" o:gfxdata="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">
                <o:lock v:ext="edit" aspectratio="f"/>
                <v:shape id="Graphic 618" o:spid="_x0000_s1026" o:spt="100" style="position:absolute;left:4762;top:4762;height:4295775;width:6143625;" filled="f" stroked="t" coordsize="6143625,4295775" o:gfxdata="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iwxPa2AAAA3AAAAA8A&#10;AAAAAAAAAQAgAAAAIgAAAGRycy9kb3ducmV2LnhtbFBLAQIUABQAAAAIAIdO4kAzLwWeOwAAADkA&#10;AAAQAAAAAAAAAAEAIAAAAAUBAABkcnMvc2hhcGV4bWwueG1sUEsFBgAAAAAGAAYAWwEAAK8DAAAA&#10;AA==&#10;" path="m0,4275010l0,20764,0,17973,527,15287,1581,12763,2635,10191,4137,7962,6085,6067,8033,4095,10280,2571,12825,1562,15371,523,18021,0,20776,0,6122847,0,6125602,0,6128252,523,6130798,1562,6133343,2571,6135590,4095,6137538,6067,6139486,7962,6140988,10191,6142042,12763,6143096,15287,6143623,17973,6143624,20764,6143624,4275010,6122847,4295774,20776,4295774,0,4277724,0,4275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619" o:spid="_x0000_s1026" o:spt="202" type="#_x0000_t202" style="position:absolute;left:111621;top:152784;height:588010;width:1136015;" filled="f" stroked="f" coordsize="21600,21600" o:gfxdata="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JpE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321F78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Desarrollo</w:t>
                        </w:r>
                      </w:p>
                      <w:p w14:paraId="4AD510C8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serve</w:t>
                        </w:r>
                      </w:p>
                      <w:p w14:paraId="040A16B0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ng serve --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open</w:t>
                        </w:r>
                      </w:p>
                      <w:p w14:paraId="5A1276A2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serve --port 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4300</w:t>
                        </w:r>
                      </w:p>
                    </w:txbxContent>
                  </v:textbox>
                </v:shape>
                <v:shape id="Textbox 620" o:spid="_x0000_s1026" o:spt="202" type="#_x0000_t202" style="position:absolute;left:2525762;top:314709;height:426084;width:1416685;" filled="f" stroked="f" coordsize="21600,21600" o:gfxdata="UEsDBAoAAAAAAIdO4kAAAAAAAAAAAAAAAAAEAAAAZHJzL1BLAwQUAAAACACHTuJALJ/HZ7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QzZJ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/HZ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8F3B4E">
                        <w:pPr>
                          <w:spacing w:before="0" w:line="160" w:lineRule="exact"/>
                          <w:ind w:left="8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Servidor 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desarrollo</w:t>
                        </w:r>
                      </w:p>
                      <w:p w14:paraId="40137824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Abrir en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navegador</w:t>
                        </w:r>
                      </w:p>
                      <w:p w14:paraId="366053E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Puerto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personalizado</w:t>
                        </w:r>
                      </w:p>
                    </w:txbxContent>
                  </v:textbox>
                </v:shape>
                <v:shape id="Textbox 621" o:spid="_x0000_s1026" o:spt="202" type="#_x0000_t202" style="position:absolute;left:111621;top:962409;height:597535;width:1978025;" filled="f" stroked="f" coordsize="21600,21600" o:gfxdata="UEsDBAoAAAAAAIdO4kAAAAAAAAAAAAAAAAAEAAAAZHJzL1BLAwQUAAAACACHTuJAQ9Ni/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ZBP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9Ni/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C18F5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Build</w:t>
                        </w:r>
                      </w:p>
                      <w:p w14:paraId="11641706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build</w:t>
                        </w:r>
                      </w:p>
                      <w:p w14:paraId="37201729">
                        <w:pPr>
                          <w:spacing w:before="5" w:line="250" w:lineRule="atLeas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ng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build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--configuration</w:t>
                        </w:r>
                        <w:r>
                          <w:rPr>
                            <w:color w:val="24292E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production ng build --watch</w:t>
                        </w:r>
                      </w:p>
                    </w:txbxContent>
                  </v:textbox>
                </v:shape>
                <v:shape id="Textbox 622" o:spid="_x0000_s1026" o:spt="202" type="#_x0000_t202" style="position:absolute;left:2469505;top:1133859;height:426084;width:1079500;" filled="f" stroked="f" coordsize="21600,21600" o:gfxdata="UEsDBAoAAAAAAIdO4kAAAAAAAAAAAAAAAAAEAAAAZHJzL1BLAwQUAAAACACHTuJAswH8i7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PM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H8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3690AD">
                        <w:pPr>
                          <w:spacing w:before="0" w:line="160" w:lineRule="exact"/>
                          <w:ind w:left="8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Build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desarrollo</w:t>
                        </w:r>
                      </w:p>
                      <w:p w14:paraId="1C3A6875">
                        <w:pPr>
                          <w:spacing w:before="5" w:line="250" w:lineRule="atLeast"/>
                          <w:ind w:left="0" w:right="0" w:firstLine="8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Build</w:t>
                        </w:r>
                        <w:r>
                          <w:rPr>
                            <w:color w:val="6A737D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producción # Build continuo</w:t>
                        </w:r>
                      </w:p>
                    </w:txbxContent>
                  </v:textbox>
                </v:shape>
                <v:shape id="Textbox 623" o:spid="_x0000_s1026" o:spt="202" type="#_x0000_t202" style="position:absolute;left:111621;top:1781559;height:597535;width:3493770;" filled="f" stroked="f" coordsize="21600,21600" o:gfxdata="UEsDBAoAAAAAAIdO4kAAAAAAAAAAAAAAAAAEAAAAZHJzL1BLAwQUAAAACACHTuJA3E1ZE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rLp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1Z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5D2BB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Testing</w:t>
                        </w:r>
                      </w:p>
                      <w:p w14:paraId="5C82FCF1">
                        <w:pPr>
                          <w:tabs>
                            <w:tab w:val="left" w:pos="3713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</w:t>
                        </w:r>
                        <w:r>
                          <w:rPr>
                            <w:color w:val="E36109"/>
                            <w:spacing w:val="-4"/>
                            <w:sz w:val="16"/>
                          </w:rPr>
                          <w:t>test</w:t>
                        </w:r>
                        <w:r>
                          <w:rPr>
                            <w:color w:val="E36109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# Unit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tests</w:t>
                        </w:r>
                      </w:p>
                      <w:p w14:paraId="752A607D">
                        <w:pPr>
                          <w:tabs>
                            <w:tab w:val="left" w:pos="371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test </w:t>
                        </w:r>
                        <w:r>
                          <w:rPr>
                            <w:color w:val="24292E"/>
                            <w:sz w:val="16"/>
                          </w:rPr>
                          <w:t>--code-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coverage</w:t>
                        </w:r>
                        <w:r>
                          <w:rPr>
                            <w:color w:val="24292E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Con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coverage</w:t>
                        </w:r>
                      </w:p>
                      <w:p w14:paraId="2B68D06B">
                        <w:pPr>
                          <w:tabs>
                            <w:tab w:val="left" w:pos="3713"/>
                          </w:tabs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</w:t>
                        </w:r>
                        <w:r>
                          <w:rPr>
                            <w:color w:val="E36109"/>
                            <w:sz w:val="16"/>
                          </w:rPr>
                          <w:t xml:space="preserve">test </w:t>
                        </w:r>
                        <w:r>
                          <w:rPr>
                            <w:color w:val="24292E"/>
                            <w:sz w:val="16"/>
                          </w:rPr>
                          <w:t>--watch=</w:t>
                        </w:r>
                        <w:r>
                          <w:rPr>
                            <w:color w:val="005CC4"/>
                            <w:sz w:val="16"/>
                          </w:rPr>
                          <w:t xml:space="preserve">false </w:t>
                        </w:r>
                        <w:r>
                          <w:rPr>
                            <w:color w:val="24292E"/>
                            <w:sz w:val="16"/>
                          </w:rPr>
                          <w:t>--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browsers=Chrome</w:t>
                        </w:r>
                        <w:r>
                          <w:rPr>
                            <w:color w:val="24292E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# Una sola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ejecución</w:t>
                        </w:r>
                      </w:p>
                    </w:txbxContent>
                  </v:textbox>
                </v:shape>
                <v:shape id="Textbox 624" o:spid="_x0000_s1026" o:spt="202" type="#_x0000_t202" style="position:absolute;left:111621;top:2600709;height:426084;width:798830;" filled="f" stroked="f" coordsize="21600,21600" o:gfxdata="UEsDBAoAAAAAAIdO4kAAAAAAAAAAAAAAAAAEAAAAZHJzL1BLAwQUAAAACACHTuJAU6TBZL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rLp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6TB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C3813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Code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Quality</w:t>
                        </w:r>
                      </w:p>
                      <w:p w14:paraId="7459713F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lint</w:t>
                        </w:r>
                      </w:p>
                      <w:p w14:paraId="414C5C25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npm run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format</w:t>
                        </w:r>
                      </w:p>
                    </w:txbxContent>
                  </v:textbox>
                </v:shape>
                <v:shape id="Textbox 625" o:spid="_x0000_s1026" o:spt="202" type="#_x0000_t202" style="position:absolute;left:2469505;top:2762634;height:264160;width:1023619;" filled="f" stroked="f" coordsize="21600,21600" o:gfxdata="UEsDBAoAAAAAAIdO4kAAAAAAAAAAAAAAAAAEAAAAZHJzL1BLAwQUAAAACACHTuJAPOhk/7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rLp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hk/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D300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Linter</w:t>
                        </w:r>
                      </w:p>
                      <w:p w14:paraId="337D8569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Formatear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código</w:t>
                        </w:r>
                      </w:p>
                    </w:txbxContent>
                  </v:textbox>
                </v:shape>
                <v:shape id="Textbox 626" o:spid="_x0000_s1026" o:spt="202" type="#_x0000_t202" style="position:absolute;left:111621;top:3248409;height:921385;width:3044825;" filled="f" stroked="f" coordsize="21600,21600" o:gfxdata="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6+o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1B3C4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Generadores</w:t>
                        </w:r>
                      </w:p>
                      <w:p w14:paraId="6C48DA2F">
                        <w:pPr>
                          <w:tabs>
                            <w:tab w:val="left" w:pos="3713"/>
                          </w:tabs>
                          <w:spacing w:before="82" w:line="326" w:lineRule="auto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ng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g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component</w:t>
                        </w:r>
                        <w:r>
                          <w:rPr>
                            <w:color w:val="24292E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>features/nuevo/pages/page</w:t>
                        </w:r>
                        <w:r>
                          <w:rPr>
                            <w:color w:val="24292E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Componente </w:t>
                        </w:r>
                        <w:r>
                          <w:rPr>
                            <w:color w:val="24292E"/>
                            <w:sz w:val="16"/>
                          </w:rPr>
                          <w:t>ng g service core/services/api/servicio</w:t>
                        </w:r>
                        <w:r>
                          <w:rPr>
                            <w:color w:val="24292E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# Servicio </w:t>
                        </w:r>
                        <w:r>
                          <w:rPr>
                            <w:color w:val="24292E"/>
                            <w:sz w:val="16"/>
                          </w:rPr>
                          <w:t>ng g guard core/guards/mi-guard</w:t>
                        </w:r>
                        <w:r>
                          <w:rPr>
                            <w:color w:val="24292E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># Guard</w:t>
                        </w:r>
                      </w:p>
                      <w:p w14:paraId="2FDB805F">
                        <w:pPr>
                          <w:tabs>
                            <w:tab w:val="left" w:pos="3713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ng g pipe shared/pipes/mi-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pipe</w:t>
                        </w:r>
                        <w:r>
                          <w:rPr>
                            <w:color w:val="24292E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Pipe</w:t>
                        </w:r>
                      </w:p>
                      <w:p w14:paraId="7FD58C67">
                        <w:pPr>
                          <w:tabs>
                            <w:tab w:val="left" w:pos="371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ng g directive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shared/directives/dir</w:t>
                        </w:r>
                        <w:r>
                          <w:rPr>
                            <w:color w:val="24292E"/>
                            <w:sz w:val="16"/>
                          </w:rPr>
                          <w:tab/>
                        </w:r>
                        <w:r>
                          <w:rPr>
                            <w:color w:val="6A737D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Directiva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67F0665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539D5AB6">
      <w:pPr>
        <w:pStyle w:val="9"/>
        <w:numPr>
          <w:ilvl w:val="0"/>
          <w:numId w:val="12"/>
        </w:numPr>
        <w:tabs>
          <w:tab w:val="left" w:pos="357"/>
        </w:tabs>
        <w:spacing w:before="76" w:after="0" w:line="240" w:lineRule="auto"/>
        <w:ind w:left="357" w:right="0" w:hanging="225"/>
        <w:jc w:val="left"/>
        <w:rPr>
          <w:b/>
          <w:sz w:val="19"/>
        </w:rPr>
      </w:pPr>
      <w:r>
        <w:rPr>
          <w:b/>
          <w:color w:val="111111"/>
          <w:sz w:val="19"/>
        </w:rPr>
        <w:t>Recursos</w:t>
      </w:r>
      <w:r>
        <w:rPr>
          <w:b/>
          <w:color w:val="111111"/>
          <w:spacing w:val="2"/>
          <w:sz w:val="19"/>
        </w:rPr>
        <w:t xml:space="preserve"> </w:t>
      </w:r>
      <w:r>
        <w:rPr>
          <w:b/>
          <w:color w:val="111111"/>
          <w:sz w:val="19"/>
        </w:rPr>
        <w:t>y</w:t>
      </w:r>
      <w:r>
        <w:rPr>
          <w:b/>
          <w:color w:val="111111"/>
          <w:spacing w:val="2"/>
          <w:sz w:val="19"/>
        </w:rPr>
        <w:t xml:space="preserve"> </w:t>
      </w:r>
      <w:r>
        <w:rPr>
          <w:b/>
          <w:color w:val="111111"/>
          <w:spacing w:val="-2"/>
          <w:sz w:val="19"/>
        </w:rPr>
        <w:t>Referencias</w:t>
      </w:r>
    </w:p>
    <w:p w14:paraId="0C191CC6">
      <w:pPr>
        <w:spacing w:before="20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Documentación</w:t>
      </w:r>
      <w:r>
        <w:rPr>
          <w:rFonts w:ascii="Segoe UI" w:hAnsi="Segoe UI"/>
          <w:b/>
          <w:color w:val="111111"/>
          <w:spacing w:val="36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Oficial</w:t>
      </w:r>
    </w:p>
    <w:p w14:paraId="0B0DF184">
      <w:pPr>
        <w:pStyle w:val="7"/>
        <w:spacing w:before="87" w:line="295" w:lineRule="auto"/>
        <w:ind w:left="327" w:right="8732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27" name="Imag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fldChar w:fldCharType="begin"/>
      </w:r>
      <w:r>
        <w:instrText xml:space="preserve"> HYPERLINK "https://angular.dev/" \h </w:instrText>
      </w:r>
      <w:r>
        <w:fldChar w:fldCharType="separate"/>
      </w:r>
      <w:r>
        <w:rPr>
          <w:rFonts w:ascii="Segoe UI"/>
          <w:color w:val="0000ED"/>
          <w:w w:val="105"/>
          <w:u w:val="single" w:color="0000ED"/>
        </w:rPr>
        <w:t>Angular</w:t>
      </w:r>
      <w:r>
        <w:rPr>
          <w:rFonts w:ascii="Segoe UI"/>
          <w:color w:val="0000ED"/>
          <w:w w:val="105"/>
          <w:u w:val="single" w:color="0000ED"/>
        </w:rPr>
        <w:fldChar w:fldCharType="end"/>
      </w:r>
      <w:r>
        <w:rPr>
          <w:rFonts w:ascii="Segoe UI"/>
          <w:color w:val="0000ED"/>
          <w:spacing w:val="40"/>
          <w:w w:val="105"/>
        </w:rPr>
        <w:t xml:space="preserve"> </w:t>
      </w:r>
      <w:r>
        <w:rPr>
          <w:rFonts w:ascii="Segoe UI"/>
          <w:color w:val="0000ED"/>
          <w:position w:val="3"/>
        </w:rPr>
        <w:drawing>
          <wp:inline distT="0" distB="0" distL="0" distR="0">
            <wp:extent cx="38100" cy="37465"/>
            <wp:effectExtent l="0" t="0" r="0" b="0"/>
            <wp:docPr id="628" name="Imag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ED"/>
          <w:spacing w:val="68"/>
          <w:w w:val="105"/>
        </w:rPr>
        <w:t xml:space="preserve"> </w:t>
      </w:r>
      <w:r>
        <w:fldChar w:fldCharType="begin"/>
      </w:r>
      <w:r>
        <w:instrText xml:space="preserve"> HYPERLINK "https://primeng.org/" \h </w:instrText>
      </w:r>
      <w:r>
        <w:fldChar w:fldCharType="separate"/>
      </w:r>
      <w:r>
        <w:rPr>
          <w:rFonts w:ascii="Segoe UI"/>
          <w:color w:val="0000ED"/>
          <w:w w:val="105"/>
          <w:u w:val="single" w:color="0000ED"/>
        </w:rPr>
        <w:t>PrimeNG</w:t>
      </w:r>
      <w:r>
        <w:rPr>
          <w:rFonts w:ascii="Segoe UI"/>
          <w:color w:val="0000ED"/>
          <w:w w:val="105"/>
          <w:u w:val="single" w:color="0000ED"/>
        </w:rPr>
        <w:fldChar w:fldCharType="end"/>
      </w:r>
      <w:r>
        <w:rPr>
          <w:rFonts w:ascii="Segoe UI"/>
          <w:color w:val="0000ED"/>
          <w:w w:val="105"/>
        </w:rPr>
        <w:t xml:space="preserve"> </w:t>
      </w:r>
      <w:r>
        <w:rPr>
          <w:rFonts w:ascii="Segoe UI"/>
          <w:color w:val="0000ED"/>
          <w:position w:val="3"/>
        </w:rPr>
        <w:drawing>
          <wp:inline distT="0" distB="0" distL="0" distR="0">
            <wp:extent cx="38100" cy="37465"/>
            <wp:effectExtent l="0" t="0" r="0" b="0"/>
            <wp:docPr id="629" name="Imag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ED"/>
          <w:spacing w:val="80"/>
          <w:w w:val="105"/>
        </w:rPr>
        <w:t xml:space="preserve"> </w:t>
      </w:r>
      <w:r>
        <w:fldChar w:fldCharType="begin"/>
      </w:r>
      <w:r>
        <w:instrText xml:space="preserve"> HYPERLINK "https://rxjs.dev/" \h </w:instrText>
      </w:r>
      <w:r>
        <w:fldChar w:fldCharType="separate"/>
      </w:r>
      <w:r>
        <w:rPr>
          <w:rFonts w:ascii="Segoe UI"/>
          <w:color w:val="0000ED"/>
          <w:w w:val="105"/>
          <w:u w:val="single" w:color="0000ED"/>
        </w:rPr>
        <w:t>RxJS</w:t>
      </w:r>
      <w:r>
        <w:rPr>
          <w:rFonts w:ascii="Segoe UI"/>
          <w:color w:val="0000ED"/>
          <w:w w:val="105"/>
          <w:u w:val="single" w:color="0000ED"/>
        </w:rPr>
        <w:fldChar w:fldCharType="end"/>
      </w:r>
    </w:p>
    <w:p w14:paraId="68EBD62F">
      <w:pPr>
        <w:pStyle w:val="7"/>
        <w:spacing w:before="10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30" name="Imag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fldChar w:fldCharType="begin"/>
      </w:r>
      <w:r>
        <w:instrText xml:space="preserve"> HYPERLINK "https://www.typescriptlang.org/" \h </w:instrText>
      </w:r>
      <w:r>
        <w:fldChar w:fldCharType="separate"/>
      </w:r>
      <w:r>
        <w:rPr>
          <w:rFonts w:ascii="Segoe UI"/>
          <w:color w:val="0000ED"/>
          <w:w w:val="105"/>
          <w:u w:val="single" w:color="0000ED"/>
        </w:rPr>
        <w:t>T</w:t>
      </w:r>
      <w:r>
        <w:rPr>
          <w:rFonts w:ascii="Segoe UI"/>
          <w:color w:val="0000ED"/>
          <w:w w:val="105"/>
        </w:rPr>
        <w:t>yp</w:t>
      </w:r>
      <w:r>
        <w:rPr>
          <w:rFonts w:ascii="Segoe UI"/>
          <w:color w:val="0000ED"/>
          <w:w w:val="105"/>
          <w:u w:val="single" w:color="0000ED"/>
        </w:rPr>
        <w:t>eScript</w:t>
      </w:r>
      <w:r>
        <w:rPr>
          <w:rFonts w:ascii="Segoe UI"/>
          <w:color w:val="0000ED"/>
          <w:w w:val="105"/>
          <w:u w:val="single" w:color="0000ED"/>
        </w:rPr>
        <w:fldChar w:fldCharType="end"/>
      </w:r>
    </w:p>
    <w:p w14:paraId="633C1F02">
      <w:pPr>
        <w:spacing w:before="207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Herramientas</w:t>
      </w:r>
    </w:p>
    <w:p w14:paraId="0CBCA45F">
      <w:pPr>
        <w:pStyle w:val="7"/>
        <w:spacing w:before="102" w:line="288" w:lineRule="auto"/>
        <w:ind w:left="327" w:right="8107"/>
        <w:rPr>
          <w:rFonts w:ascii="Segoe UI"/>
        </w:rPr>
      </w:pPr>
      <w:r>
        <w:rPr>
          <w:rFonts w:ascii="Segoe UI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346075</wp:posOffset>
                </wp:positionV>
                <wp:extent cx="6153150" cy="7468235"/>
                <wp:effectExtent l="0" t="0" r="0" b="0"/>
                <wp:wrapNone/>
                <wp:docPr id="631" name="Group 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7468234"/>
                          <a:chOff x="0" y="0"/>
                          <a:chExt cx="6153150" cy="7468234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4762" y="5557861"/>
                            <a:ext cx="614362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905000">
                                <a:moveTo>
                                  <a:pt x="6125602" y="1904961"/>
                                </a:moveTo>
                                <a:lnTo>
                                  <a:pt x="18021" y="1904961"/>
                                </a:lnTo>
                                <a:lnTo>
                                  <a:pt x="15371" y="1904437"/>
                                </a:lnTo>
                                <a:lnTo>
                                  <a:pt x="0" y="1886949"/>
                                </a:lnTo>
                                <a:lnTo>
                                  <a:pt x="0" y="1884235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1886949"/>
                                </a:lnTo>
                                <a:lnTo>
                                  <a:pt x="6128252" y="1904437"/>
                                </a:lnTo>
                                <a:lnTo>
                                  <a:pt x="6125602" y="1904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4762" y="5557861"/>
                            <a:ext cx="614362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905000">
                                <a:moveTo>
                                  <a:pt x="0" y="1884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53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884235"/>
                                </a:lnTo>
                                <a:lnTo>
                                  <a:pt x="6143623" y="1886949"/>
                                </a:lnTo>
                                <a:lnTo>
                                  <a:pt x="6143096" y="1889597"/>
                                </a:lnTo>
                                <a:lnTo>
                                  <a:pt x="6142042" y="1892122"/>
                                </a:lnTo>
                                <a:lnTo>
                                  <a:pt x="6140987" y="1894655"/>
                                </a:lnTo>
                                <a:lnTo>
                                  <a:pt x="6130798" y="1903361"/>
                                </a:lnTo>
                                <a:lnTo>
                                  <a:pt x="6128252" y="1904437"/>
                                </a:lnTo>
                                <a:lnTo>
                                  <a:pt x="6125602" y="1904961"/>
                                </a:lnTo>
                                <a:lnTo>
                                  <a:pt x="6122847" y="1904999"/>
                                </a:lnTo>
                                <a:lnTo>
                                  <a:pt x="20776" y="1904999"/>
                                </a:lnTo>
                                <a:lnTo>
                                  <a:pt x="18021" y="1904961"/>
                                </a:lnTo>
                                <a:lnTo>
                                  <a:pt x="15371" y="1904437"/>
                                </a:lnTo>
                                <a:lnTo>
                                  <a:pt x="12825" y="1903361"/>
                                </a:lnTo>
                                <a:lnTo>
                                  <a:pt x="10280" y="1902323"/>
                                </a:lnTo>
                                <a:lnTo>
                                  <a:pt x="1581" y="1892122"/>
                                </a:lnTo>
                                <a:lnTo>
                                  <a:pt x="527" y="1889597"/>
                                </a:lnTo>
                                <a:lnTo>
                                  <a:pt x="0" y="1886949"/>
                                </a:lnTo>
                                <a:lnTo>
                                  <a:pt x="0" y="1884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77591" y="0"/>
                            <a:ext cx="196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9525">
                                <a:moveTo>
                                  <a:pt x="193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9358" y="0"/>
                                </a:lnTo>
                                <a:lnTo>
                                  <a:pt x="193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60573" y="5648733"/>
                            <a:ext cx="798830" cy="156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E0BD2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taller/</w:t>
                              </w:r>
                            </w:p>
                            <w:p w14:paraId="6E94DC38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Web/</w:t>
                              </w:r>
                            </w:p>
                            <w:p w14:paraId="1377413C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Business/</w:t>
                              </w:r>
                            </w:p>
                            <w:p w14:paraId="5BFA1B62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Data/</w:t>
                              </w:r>
                            </w:p>
                            <w:p w14:paraId="4A042DDD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Entity/</w:t>
                              </w:r>
                            </w:p>
                            <w:p w14:paraId="4E3AE283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Utilities/</w:t>
                              </w:r>
                            </w:p>
                            <w:p w14:paraId="2760481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Helpers/</w:t>
                              </w:r>
                            </w:p>
                            <w:p w14:paraId="7DFA13DB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Template/</w:t>
                              </w:r>
                            </w:p>
                            <w:p w14:paraId="6C3D3847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Templates/</w:t>
                              </w:r>
                            </w:p>
                            <w:p w14:paraId="307DA901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Stategy/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520198" y="5810658"/>
                            <a:ext cx="1978025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53520">
                              <w:pPr>
                                <w:spacing w:before="0" w:line="160" w:lineRule="exact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Capa de Presentación (API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REST)</w:t>
                              </w:r>
                            </w:p>
                            <w:p w14:paraId="23F534CA">
                              <w:pPr>
                                <w:spacing w:before="67" w:line="345" w:lineRule="auto"/>
                                <w:ind w:left="88" w:right="61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Capa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Lógica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Negocio # Capa de Acceso a Datos</w:t>
                              </w:r>
                            </w:p>
                            <w:p w14:paraId="2644FABD">
                              <w:pPr>
                                <w:spacing w:before="0" w:line="173" w:lineRule="exact"/>
                                <w:ind w:left="8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Capa de Entidades y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DTOs</w:t>
                              </w:r>
                            </w:p>
                            <w:p w14:paraId="1D0D35C4">
                              <w:pPr>
                                <w:spacing w:before="68" w:line="326" w:lineRule="auto"/>
                                <w:ind w:left="88" w:right="105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Utilidades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Helpers # Funciones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auxiliares</w:t>
                              </w:r>
                            </w:p>
                            <w:p w14:paraId="24EE1FE8">
                              <w:pPr>
                                <w:spacing w:before="0" w:line="326" w:lineRule="auto"/>
                                <w:ind w:left="88" w:right="61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Plantillas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(emails,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PDFs) # Plantillas adicionales</w:t>
                              </w:r>
                            </w:p>
                            <w:p w14:paraId="1D75FCF8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Patrones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estrategia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60573" y="7287033"/>
                            <a:ext cx="28759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2713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└── ControlDeComparendo.Tests/</w:t>
                              </w:r>
                              <w:r>
                                <w:rPr>
                                  <w:color w:val="111111"/>
                                  <w:spacing w:val="4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Pruebas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unitarias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1" o:spid="_x0000_s1026" o:spt="203" style="position:absolute;left:0pt;margin-left:56.2pt;margin-top:27.25pt;height:588.05pt;width:484.5pt;mso-position-horizontal-relative:page;z-index:-251615232;mso-width-relative:page;mso-height-relative:page;" coordsize="6153150,7468234" o:gfxdata="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y5rt8toAAAAMAQAADwAAAAAAAAAB&#10;ACAAAAAiAAAAZHJzL2Rvd25yZXYueG1sUEsBAhQAFAAAAAgAh07iQHkot52eBQAApBkAAA4AAAAA&#10;AAAAAQAgAAAAKQEAAGRycy9lMm9Eb2MueG1sUEsFBgAAAAAGAAYAWQEAADkJAAAAAA==&#10;">
                <o:lock v:ext="edit" aspectratio="f"/>
                <v:shape id="Graphic 632" o:spid="_x0000_s1026" o:spt="100" style="position:absolute;left:4762;top:5557861;height:1905000;width:6143625;" fillcolor="#F7F7F7" filled="t" stroked="f" coordsize="6143625,1905000" o:gfxdata="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ZXJCvQAA&#10;ANwAAAAPAAAAAAAAAAEAIAAAACIAAABkcnMvZG93bnJldi54bWxQSwECFAAUAAAACACHTuJAMy8F&#10;njsAAAA5AAAAEAAAAAAAAAABACAAAAAMAQAAZHJzL3NoYXBleG1sLnhtbFBLBQYAAAAABgAGAFsB&#10;AAC2AwAAAAA=&#10;" path="m6125602,1904961l18021,1904961,15371,1904437,0,1886949,0,1884235,0,17973,18021,0,6125602,0,6143623,17973,6143623,1886949,6128252,1904437,6125602,19049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3" o:spid="_x0000_s1026" o:spt="100" style="position:absolute;left:4762;top:5557861;height:1905000;width:6143625;" filled="f" stroked="t" coordsize="6143625,1905000" o:gfxdata="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9MDau/&#10;AAAA3AAAAA8AAAAAAAAAAQAgAAAAIgAAAGRycy9kb3ducmV2LnhtbFBLAQIUABQAAAAIAIdO4kAz&#10;LwWeOwAAADkAAAAQAAAAAAAAAAEAIAAAAA4BAABkcnMvc2hhcGV4bWwueG1sUEsFBgAAAAAGAAYA&#10;WwEAALgDAAAAAA==&#10;" path="m0,1884235l0,20764,0,17973,527,15287,1581,12725,2635,10153,4137,7962,6085,6067,8033,4095,10280,2571,12825,1562,15371,523,18021,0,20776,0,6122847,0,6125602,0,6128252,523,6130798,1562,6133343,2571,6135590,4095,6137538,6067,6139486,7962,6140988,10191,6142042,12763,6143096,15287,6143623,17973,6143624,20764,6143624,1884235,6143623,1886949,6143096,1889597,6142042,1892122,6140987,1894655,6130798,1903361,6128252,1904437,6125602,1904961,6122847,1904999,20776,1904999,18021,1904961,15371,1904437,12825,1903361,10280,1902323,1581,1892122,527,1889597,0,1886949,0,1884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634" o:spid="_x0000_s1026" o:spt="100" style="position:absolute;left:577591;top:0;height:9525;width:19685;" fillcolor="#0000ED" filled="t" stroked="f" coordsize="19685,9525" o:gfxdata="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qE62/&#10;AAAA3AAAAA8AAAAAAAAAAQAgAAAAIgAAAGRycy9kb3ducmV2LnhtbFBLAQIUABQAAAAIAIdO4kAz&#10;LwWeOwAAADkAAAAQAAAAAAAAAAEAIAAAAA4BAABkcnMvc2hhcGV4bWwueG1sUEsFBgAAAAAGAAYA&#10;WwEAALgDAAAAAA==&#10;" path="m19358,9524l0,9524,0,0,19358,0,19358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5" o:spid="_x0000_s1026" o:spt="202" type="#_x0000_t202" style="position:absolute;left:60573;top:5648733;height:1569085;width:798830;" filled="f" stroked="f" coordsize="21600,21600" o:gfxdata="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kx8i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E0BD2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taller/</w:t>
                        </w:r>
                      </w:p>
                      <w:p w14:paraId="6E94DC38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Web/</w:t>
                        </w:r>
                      </w:p>
                      <w:p w14:paraId="1377413C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Business/</w:t>
                        </w:r>
                      </w:p>
                      <w:p w14:paraId="5BFA1B62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Data/</w:t>
                        </w:r>
                      </w:p>
                      <w:p w14:paraId="4A042DDD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Entity/</w:t>
                        </w:r>
                      </w:p>
                      <w:p w14:paraId="4E3AE283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Utilities/</w:t>
                        </w:r>
                      </w:p>
                      <w:p w14:paraId="2760481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Helpers/</w:t>
                        </w:r>
                      </w:p>
                      <w:p w14:paraId="7DFA13DB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Template/</w:t>
                        </w:r>
                      </w:p>
                      <w:p w14:paraId="6C3D3847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Templates/</w:t>
                        </w:r>
                      </w:p>
                      <w:p w14:paraId="307DA901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Stategy/</w:t>
                        </w:r>
                      </w:p>
                    </w:txbxContent>
                  </v:textbox>
                </v:shape>
                <v:shape id="Textbox 636" o:spid="_x0000_s1026" o:spt="202" type="#_x0000_t202" style="position:absolute;left:1520198;top:5810658;height:1407160;width:1978025;" filled="f" stroked="f" coordsize="21600,21600" o:gfxdata="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jbF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853520">
                        <w:pPr>
                          <w:spacing w:before="0" w:line="160" w:lineRule="exact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Capa de Presentación (API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REST)</w:t>
                        </w:r>
                      </w:p>
                      <w:p w14:paraId="23F534CA">
                        <w:pPr>
                          <w:spacing w:before="67" w:line="345" w:lineRule="auto"/>
                          <w:ind w:left="88" w:right="61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Capa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Lógica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Negocio # Capa de Acceso a Datos</w:t>
                        </w:r>
                      </w:p>
                      <w:p w14:paraId="2644FABD">
                        <w:pPr>
                          <w:spacing w:before="0" w:line="173" w:lineRule="exact"/>
                          <w:ind w:left="8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Capa de Entidades y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DTOs</w:t>
                        </w:r>
                      </w:p>
                      <w:p w14:paraId="1D0D35C4">
                        <w:pPr>
                          <w:spacing w:before="68" w:line="326" w:lineRule="auto"/>
                          <w:ind w:left="88" w:right="105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Utilidades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y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Helpers # Funciones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auxiliares</w:t>
                        </w:r>
                      </w:p>
                      <w:p w14:paraId="24EE1FE8">
                        <w:pPr>
                          <w:spacing w:before="0" w:line="326" w:lineRule="auto"/>
                          <w:ind w:left="88" w:right="61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Plantillas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(emails,</w:t>
                        </w:r>
                        <w:r>
                          <w:rPr>
                            <w:color w:val="111111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PDFs) # Plantillas adicionales</w:t>
                        </w:r>
                      </w:p>
                      <w:p w14:paraId="1D75FCF8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Patrones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estrategia</w:t>
                        </w:r>
                      </w:p>
                    </w:txbxContent>
                  </v:textbox>
                </v:shape>
                <v:shape id="Textbox 637" o:spid="_x0000_s1026" o:spt="202" type="#_x0000_t202" style="position:absolute;left:60573;top:7287033;height:102235;width:2875915;" filled="f" stroked="f" coordsize="21600,21600" o:gfxdata="UEsDBAoAAAAAAIdO4kAAAAAAAAAAAAAAAAAEAAAAZHJzL1BLAwQUAAAACACHTuJAJq/Jzr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kP2/A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vyc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12713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└── ControlDeComparendo.Tests/</w:t>
                        </w:r>
                        <w:r>
                          <w:rPr>
                            <w:color w:val="111111"/>
                            <w:spacing w:val="4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Pruebas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unitarias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38" name="Imag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w w:val="105"/>
          <w:sz w:val="20"/>
        </w:rPr>
        <w:t xml:space="preserve"> </w:t>
      </w:r>
      <w:r>
        <w:fldChar w:fldCharType="begin"/>
      </w:r>
      <w:r>
        <w:instrText xml:space="preserve"> HYPERLINK "https://angular.io/guide/devtools" \h </w:instrText>
      </w:r>
      <w:r>
        <w:fldChar w:fldCharType="separate"/>
      </w:r>
      <w:r>
        <w:rPr>
          <w:rFonts w:ascii="Segoe UI"/>
          <w:color w:val="0000ED"/>
          <w:w w:val="105"/>
          <w:u w:val="single" w:color="0000ED"/>
        </w:rPr>
        <w:t>Angular</w:t>
      </w:r>
      <w:r>
        <w:rPr>
          <w:rFonts w:ascii="Segoe UI"/>
          <w:color w:val="0000ED"/>
          <w:spacing w:val="-11"/>
          <w:w w:val="105"/>
          <w:u w:val="single" w:color="0000ED"/>
        </w:rPr>
        <w:t xml:space="preserve"> </w:t>
      </w:r>
      <w:r>
        <w:rPr>
          <w:rFonts w:ascii="Segoe UI"/>
          <w:color w:val="0000ED"/>
          <w:w w:val="105"/>
          <w:u w:val="single" w:color="0000ED"/>
        </w:rPr>
        <w:t>DevTools</w:t>
      </w:r>
      <w:r>
        <w:rPr>
          <w:rFonts w:ascii="Segoe UI"/>
          <w:color w:val="0000ED"/>
          <w:w w:val="105"/>
          <w:u w:val="single" w:color="0000ED"/>
        </w:rPr>
        <w:fldChar w:fldCharType="end"/>
      </w:r>
      <w:r>
        <w:rPr>
          <w:rFonts w:ascii="Segoe UI"/>
          <w:color w:val="0000ED"/>
          <w:w w:val="105"/>
        </w:rPr>
        <w:t xml:space="preserve"> </w:t>
      </w:r>
      <w:r>
        <w:rPr>
          <w:rFonts w:ascii="Segoe UI"/>
          <w:color w:val="0000ED"/>
          <w:position w:val="3"/>
        </w:rPr>
        <w:drawing>
          <wp:inline distT="0" distB="0" distL="0" distR="0">
            <wp:extent cx="38100" cy="37465"/>
            <wp:effectExtent l="0" t="0" r="0" b="0"/>
            <wp:docPr id="639" name="Imag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Image 6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ED"/>
          <w:spacing w:val="80"/>
          <w:w w:val="105"/>
        </w:rPr>
        <w:t xml:space="preserve"> </w:t>
      </w:r>
      <w:r>
        <w:fldChar w:fldCharType="begin"/>
      </w:r>
      <w:r>
        <w:instrText xml:space="preserve"> HYPERLINK "https://augury.rangle.io/" \h </w:instrText>
      </w:r>
      <w:r>
        <w:fldChar w:fldCharType="separate"/>
      </w:r>
      <w:r>
        <w:rPr>
          <w:rFonts w:ascii="Segoe UI"/>
          <w:color w:val="0000ED"/>
          <w:w w:val="105"/>
          <w:u w:val="single" w:color="0000ED"/>
        </w:rPr>
        <w:t>Augur</w:t>
      </w:r>
      <w:r>
        <w:rPr>
          <w:rFonts w:ascii="Segoe UI"/>
          <w:color w:val="0000ED"/>
          <w:w w:val="105"/>
        </w:rPr>
        <w:t>y</w:t>
      </w:r>
      <w:r>
        <w:rPr>
          <w:rFonts w:ascii="Segoe UI"/>
          <w:color w:val="0000ED"/>
          <w:w w:val="105"/>
        </w:rPr>
        <w:fldChar w:fldCharType="end"/>
      </w:r>
    </w:p>
    <w:p w14:paraId="7997749D">
      <w:pPr>
        <w:pStyle w:val="7"/>
        <w:spacing w:before="14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40" name="Imag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fldChar w:fldCharType="begin"/>
      </w:r>
      <w:r>
        <w:instrText xml:space="preserve"> HYPERLINK "https://marketplace.visualstudio.com/items?itemName=Angular.ng-template" \h </w:instrText>
      </w:r>
      <w:r>
        <w:fldChar w:fldCharType="separate"/>
      </w:r>
      <w:r>
        <w:rPr>
          <w:rFonts w:ascii="Segoe UI"/>
          <w:color w:val="0000ED"/>
          <w:u w:val="single" w:color="0000ED"/>
        </w:rPr>
        <w:t>VSCode Extensions</w:t>
      </w:r>
      <w:r>
        <w:rPr>
          <w:rFonts w:ascii="Segoe UI"/>
          <w:color w:val="0000ED"/>
          <w:u w:val="single" w:color="0000ED"/>
        </w:rPr>
        <w:fldChar w:fldCharType="end"/>
      </w:r>
    </w:p>
    <w:p w14:paraId="09E9AF33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47435" cy="19685"/>
                <wp:effectExtent l="0" t="0" r="0" b="0"/>
                <wp:wrapTopAndBottom/>
                <wp:docPr id="641" name="Group 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0" y="6105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0" y="4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1" o:spid="_x0000_s1026" o:spt="203" style="position:absolute;left:0pt;margin-left:56.2pt;margin-top:10pt;height:1.55pt;width:484.05pt;mso-position-horizontal-relative:page;mso-wrap-distance-bottom:0pt;mso-wrap-distance-top:0pt;z-index:-251544576;mso-width-relative:page;mso-height-relative:page;" coordsize="6147435,19685" o:gfxdata="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C525I/&#10;1wAAAAoBAAAPAAAAAAAAAAEAIAAAACIAAABkcnMvZG93bnJldi54bWxQSwECFAAUAAAACACHTuJA&#10;IvlglT8DAACfDAAADgAAAAAAAAABACAAAAAmAQAAZHJzL2Uyb0RvYy54bWxQSwUGAAAAAAYABgBZ&#10;AQAA1wYAAAAA&#10;">
                <o:lock v:ext="edit" aspectratio="f"/>
                <v:shape id="Graphic 642" o:spid="_x0000_s1026" o:spt="100" style="position:absolute;left:0;top:0;height:9525;width:6147435;" fillcolor="#999999" filled="t" stroked="f" coordsize="6147435,9525" o:gfxdata="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lg5/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3" o:spid="_x0000_s1026" o:spt="100" style="position:absolute;left:0;top:6105;height:13335;width:6147435;" fillcolor="#EDEDED" filled="t" stroked="f" coordsize="6147435,13335" o:gfxdata="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glk4vQAA&#10;ANw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4" o:spid="_x0000_s1026" o:spt="100" style="position:absolute;left:0;top:42;height:19050;width:9525;" fillcolor="#999999" filled="t" stroked="f" coordsize="9525,19050" o:gfxdata="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54Sc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C943C4B">
      <w:pPr>
        <w:pStyle w:val="7"/>
        <w:spacing w:before="61"/>
        <w:rPr>
          <w:rFonts w:ascii="Segoe UI"/>
        </w:rPr>
      </w:pPr>
    </w:p>
    <w:p w14:paraId="327E83CB">
      <w:pPr>
        <w:pStyle w:val="2"/>
        <w:spacing w:line="288" w:lineRule="auto"/>
      </w:pPr>
      <w:r>
        <w:rPr>
          <w:color w:val="111111"/>
        </w:rPr>
        <w:t>PARTE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II: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SISTEMA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CONTROL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 xml:space="preserve">MULTAS </w:t>
      </w:r>
      <w:r>
        <w:rPr>
          <w:color w:val="111111"/>
          <w:spacing w:val="-2"/>
        </w:rPr>
        <w:t>CIUDADANAS</w:t>
      </w:r>
    </w:p>
    <w:p w14:paraId="2DCE0B89">
      <w:pPr>
        <w:pStyle w:val="7"/>
        <w:spacing w:before="10"/>
        <w:rPr>
          <w:rFonts w:ascii="Segoe UI"/>
          <w:b/>
          <w:sz w:val="7"/>
        </w:rPr>
      </w:pPr>
      <w:r>
        <w:rPr>
          <w:rFonts w:ascii="Segoe UI"/>
          <w:b/>
          <w:sz w:val="7"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80645</wp:posOffset>
                </wp:positionV>
                <wp:extent cx="6147435" cy="19685"/>
                <wp:effectExtent l="0" t="0" r="0" b="0"/>
                <wp:wrapTopAndBottom/>
                <wp:docPr id="645" name="Group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0" y="6105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4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5" o:spid="_x0000_s1026" o:spt="203" style="position:absolute;left:0pt;margin-left:56.2pt;margin-top:6.35pt;height:1.55pt;width:484.05pt;mso-position-horizontal-relative:page;mso-wrap-distance-bottom:0pt;mso-wrap-distance-top:0pt;z-index:-251543552;mso-width-relative:page;mso-height-relative:page;" coordsize="6147435,19685" o:gfxdata="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Dz&#10;0SU52AAAAAoBAAAPAAAAAAAAAAEAIAAAACIAAABkcnMvZG93bnJldi54bWxQSwECFAAUAAAACACH&#10;TuJAEciMGUEDAACfDAAADgAAAAAAAAABACAAAAAnAQAAZHJzL2Uyb0RvYy54bWxQSwUGAAAAAAYA&#10;BgBZAQAA2gYAAAAA&#10;">
                <o:lock v:ext="edit" aspectratio="f"/>
                <v:shape id="Graphic 646" o:spid="_x0000_s1026" o:spt="100" style="position:absolute;left:0;top:0;height:9525;width:6147435;" fillcolor="#999999" filled="t" stroked="f" coordsize="6147435,9525" o:gfxdata="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rQh8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7" o:spid="_x0000_s1026" o:spt="100" style="position:absolute;left:0;top:6105;height:13335;width:6147435;" fillcolor="#EDEDED" filled="t" stroked="f" coordsize="6147435,13335" o:gfxdata="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7lfO74A&#10;AADcAAAADwAAAAAAAAABACAAAAAiAAAAZHJzL2Rvd25yZXYueG1sUEsBAhQAFAAAAAgAh07iQDMv&#10;BZ47AAAAOQAAABAAAAAAAAAAAQAgAAAADQEAAGRycy9zaGFwZXhtbC54bWxQSwUGAAAAAAYABgBb&#10;AQAAtw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8" o:spid="_x0000_s1026" o:spt="100" style="position:absolute;left:0;top:42;height:19050;width:9525;" fillcolor="#999999" filled="t" stroked="f" coordsize="9525,19050" o:gfxdata="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o6ZugAAANwA&#10;AAAPAAAAAAAAAAEAIAAAACIAAABkcnMvZG93bnJldi54bWxQSwECFAAUAAAACACHTuJAMy8FnjsA&#10;AAA5AAAAEAAAAAAAAAABACAAAAAJAQAAZHJzL3NoYXBleG1sLnhtbFBLBQYAAAAABgAGAFsBAACz&#10;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D8D2C4C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</w:rPr>
        <w:t>Información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General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28"/>
        </w:rPr>
        <w:t xml:space="preserve"> </w:t>
      </w:r>
      <w:r>
        <w:rPr>
          <w:color w:val="111111"/>
          <w:spacing w:val="-2"/>
        </w:rPr>
        <w:t>Backend</w:t>
      </w:r>
    </w:p>
    <w:p w14:paraId="43799E0C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  <w:spacing w:val="-2"/>
        </w:rPr>
        <w:t>Descripción</w:t>
      </w:r>
    </w:p>
    <w:p w14:paraId="769A538E">
      <w:pPr>
        <w:pStyle w:val="7"/>
        <w:spacing w:before="155" w:line="288" w:lineRule="auto"/>
        <w:ind w:left="132" w:right="117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Sistema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backend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y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control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multas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ciudadanas,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desarrollado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arquitectura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multicapa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.NET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8.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sistema permite administrar infracciones ciudadanas, usuarios, pagos, acuerdos de pago, y genera reportes de inspectoría.</w:t>
      </w:r>
    </w:p>
    <w:p w14:paraId="416FE43C">
      <w:pPr>
        <w:pStyle w:val="7"/>
        <w:spacing w:before="54"/>
        <w:rPr>
          <w:rFonts w:ascii="Segoe UI"/>
        </w:rPr>
      </w:pPr>
    </w:p>
    <w:p w14:paraId="3A59F245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Tecnologías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Principales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2"/>
        </w:rPr>
        <w:t>Backend</w:t>
      </w:r>
    </w:p>
    <w:p w14:paraId="2CAE373A">
      <w:pPr>
        <w:spacing w:before="110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49" name="Imag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Framework</w:t>
      </w:r>
      <w:r>
        <w:rPr>
          <w:rFonts w:ascii="Segoe UI"/>
          <w:color w:val="111111"/>
          <w:sz w:val="16"/>
        </w:rPr>
        <w:t>: .NET 8.0</w:t>
      </w:r>
    </w:p>
    <w:p w14:paraId="0CC8244E">
      <w:pPr>
        <w:spacing w:before="57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50" name="Imag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age 65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Lenguaje</w:t>
      </w:r>
      <w:r>
        <w:rPr>
          <w:rFonts w:ascii="Segoe UI"/>
          <w:color w:val="111111"/>
          <w:sz w:val="16"/>
        </w:rPr>
        <w:t>: C#</w:t>
      </w:r>
    </w:p>
    <w:p w14:paraId="43F14945">
      <w:pPr>
        <w:spacing w:before="42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51" name="Image 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Image 6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b/>
          <w:color w:val="111111"/>
          <w:sz w:val="16"/>
        </w:rPr>
        <w:t>Arquitectura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6"/>
          <w:sz w:val="16"/>
        </w:rPr>
        <w:t xml:space="preserve"> </w:t>
      </w:r>
      <w:r>
        <w:rPr>
          <w:rFonts w:ascii="Segoe UI"/>
          <w:color w:val="111111"/>
          <w:sz w:val="16"/>
        </w:rPr>
        <w:t>Clean</w:t>
      </w:r>
      <w:r>
        <w:rPr>
          <w:rFonts w:ascii="Segoe UI"/>
          <w:color w:val="111111"/>
          <w:spacing w:val="26"/>
          <w:sz w:val="16"/>
        </w:rPr>
        <w:t xml:space="preserve"> </w:t>
      </w:r>
      <w:r>
        <w:rPr>
          <w:rFonts w:ascii="Segoe UI"/>
          <w:color w:val="111111"/>
          <w:sz w:val="16"/>
        </w:rPr>
        <w:t>Architecture</w:t>
      </w:r>
      <w:r>
        <w:rPr>
          <w:rFonts w:ascii="Segoe UI"/>
          <w:color w:val="111111"/>
          <w:spacing w:val="26"/>
          <w:sz w:val="16"/>
        </w:rPr>
        <w:t xml:space="preserve"> </w:t>
      </w:r>
      <w:r>
        <w:rPr>
          <w:rFonts w:ascii="Segoe UI"/>
          <w:color w:val="111111"/>
          <w:sz w:val="16"/>
        </w:rPr>
        <w:t>/</w:t>
      </w:r>
      <w:r>
        <w:rPr>
          <w:rFonts w:ascii="Segoe UI"/>
          <w:color w:val="111111"/>
          <w:spacing w:val="26"/>
          <w:sz w:val="16"/>
        </w:rPr>
        <w:t xml:space="preserve"> </w:t>
      </w:r>
      <w:r>
        <w:rPr>
          <w:rFonts w:ascii="Segoe UI"/>
          <w:color w:val="111111"/>
          <w:sz w:val="16"/>
        </w:rPr>
        <w:t>N-Capas</w:t>
      </w:r>
    </w:p>
    <w:p w14:paraId="78E98880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52" name="Imag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age 6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</w:rPr>
        <w:t>Bases</w:t>
      </w:r>
      <w:r>
        <w:rPr>
          <w:rFonts w:ascii="Segoe UI"/>
          <w:b/>
          <w:color w:val="111111"/>
          <w:spacing w:val="-1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de</w:t>
      </w:r>
      <w:r>
        <w:rPr>
          <w:rFonts w:ascii="Segoe UI"/>
          <w:b/>
          <w:color w:val="111111"/>
          <w:spacing w:val="-1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Datos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SQL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Server,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PostgreSQL,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MySQL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(soporte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multi-base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datos)</w:t>
      </w:r>
    </w:p>
    <w:p w14:paraId="3E21DA81">
      <w:pPr>
        <w:pStyle w:val="7"/>
        <w:spacing w:before="43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53" name="Imag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Image 6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</w:rPr>
        <w:t>ORM</w:t>
      </w:r>
      <w:r>
        <w:rPr>
          <w:rFonts w:ascii="Segoe UI"/>
          <w:color w:val="111111"/>
          <w:w w:val="105"/>
        </w:rPr>
        <w:t>: Entity Framework Core 9.0.4</w:t>
      </w:r>
    </w:p>
    <w:p w14:paraId="1822033C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54" name="Image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 6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Autenticación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JWT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(JSON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Web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Tokens)</w:t>
      </w:r>
    </w:p>
    <w:p w14:paraId="13F2467B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55" name="Imag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b/>
          <w:color w:val="111111"/>
          <w:sz w:val="16"/>
        </w:rPr>
        <w:t>Validación</w:t>
      </w:r>
      <w:r>
        <w:rPr>
          <w:rFonts w:ascii="Segoe UI" w:hAnsi="Segoe UI"/>
          <w:color w:val="111111"/>
          <w:sz w:val="16"/>
        </w:rPr>
        <w:t>: FluentValidation 12.0.0</w:t>
      </w:r>
    </w:p>
    <w:p w14:paraId="37CB2ED1">
      <w:pPr>
        <w:spacing w:before="42" w:line="295" w:lineRule="auto"/>
        <w:ind w:left="327" w:right="6434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656" name="Image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Mapeo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Objetos</w:t>
      </w:r>
      <w:r>
        <w:rPr>
          <w:rFonts w:ascii="Segoe UI" w:hAnsi="Segoe UI"/>
          <w:color w:val="111111"/>
          <w:w w:val="105"/>
          <w:sz w:val="16"/>
        </w:rPr>
        <w:t>:</w:t>
      </w:r>
      <w:r>
        <w:rPr>
          <w:rFonts w:ascii="Segoe UI" w:hAnsi="Segoe UI"/>
          <w:color w:val="111111"/>
          <w:spacing w:val="-5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AutoMapper</w:t>
      </w:r>
      <w:r>
        <w:rPr>
          <w:rFonts w:ascii="Segoe UI" w:hAnsi="Segoe UI"/>
          <w:color w:val="111111"/>
          <w:spacing w:val="-5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 xml:space="preserve">14.0.0 </w:t>
      </w:r>
      <w:r>
        <w:rPr>
          <w:rFonts w:ascii="Segoe UI" w:hAnsi="Segoe UI"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657" name="Imag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59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Documentación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API</w:t>
      </w:r>
      <w:r>
        <w:rPr>
          <w:rFonts w:ascii="Segoe UI" w:hAnsi="Segoe UI"/>
          <w:color w:val="111111"/>
          <w:w w:val="105"/>
          <w:sz w:val="16"/>
        </w:rPr>
        <w:t>:</w:t>
      </w:r>
      <w:r>
        <w:rPr>
          <w:rFonts w:ascii="Segoe UI" w:hAnsi="Segoe UI"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 xml:space="preserve">Swagger/OpenAPI </w:t>
      </w:r>
      <w:r>
        <w:rPr>
          <w:rFonts w:ascii="Segoe UI" w:hAnsi="Segoe UI"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658" name="Imag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 6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Contenedores</w:t>
      </w:r>
      <w:r>
        <w:rPr>
          <w:rFonts w:ascii="Segoe UI" w:hAnsi="Segoe UI"/>
          <w:color w:val="111111"/>
          <w:w w:val="105"/>
          <w:sz w:val="16"/>
        </w:rPr>
        <w:t>: Docker</w:t>
      </w:r>
    </w:p>
    <w:p w14:paraId="5D7C5CCC">
      <w:pPr>
        <w:pStyle w:val="7"/>
        <w:spacing w:before="9"/>
        <w:rPr>
          <w:rFonts w:ascii="Segoe UI"/>
          <w:sz w:val="9"/>
        </w:rPr>
      </w:pPr>
      <w:r>
        <w:rPr>
          <w:rFonts w:ascii="Segoe UI"/>
          <w:sz w:val="9"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96520</wp:posOffset>
                </wp:positionV>
                <wp:extent cx="6147435" cy="19685"/>
                <wp:effectExtent l="0" t="0" r="0" b="0"/>
                <wp:wrapTopAndBottom/>
                <wp:docPr id="659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0" y="6105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0" y="4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9" o:spid="_x0000_s1026" o:spt="203" style="position:absolute;left:0pt;margin-left:56.2pt;margin-top:7.6pt;height:1.55pt;width:484.05pt;mso-position-horizontal-relative:page;mso-wrap-distance-bottom:0pt;mso-wrap-distance-top:0pt;z-index:-251543552;mso-width-relative:page;mso-height-relative:page;" coordsize="6147435,19685" o:gfxdata="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P7weN3YAAAA&#10;CgEAAA8AAAAAAAAAAQAgAAAAIgAAAGRycy9kb3ducmV2LnhtbFBLAQIUABQAAAAIAIdO4kAIzvzw&#10;OgMAAJ8MAAAOAAAAAAAAAAEAIAAAACcBAABkcnMvZTJvRG9jLnhtbFBLBQYAAAAABgAGAFkBAADT&#10;BgAAAAA=&#10;">
                <o:lock v:ext="edit" aspectratio="f"/>
                <v:shape id="Graphic 660" o:spid="_x0000_s1026" o:spt="100" style="position:absolute;left:0;top:0;height:9525;width:6147435;" fillcolor="#999999" filled="t" stroked="f" coordsize="6147435,9525" o:gfxdata="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9afO8AAAA&#10;3A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1" o:spid="_x0000_s1026" o:spt="100" style="position:absolute;left:0;top:6105;height:13335;width:6147435;" fillcolor="#EDEDED" filled="t" stroked="f" coordsize="6147435,13335" o:gfxdata="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k+tL4A&#10;AADcAAAADwAAAAAAAAABACAAAAAiAAAAZHJzL2Rvd25yZXYueG1sUEsBAhQAFAAAAAgAh07iQDMv&#10;BZ47AAAAOQAAABAAAAAAAAAAAQAgAAAADQEAAGRycy9zaGFwZXhtbC54bWxQSwUGAAAAAAYABgBb&#10;AQAAtw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2" o:spid="_x0000_s1026" o:spt="100" style="position:absolute;left:0;top:43;height:19050;width:9525;" fillcolor="#999999" filled="t" stroked="f" coordsize="9525,19050" o:gfxdata="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9+UT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B8213A0">
      <w:pPr>
        <w:pStyle w:val="7"/>
        <w:spacing w:before="38"/>
        <w:rPr>
          <w:rFonts w:ascii="Segoe UI"/>
        </w:rPr>
      </w:pPr>
    </w:p>
    <w:p w14:paraId="12EA3B1D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Arquitectura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-2"/>
        </w:rPr>
        <w:t>Backend</w:t>
      </w:r>
    </w:p>
    <w:p w14:paraId="74F0B661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Estructura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Capas</w:t>
      </w:r>
    </w:p>
    <w:p w14:paraId="28CD0296">
      <w:pPr>
        <w:pStyle w:val="7"/>
        <w:spacing w:before="139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proyecto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backend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sigue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una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arquitectura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en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capas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claramente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definida:</w:t>
      </w:r>
    </w:p>
    <w:p w14:paraId="2D25B9C5">
      <w:pPr>
        <w:pStyle w:val="7"/>
        <w:spacing w:after="0"/>
        <w:rPr>
          <w:rFonts w:ascii="Segoe UI"/>
        </w:rPr>
        <w:sectPr>
          <w:pgSz w:w="11920" w:h="16840"/>
          <w:pgMar w:top="1140" w:right="992" w:bottom="280" w:left="992" w:header="720" w:footer="720" w:gutter="0"/>
          <w:cols w:space="720" w:num="1"/>
        </w:sectPr>
      </w:pPr>
    </w:p>
    <w:p w14:paraId="161FA058">
      <w:pPr>
        <w:pStyle w:val="9"/>
        <w:numPr>
          <w:ilvl w:val="1"/>
          <w:numId w:val="2"/>
        </w:numPr>
        <w:tabs>
          <w:tab w:val="left" w:pos="569"/>
        </w:tabs>
        <w:spacing w:before="76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Proyectos</w:t>
      </w:r>
      <w:r>
        <w:rPr>
          <w:b/>
          <w:color w:val="111111"/>
          <w:spacing w:val="4"/>
          <w:sz w:val="19"/>
        </w:rPr>
        <w:t xml:space="preserve"> </w:t>
      </w:r>
      <w:r>
        <w:rPr>
          <w:b/>
          <w:color w:val="111111"/>
          <w:spacing w:val="-2"/>
          <w:sz w:val="19"/>
        </w:rPr>
        <w:t>Adicionales</w:t>
      </w:r>
    </w:p>
    <w:p w14:paraId="29D6DAFD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771525"/>
                <wp:effectExtent l="0" t="0" r="0" b="0"/>
                <wp:wrapTopAndBottom/>
                <wp:docPr id="663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771525"/>
                          <a:chOff x="0" y="0"/>
                          <a:chExt cx="6153150" cy="77152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4762" y="4762"/>
                            <a:ext cx="6143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762000">
                                <a:moveTo>
                                  <a:pt x="6125602" y="761961"/>
                                </a:moveTo>
                                <a:lnTo>
                                  <a:pt x="18021" y="761961"/>
                                </a:lnTo>
                                <a:lnTo>
                                  <a:pt x="15371" y="761437"/>
                                </a:lnTo>
                                <a:lnTo>
                                  <a:pt x="0" y="743950"/>
                                </a:lnTo>
                                <a:lnTo>
                                  <a:pt x="0" y="741235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743950"/>
                                </a:lnTo>
                                <a:lnTo>
                                  <a:pt x="6128252" y="761437"/>
                                </a:lnTo>
                                <a:lnTo>
                                  <a:pt x="6125602" y="761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762" y="4762"/>
                            <a:ext cx="6143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762000">
                                <a:moveTo>
                                  <a:pt x="0" y="741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39"/>
                                </a:lnTo>
                                <a:lnTo>
                                  <a:pt x="2635" y="10267"/>
                                </a:lnTo>
                                <a:lnTo>
                                  <a:pt x="4137" y="8039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39"/>
                                </a:lnTo>
                                <a:lnTo>
                                  <a:pt x="6140988" y="10267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741235"/>
                                </a:lnTo>
                                <a:lnTo>
                                  <a:pt x="6143623" y="743950"/>
                                </a:lnTo>
                                <a:lnTo>
                                  <a:pt x="6143096" y="746559"/>
                                </a:lnTo>
                                <a:lnTo>
                                  <a:pt x="6142042" y="749122"/>
                                </a:lnTo>
                                <a:lnTo>
                                  <a:pt x="6140987" y="751693"/>
                                </a:lnTo>
                                <a:lnTo>
                                  <a:pt x="6130798" y="760361"/>
                                </a:lnTo>
                                <a:lnTo>
                                  <a:pt x="6128252" y="761437"/>
                                </a:lnTo>
                                <a:lnTo>
                                  <a:pt x="6125602" y="761961"/>
                                </a:lnTo>
                                <a:lnTo>
                                  <a:pt x="6122847" y="761999"/>
                                </a:lnTo>
                                <a:lnTo>
                                  <a:pt x="20776" y="761999"/>
                                </a:lnTo>
                                <a:lnTo>
                                  <a:pt x="18021" y="761961"/>
                                </a:lnTo>
                                <a:lnTo>
                                  <a:pt x="15371" y="761437"/>
                                </a:lnTo>
                                <a:lnTo>
                                  <a:pt x="12825" y="760361"/>
                                </a:lnTo>
                                <a:lnTo>
                                  <a:pt x="10280" y="759323"/>
                                </a:lnTo>
                                <a:lnTo>
                                  <a:pt x="1581" y="749093"/>
                                </a:lnTo>
                                <a:lnTo>
                                  <a:pt x="527" y="746559"/>
                                </a:lnTo>
                                <a:lnTo>
                                  <a:pt x="0" y="743950"/>
                                </a:lnTo>
                                <a:lnTo>
                                  <a:pt x="0" y="741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60573" y="105159"/>
                            <a:ext cx="798830" cy="58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F990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Merge_Back/</w:t>
                              </w:r>
                            </w:p>
                            <w:p w14:paraId="5A37A4FC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taller/</w:t>
                              </w:r>
                            </w:p>
                            <w:p w14:paraId="69461098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Gateway/</w:t>
                              </w:r>
                            </w:p>
                            <w:p w14:paraId="332B5D37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PublicAPI/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1520198" y="267084"/>
                            <a:ext cx="107950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BA043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Sistema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principal</w:t>
                              </w:r>
                            </w:p>
                            <w:p w14:paraId="4A4BDDCC">
                              <w:pPr>
                                <w:spacing w:before="5" w:line="250" w:lineRule="atLeast"/>
                                <w:ind w:left="0" w:right="52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111111"/>
                                  <w:spacing w:val="-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Gateway # API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pública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3" o:spid="_x0000_s1026" o:spt="203" style="position:absolute;left:0pt;margin-left:56.2pt;margin-top:11.1pt;height:60.75pt;width:484.5pt;mso-position-horizontal-relative:page;mso-wrap-distance-bottom:0pt;mso-wrap-distance-top:0pt;z-index:-251542528;mso-width-relative:page;mso-height-relative:page;" coordsize="6153150,771525" o:gfxdata="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QHNyRdoAAAALAQAADwAAAAAAAAABACAAAAAiAAAAZHJzL2Rvd25yZXYueG1sUEsB&#10;AhQAFAAAAAgAh07iQKS1phgRBQAA1RQAAA4AAAAAAAAAAQAgAAAAKQEAAGRycy9lMm9Eb2MueG1s&#10;UEsFBgAAAAAGAAYAWQEAAKwIAAAAAA==&#10;">
                <o:lock v:ext="edit" aspectratio="f"/>
                <v:shape id="Graphic 664" o:spid="_x0000_s1026" o:spt="100" style="position:absolute;left:4762;top:4762;height:762000;width:6143625;" fillcolor="#F7F7F7" filled="t" stroked="f" coordsize="6143625,762000" o:gfxdata="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cziO/&#10;AAAA3AAAAA8AAAAAAAAAAQAgAAAAIgAAAGRycy9kb3ducmV2LnhtbFBLAQIUABQAAAAIAIdO4kAz&#10;LwWeOwAAADkAAAAQAAAAAAAAAAEAIAAAAA4BAABkcnMvc2hhcGV4bWwueG1sUEsFBgAAAAAGAAYA&#10;WwEAALgDAAAAAA==&#10;" path="m6125602,761961l18021,761961,15371,761437,0,743950,0,741235,0,17973,18021,0,6125602,0,6143623,17973,6143623,743950,6128252,761437,6125602,7619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5" o:spid="_x0000_s1026" o:spt="100" style="position:absolute;left:4762;top:4762;height:762000;width:6143625;" filled="f" stroked="t" coordsize="6143625,762000" o:gfxdata="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uOORr4A&#10;AADcAAAADwAAAAAAAAABACAAAAAiAAAAZHJzL2Rvd25yZXYueG1sUEsBAhQAFAAAAAgAh07iQDMv&#10;BZ47AAAAOQAAABAAAAAAAAAAAQAgAAAADQEAAGRycy9zaGFwZXhtbC54bWxQSwUGAAAAAAYABgBb&#10;AQAAtwMAAAAA&#10;" path="m0,741235l0,20764,0,17973,527,15325,1581,12839,2635,10267,4137,8039,6085,6067,8033,4095,10280,2600,12825,1523,15371,523,18021,0,20776,0,6122847,0,6125602,0,6128252,523,6130798,1523,6133343,2600,6135590,4095,6137538,6067,6139486,8039,6140988,10267,6142042,12801,6143096,15325,6143623,17973,6143624,20764,6143624,741235,6143623,743950,6143096,746559,6142042,749122,6140987,751693,6130798,760361,6128252,761437,6125602,761961,6122847,761999,20776,761999,18021,761961,15371,761437,12825,760361,10280,759323,1581,749093,527,746559,0,743950,0,741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666" o:spid="_x0000_s1026" o:spt="202" type="#_x0000_t202" style="position:absolute;left:60573;top:105159;height:588010;width:798830;" filled="f" stroked="f" coordsize="21600,21600" o:gfxdata="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BD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CF990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Merge_Back/</w:t>
                        </w:r>
                      </w:p>
                      <w:p w14:paraId="5A37A4FC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taller/</w:t>
                        </w:r>
                      </w:p>
                      <w:p w14:paraId="69461098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Gateway/</w:t>
                        </w:r>
                      </w:p>
                      <w:p w14:paraId="332B5D37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PublicAPI/</w:t>
                        </w:r>
                      </w:p>
                    </w:txbxContent>
                  </v:textbox>
                </v:shape>
                <v:shape id="Textbox 667" o:spid="_x0000_s1026" o:spt="202" type="#_x0000_t202" style="position:absolute;left:1520198;top:267084;height:426084;width:1079500;" filled="f" stroked="f" coordsize="21600,21600" o:gfxdata="UEsDBAoAAAAAAIdO4kAAAAAAAAAAAAAAAAAEAAAAZHJzL1BLAwQUAAAACACHTuJANRzm078AAADc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Blr/A4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c5t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9BA043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Sistema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principal</w:t>
                        </w:r>
                      </w:p>
                      <w:p w14:paraId="4A4BDDCC">
                        <w:pPr>
                          <w:spacing w:before="5" w:line="250" w:lineRule="atLeast"/>
                          <w:ind w:left="0" w:right="52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API</w:t>
                        </w:r>
                        <w:r>
                          <w:rPr>
                            <w:color w:val="111111"/>
                            <w:spacing w:val="-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Gateway # API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pública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998220</wp:posOffset>
                </wp:positionV>
                <wp:extent cx="6147435" cy="19685"/>
                <wp:effectExtent l="0" t="0" r="0" b="0"/>
                <wp:wrapTopAndBottom/>
                <wp:docPr id="668" name="Group 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6104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0" y="4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8" o:spid="_x0000_s1026" o:spt="203" style="position:absolute;left:0pt;margin-left:56.2pt;margin-top:78.6pt;height:1.55pt;width:484.05pt;mso-position-horizontal-relative:page;mso-wrap-distance-bottom:0pt;mso-wrap-distance-top:0pt;z-index:-251541504;mso-width-relative:page;mso-height-relative:page;" coordsize="6147435,19685" o:gfxdata="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ztEattoAAAAMAQAADwAAAAAAAAABACAAAAAiAAAAZHJzL2Rvd25yZXYueG1sUEsBAhQAFAAAAAgA&#10;h07iQOtgADpAAwAAnwwAAA4AAAAAAAAAAQAgAAAAKQEAAGRycy9lMm9Eb2MueG1sUEsFBgAAAAAG&#10;AAYAWQEAANsGAAAAAA==&#10;">
                <o:lock v:ext="edit" aspectratio="f"/>
                <v:shape id="Graphic 669" o:spid="_x0000_s1026" o:spt="100" style="position:absolute;left:0;top:0;height:9525;width:6147435;" fillcolor="#999999" filled="t" stroked="f" coordsize="6147435,9525" o:gfxdata="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HwG6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0" o:spid="_x0000_s1026" o:spt="100" style="position:absolute;left:0;top:6104;height:13335;width:6147435;" fillcolor="#EDEDED" filled="t" stroked="f" coordsize="6147435,13335" o:gfxdata="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jwN8rsAAADc&#10;AAAADwAAAAAAAAABACAAAAAiAAAAZHJzL2Rvd25yZXYueG1sUEsBAhQAFAAAAAgAh07iQDMvBZ47&#10;AAAAOQAAABAAAAAAAAAAAQAgAAAACgEAAGRycy9zaGFwZXhtbC54bWxQSwUGAAAAAAYABgBbAQAA&#10;tA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1" o:spid="_x0000_s1026" o:spt="100" style="position:absolute;left:0;top:42;height:19050;width:9525;" fillcolor="#999999" filled="t" stroked="f" coordsize="9525,19050" o:gfxdata="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/O25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820E5ED">
      <w:pPr>
        <w:pStyle w:val="7"/>
        <w:spacing w:before="4"/>
        <w:rPr>
          <w:rFonts w:ascii="Segoe UI"/>
          <w:b/>
          <w:sz w:val="8"/>
        </w:rPr>
      </w:pPr>
    </w:p>
    <w:p w14:paraId="7D2C09E6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  <w:spacing w:val="-2"/>
          <w:w w:val="105"/>
        </w:rPr>
        <w:t>Capa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Web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(Presentación)</w:t>
      </w:r>
    </w:p>
    <w:p w14:paraId="29F20E08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Proyecto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Backend</w:t>
      </w:r>
    </w:p>
    <w:p w14:paraId="0838EBA6">
      <w:pPr>
        <w:spacing w:before="155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Archivo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Web.csproj</w:t>
      </w:r>
    </w:p>
    <w:p w14:paraId="0082EE0F">
      <w:pPr>
        <w:spacing w:before="20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Paquetes</w:t>
      </w:r>
      <w:r>
        <w:rPr>
          <w:rFonts w:ascii="Segoe UI"/>
          <w:b/>
          <w:color w:val="111111"/>
          <w:spacing w:val="15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NuGet</w:t>
      </w:r>
      <w:r>
        <w:rPr>
          <w:rFonts w:ascii="Segoe UI"/>
          <w:b/>
          <w:color w:val="111111"/>
          <w:spacing w:val="16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principales</w:t>
      </w:r>
      <w:r>
        <w:rPr>
          <w:rFonts w:ascii="Segoe UI"/>
          <w:color w:val="111111"/>
          <w:spacing w:val="-2"/>
          <w:sz w:val="16"/>
        </w:rPr>
        <w:t>:</w:t>
      </w:r>
    </w:p>
    <w:p w14:paraId="335DA5BC">
      <w:pPr>
        <w:pStyle w:val="7"/>
        <w:spacing w:before="10"/>
        <w:rPr>
          <w:rFonts w:ascii="Segoe UI"/>
        </w:rPr>
      </w:pPr>
    </w:p>
    <w:p w14:paraId="7EEA1420">
      <w:pPr>
        <w:pStyle w:val="7"/>
        <w:ind w:left="145"/>
        <w:jc w:val="center"/>
        <w:rPr>
          <w:rFonts w:ascii="Segoe UI"/>
        </w:rPr>
      </w:pPr>
      <w:r>
        <w:rPr>
          <w:rFonts w:ascii="Segoe UI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-4445</wp:posOffset>
                </wp:positionV>
                <wp:extent cx="2937510" cy="1200150"/>
                <wp:effectExtent l="0" t="0" r="0" b="0"/>
                <wp:wrapNone/>
                <wp:docPr id="672" name="Group 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7510" cy="1200150"/>
                          <a:chOff x="0" y="0"/>
                          <a:chExt cx="2937510" cy="120015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571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38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42874" y="0"/>
                            <a:ext cx="2619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161925">
                                <a:moveTo>
                                  <a:pt x="259722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88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2597222" y="0"/>
                                </a:lnTo>
                                <a:lnTo>
                                  <a:pt x="2619374" y="22097"/>
                                </a:lnTo>
                                <a:lnTo>
                                  <a:pt x="2619374" y="139788"/>
                                </a:lnTo>
                                <a:lnTo>
                                  <a:pt x="2600480" y="161258"/>
                                </a:lnTo>
                                <a:lnTo>
                                  <a:pt x="259722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47637" y="4762"/>
                            <a:ext cx="2609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63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589073" y="0"/>
                                </a:lnTo>
                                <a:lnTo>
                                  <a:pt x="2591828" y="0"/>
                                </a:lnTo>
                                <a:lnTo>
                                  <a:pt x="2594478" y="523"/>
                                </a:lnTo>
                                <a:lnTo>
                                  <a:pt x="2597023" y="1562"/>
                                </a:lnTo>
                                <a:lnTo>
                                  <a:pt x="2599569" y="2571"/>
                                </a:lnTo>
                                <a:lnTo>
                                  <a:pt x="2601816" y="4095"/>
                                </a:lnTo>
                                <a:lnTo>
                                  <a:pt x="2603764" y="6067"/>
                                </a:lnTo>
                                <a:lnTo>
                                  <a:pt x="2605712" y="8000"/>
                                </a:lnTo>
                                <a:lnTo>
                                  <a:pt x="2607213" y="10229"/>
                                </a:lnTo>
                                <a:lnTo>
                                  <a:pt x="2608267" y="12763"/>
                                </a:lnTo>
                                <a:lnTo>
                                  <a:pt x="2609322" y="15325"/>
                                </a:lnTo>
                                <a:lnTo>
                                  <a:pt x="2609849" y="18011"/>
                                </a:lnTo>
                                <a:lnTo>
                                  <a:pt x="2609849" y="20764"/>
                                </a:lnTo>
                                <a:lnTo>
                                  <a:pt x="2609849" y="131635"/>
                                </a:lnTo>
                                <a:lnTo>
                                  <a:pt x="2609849" y="134350"/>
                                </a:lnTo>
                                <a:lnTo>
                                  <a:pt x="2609321" y="136998"/>
                                </a:lnTo>
                                <a:lnTo>
                                  <a:pt x="2608267" y="139522"/>
                                </a:lnTo>
                                <a:lnTo>
                                  <a:pt x="2607213" y="142093"/>
                                </a:lnTo>
                                <a:lnTo>
                                  <a:pt x="25890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61"/>
                                </a:lnTo>
                                <a:lnTo>
                                  <a:pt x="15371" y="151809"/>
                                </a:lnTo>
                                <a:lnTo>
                                  <a:pt x="12825" y="150723"/>
                                </a:lnTo>
                                <a:lnTo>
                                  <a:pt x="10280" y="149685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0" y="2285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4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42874" y="171449"/>
                            <a:ext cx="244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61925">
                                <a:moveTo>
                                  <a:pt x="242577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2425772" y="0"/>
                                </a:lnTo>
                                <a:lnTo>
                                  <a:pt x="2447924" y="22136"/>
                                </a:lnTo>
                                <a:lnTo>
                                  <a:pt x="2447924" y="139750"/>
                                </a:lnTo>
                                <a:lnTo>
                                  <a:pt x="2429030" y="161220"/>
                                </a:lnTo>
                                <a:lnTo>
                                  <a:pt x="242577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47637" y="176212"/>
                            <a:ext cx="2438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53"/>
                                </a:lnTo>
                                <a:lnTo>
                                  <a:pt x="4137" y="7924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417623" y="0"/>
                                </a:lnTo>
                                <a:lnTo>
                                  <a:pt x="2420378" y="0"/>
                                </a:lnTo>
                                <a:lnTo>
                                  <a:pt x="2423028" y="523"/>
                                </a:lnTo>
                                <a:lnTo>
                                  <a:pt x="2425573" y="1523"/>
                                </a:lnTo>
                                <a:lnTo>
                                  <a:pt x="2428119" y="2571"/>
                                </a:lnTo>
                                <a:lnTo>
                                  <a:pt x="2430366" y="4057"/>
                                </a:lnTo>
                                <a:lnTo>
                                  <a:pt x="2432314" y="6029"/>
                                </a:lnTo>
                                <a:lnTo>
                                  <a:pt x="2434262" y="7924"/>
                                </a:lnTo>
                                <a:lnTo>
                                  <a:pt x="2435763" y="10153"/>
                                </a:lnTo>
                                <a:lnTo>
                                  <a:pt x="2436817" y="12725"/>
                                </a:lnTo>
                                <a:lnTo>
                                  <a:pt x="2437872" y="15287"/>
                                </a:lnTo>
                                <a:lnTo>
                                  <a:pt x="2438399" y="17973"/>
                                </a:lnTo>
                                <a:lnTo>
                                  <a:pt x="2438399" y="20764"/>
                                </a:lnTo>
                                <a:lnTo>
                                  <a:pt x="2438399" y="131635"/>
                                </a:lnTo>
                                <a:lnTo>
                                  <a:pt x="2438399" y="134350"/>
                                </a:lnTo>
                                <a:lnTo>
                                  <a:pt x="2437872" y="136998"/>
                                </a:lnTo>
                                <a:lnTo>
                                  <a:pt x="2436817" y="139522"/>
                                </a:lnTo>
                                <a:lnTo>
                                  <a:pt x="2435763" y="142055"/>
                                </a:lnTo>
                                <a:lnTo>
                                  <a:pt x="2425573" y="150761"/>
                                </a:lnTo>
                                <a:lnTo>
                                  <a:pt x="2423028" y="151838"/>
                                </a:lnTo>
                                <a:lnTo>
                                  <a:pt x="2420378" y="152361"/>
                                </a:lnTo>
                                <a:lnTo>
                                  <a:pt x="241762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22"/>
                                </a:lnTo>
                                <a:lnTo>
                                  <a:pt x="527" y="136998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4000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38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42874" y="342899"/>
                            <a:ext cx="1609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161925">
                                <a:moveTo>
                                  <a:pt x="158757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182"/>
                                </a:lnTo>
                                <a:lnTo>
                                  <a:pt x="0" y="139788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587572" y="0"/>
                                </a:lnTo>
                                <a:lnTo>
                                  <a:pt x="1609724" y="22097"/>
                                </a:lnTo>
                                <a:lnTo>
                                  <a:pt x="1609724" y="139788"/>
                                </a:lnTo>
                                <a:lnTo>
                                  <a:pt x="1590830" y="161182"/>
                                </a:lnTo>
                                <a:lnTo>
                                  <a:pt x="158757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47637" y="347662"/>
                            <a:ext cx="1600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579423" y="0"/>
                                </a:lnTo>
                                <a:lnTo>
                                  <a:pt x="1582178" y="0"/>
                                </a:lnTo>
                                <a:lnTo>
                                  <a:pt x="1584828" y="485"/>
                                </a:lnTo>
                                <a:lnTo>
                                  <a:pt x="1598618" y="12801"/>
                                </a:lnTo>
                                <a:lnTo>
                                  <a:pt x="1599672" y="15325"/>
                                </a:lnTo>
                                <a:lnTo>
                                  <a:pt x="1600199" y="17973"/>
                                </a:lnTo>
                                <a:lnTo>
                                  <a:pt x="1600199" y="20764"/>
                                </a:lnTo>
                                <a:lnTo>
                                  <a:pt x="1600199" y="131635"/>
                                </a:lnTo>
                                <a:lnTo>
                                  <a:pt x="1600199" y="134350"/>
                                </a:lnTo>
                                <a:lnTo>
                                  <a:pt x="1599672" y="136998"/>
                                </a:lnTo>
                                <a:lnTo>
                                  <a:pt x="1598617" y="139522"/>
                                </a:lnTo>
                                <a:lnTo>
                                  <a:pt x="1597563" y="142055"/>
                                </a:lnTo>
                                <a:lnTo>
                                  <a:pt x="157942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493"/>
                                </a:lnTo>
                                <a:lnTo>
                                  <a:pt x="527" y="136998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0" y="5714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76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42874" y="514349"/>
                            <a:ext cx="1323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61925">
                                <a:moveTo>
                                  <a:pt x="130182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301822" y="0"/>
                                </a:lnTo>
                                <a:lnTo>
                                  <a:pt x="1323974" y="22097"/>
                                </a:lnTo>
                                <a:lnTo>
                                  <a:pt x="1323974" y="139750"/>
                                </a:lnTo>
                                <a:lnTo>
                                  <a:pt x="1305080" y="161258"/>
                                </a:lnTo>
                                <a:lnTo>
                                  <a:pt x="130182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47637" y="519112"/>
                            <a:ext cx="1314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293673" y="0"/>
                                </a:lnTo>
                                <a:lnTo>
                                  <a:pt x="1296428" y="0"/>
                                </a:lnTo>
                                <a:lnTo>
                                  <a:pt x="1299078" y="523"/>
                                </a:lnTo>
                                <a:lnTo>
                                  <a:pt x="1301624" y="1562"/>
                                </a:lnTo>
                                <a:lnTo>
                                  <a:pt x="1304169" y="2571"/>
                                </a:lnTo>
                                <a:lnTo>
                                  <a:pt x="1306416" y="4095"/>
                                </a:lnTo>
                                <a:lnTo>
                                  <a:pt x="1308364" y="6067"/>
                                </a:lnTo>
                                <a:lnTo>
                                  <a:pt x="1310312" y="7962"/>
                                </a:lnTo>
                                <a:lnTo>
                                  <a:pt x="1311813" y="10191"/>
                                </a:lnTo>
                                <a:lnTo>
                                  <a:pt x="1312868" y="12763"/>
                                </a:lnTo>
                                <a:lnTo>
                                  <a:pt x="1313922" y="15287"/>
                                </a:lnTo>
                                <a:lnTo>
                                  <a:pt x="1314449" y="17973"/>
                                </a:lnTo>
                                <a:lnTo>
                                  <a:pt x="1314449" y="20764"/>
                                </a:lnTo>
                                <a:lnTo>
                                  <a:pt x="1314449" y="131635"/>
                                </a:lnTo>
                                <a:lnTo>
                                  <a:pt x="1301624" y="150723"/>
                                </a:lnTo>
                                <a:lnTo>
                                  <a:pt x="1299078" y="151809"/>
                                </a:lnTo>
                                <a:lnTo>
                                  <a:pt x="1296428" y="152361"/>
                                </a:lnTo>
                                <a:lnTo>
                                  <a:pt x="12936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61"/>
                                </a:lnTo>
                                <a:lnTo>
                                  <a:pt x="15371" y="151809"/>
                                </a:lnTo>
                                <a:lnTo>
                                  <a:pt x="12825" y="150723"/>
                                </a:lnTo>
                                <a:lnTo>
                                  <a:pt x="10280" y="149685"/>
                                </a:lnTo>
                                <a:lnTo>
                                  <a:pt x="1581" y="139493"/>
                                </a:lnTo>
                                <a:lnTo>
                                  <a:pt x="527" y="136959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0" y="7429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38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42874" y="685799"/>
                            <a:ext cx="2276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61925">
                                <a:moveTo>
                                  <a:pt x="225432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2254322" y="0"/>
                                </a:lnTo>
                                <a:lnTo>
                                  <a:pt x="2276474" y="22097"/>
                                </a:lnTo>
                                <a:lnTo>
                                  <a:pt x="2276474" y="139750"/>
                                </a:lnTo>
                                <a:lnTo>
                                  <a:pt x="2257580" y="161220"/>
                                </a:lnTo>
                                <a:lnTo>
                                  <a:pt x="225432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47637" y="690562"/>
                            <a:ext cx="2266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246173" y="0"/>
                                </a:lnTo>
                                <a:lnTo>
                                  <a:pt x="2248928" y="0"/>
                                </a:lnTo>
                                <a:lnTo>
                                  <a:pt x="2251578" y="523"/>
                                </a:lnTo>
                                <a:lnTo>
                                  <a:pt x="2266949" y="20764"/>
                                </a:lnTo>
                                <a:lnTo>
                                  <a:pt x="2266949" y="131635"/>
                                </a:lnTo>
                                <a:lnTo>
                                  <a:pt x="2266949" y="134350"/>
                                </a:lnTo>
                                <a:lnTo>
                                  <a:pt x="2266422" y="136998"/>
                                </a:lnTo>
                                <a:lnTo>
                                  <a:pt x="2265368" y="139522"/>
                                </a:lnTo>
                                <a:lnTo>
                                  <a:pt x="2264313" y="142055"/>
                                </a:lnTo>
                                <a:lnTo>
                                  <a:pt x="22461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22"/>
                                </a:lnTo>
                                <a:lnTo>
                                  <a:pt x="527" y="136998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0" y="9239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38"/>
                                </a:lnTo>
                                <a:lnTo>
                                  <a:pt x="0" y="21507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07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42874" y="857249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2149547" y="171411"/>
                                </a:moveTo>
                                <a:lnTo>
                                  <a:pt x="22152" y="171411"/>
                                </a:lnTo>
                                <a:lnTo>
                                  <a:pt x="18894" y="170783"/>
                                </a:lnTo>
                                <a:lnTo>
                                  <a:pt x="0" y="149275"/>
                                </a:lnTo>
                                <a:lnTo>
                                  <a:pt x="0" y="145922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2149547" y="0"/>
                                </a:lnTo>
                                <a:lnTo>
                                  <a:pt x="2171699" y="22136"/>
                                </a:lnTo>
                                <a:lnTo>
                                  <a:pt x="2171699" y="149275"/>
                                </a:lnTo>
                                <a:lnTo>
                                  <a:pt x="2152805" y="170745"/>
                                </a:lnTo>
                                <a:lnTo>
                                  <a:pt x="2149547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47637" y="862012"/>
                            <a:ext cx="2162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61925">
                                <a:moveTo>
                                  <a:pt x="0" y="1411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141398" y="0"/>
                                </a:lnTo>
                                <a:lnTo>
                                  <a:pt x="2144153" y="0"/>
                                </a:lnTo>
                                <a:lnTo>
                                  <a:pt x="2146803" y="523"/>
                                </a:lnTo>
                                <a:lnTo>
                                  <a:pt x="2149349" y="1523"/>
                                </a:lnTo>
                                <a:lnTo>
                                  <a:pt x="2151894" y="2600"/>
                                </a:lnTo>
                                <a:lnTo>
                                  <a:pt x="2154141" y="4095"/>
                                </a:lnTo>
                                <a:lnTo>
                                  <a:pt x="2156089" y="6067"/>
                                </a:lnTo>
                                <a:lnTo>
                                  <a:pt x="2158037" y="8000"/>
                                </a:lnTo>
                                <a:lnTo>
                                  <a:pt x="2159538" y="10229"/>
                                </a:lnTo>
                                <a:lnTo>
                                  <a:pt x="2160592" y="12801"/>
                                </a:lnTo>
                                <a:lnTo>
                                  <a:pt x="2161647" y="15325"/>
                                </a:lnTo>
                                <a:lnTo>
                                  <a:pt x="2162174" y="17973"/>
                                </a:lnTo>
                                <a:lnTo>
                                  <a:pt x="2162174" y="20764"/>
                                </a:lnTo>
                                <a:lnTo>
                                  <a:pt x="2162174" y="141160"/>
                                </a:lnTo>
                                <a:lnTo>
                                  <a:pt x="2141398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581" y="149018"/>
                                </a:lnTo>
                                <a:lnTo>
                                  <a:pt x="527" y="146484"/>
                                </a:lnTo>
                                <a:lnTo>
                                  <a:pt x="0" y="143875"/>
                                </a:lnTo>
                                <a:lnTo>
                                  <a:pt x="0" y="141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10953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38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42874" y="1038224"/>
                            <a:ext cx="1885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61925">
                                <a:moveTo>
                                  <a:pt x="18637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863797" y="0"/>
                                </a:lnTo>
                                <a:lnTo>
                                  <a:pt x="1885949" y="22097"/>
                                </a:lnTo>
                                <a:lnTo>
                                  <a:pt x="1885949" y="139750"/>
                                </a:lnTo>
                                <a:lnTo>
                                  <a:pt x="1867055" y="161258"/>
                                </a:lnTo>
                                <a:lnTo>
                                  <a:pt x="18637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47637" y="1042987"/>
                            <a:ext cx="1876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855648" y="0"/>
                                </a:lnTo>
                                <a:lnTo>
                                  <a:pt x="1858403" y="0"/>
                                </a:lnTo>
                                <a:lnTo>
                                  <a:pt x="1861053" y="523"/>
                                </a:lnTo>
                                <a:lnTo>
                                  <a:pt x="1863598" y="1562"/>
                                </a:lnTo>
                                <a:lnTo>
                                  <a:pt x="1866144" y="2571"/>
                                </a:lnTo>
                                <a:lnTo>
                                  <a:pt x="1868391" y="4095"/>
                                </a:lnTo>
                                <a:lnTo>
                                  <a:pt x="1870339" y="6067"/>
                                </a:lnTo>
                                <a:lnTo>
                                  <a:pt x="1872287" y="8000"/>
                                </a:lnTo>
                                <a:lnTo>
                                  <a:pt x="1873788" y="10229"/>
                                </a:lnTo>
                                <a:lnTo>
                                  <a:pt x="1874843" y="12763"/>
                                </a:lnTo>
                                <a:lnTo>
                                  <a:pt x="1875897" y="15325"/>
                                </a:lnTo>
                                <a:lnTo>
                                  <a:pt x="1876424" y="17973"/>
                                </a:lnTo>
                                <a:lnTo>
                                  <a:pt x="1876424" y="20764"/>
                                </a:lnTo>
                                <a:lnTo>
                                  <a:pt x="1876424" y="131635"/>
                                </a:lnTo>
                                <a:lnTo>
                                  <a:pt x="1876424" y="134350"/>
                                </a:lnTo>
                                <a:lnTo>
                                  <a:pt x="1875897" y="136998"/>
                                </a:lnTo>
                                <a:lnTo>
                                  <a:pt x="1874843" y="139522"/>
                                </a:lnTo>
                                <a:lnTo>
                                  <a:pt x="1873788" y="142093"/>
                                </a:lnTo>
                                <a:lnTo>
                                  <a:pt x="1872287" y="144322"/>
                                </a:lnTo>
                                <a:lnTo>
                                  <a:pt x="1870339" y="146256"/>
                                </a:lnTo>
                                <a:lnTo>
                                  <a:pt x="1868391" y="148199"/>
                                </a:lnTo>
                                <a:lnTo>
                                  <a:pt x="1866144" y="149685"/>
                                </a:lnTo>
                                <a:lnTo>
                                  <a:pt x="1863598" y="150761"/>
                                </a:lnTo>
                                <a:lnTo>
                                  <a:pt x="1861053" y="151838"/>
                                </a:lnTo>
                                <a:lnTo>
                                  <a:pt x="1858403" y="152361"/>
                                </a:lnTo>
                                <a:lnTo>
                                  <a:pt x="18556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6085" y="146256"/>
                                </a:lnTo>
                                <a:lnTo>
                                  <a:pt x="4137" y="144322"/>
                                </a:lnTo>
                                <a:lnTo>
                                  <a:pt x="2635" y="142093"/>
                                </a:lnTo>
                                <a:lnTo>
                                  <a:pt x="1581" y="139560"/>
                                </a:lnTo>
                                <a:lnTo>
                                  <a:pt x="527" y="136998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2620244" y="1255"/>
                            <a:ext cx="316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9FD78">
                              <w:pPr>
                                <w:spacing w:before="5"/>
                                <w:ind w:left="0" w:right="18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5"/>
                                  <w:w w:val="105"/>
                                  <w:sz w:val="16"/>
                                </w:rPr>
                                <w:t>8.0</w:t>
                              </w:r>
                            </w:p>
                            <w:p w14:paraId="2B23A348">
                              <w:pPr>
                                <w:spacing w:before="57"/>
                                <w:ind w:left="0" w:right="69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sz w:val="16"/>
                                </w:rPr>
                                <w:t>8.0.15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1778175" y="344155"/>
                            <a:ext cx="2844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7330B9"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11.3.1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1497485" y="515605"/>
                            <a:ext cx="2279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C85FD"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6.6.2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2339554" y="687055"/>
                            <a:ext cx="34036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009E0">
                              <w:pPr>
                                <w:spacing w:before="5"/>
                                <w:ind w:left="176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9.0.4</w:t>
                              </w:r>
                            </w:p>
                            <w:p w14:paraId="0563E1B3"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9.0.4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2058865" y="1039480"/>
                            <a:ext cx="2279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02A5D"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9.0.0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155442" y="1046225"/>
                            <a:ext cx="18611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9B41A">
                              <w:pPr>
                                <w:spacing w:before="21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Pomelo.EntityFrameworkCore.MySql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155442" y="865250"/>
                            <a:ext cx="21469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60B20">
                              <w:pPr>
                                <w:spacing w:before="21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Npgsql.EntityFrameworkCore.PostgreSQL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55442" y="698058"/>
                            <a:ext cx="22517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5AD05">
                              <w:pPr>
                                <w:spacing w:before="1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Microsoft.EntityFrameworkCore.SqlServer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155442" y="522350"/>
                            <a:ext cx="129921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87D2E">
                              <w:pPr>
                                <w:spacing w:before="21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Swashbuckle.AspNetCore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55442" y="350900"/>
                            <a:ext cx="15849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8814A">
                              <w:pPr>
                                <w:spacing w:before="21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FluentValidation.AspNetCore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155442" y="179450"/>
                            <a:ext cx="24231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DD5B5">
                              <w:pPr>
                                <w:spacing w:before="21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Microsoft.AspNetCore.Authentication.Google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155442" y="12258"/>
                            <a:ext cx="25946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3C3DD">
                              <w:pPr>
                                <w:spacing w:before="1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Microsoft.AspNetCore.Authentication.JwtBearer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2" o:spid="_x0000_s1026" o:spt="203" style="position:absolute;left:0pt;margin-left:65.95pt;margin-top:-0.35pt;height:94.5pt;width:231.3pt;mso-position-horizontal-relative:page;z-index:251672576;mso-width-relative:page;mso-height-relative:page;" coordsize="2937510,1200150" o:gfxdata="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">
                <o:lock v:ext="edit" aspectratio="f"/>
                <v:shape id="Graphic 673" o:spid="_x0000_s1026" o:spt="100" style="position:absolute;left:0;top:57149;height:38100;width:38100;" fillcolor="#111111" filled="t" stroked="f" coordsize="38100,38100" o:gfxdata="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gXc&#10;IcEAAADcAAAADwAAAAAAAAABACAAAAAiAAAAZHJzL2Rvd25yZXYueG1sUEsBAhQAFAAAAAgAh07i&#10;QDMvBZ47AAAAOQAAABAAAAAAAAAAAQAgAAAAEAEAAGRycy9zaGFwZXhtbC54bWxQSwUGAAAAAAYA&#10;BgBbAQAAugMAAAAA&#10;" path="m21576,38061l16523,38061,14093,37538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4" o:spid="_x0000_s1026" o:spt="100" style="position:absolute;left:142874;top:0;height:161925;width:2619375;" fillcolor="#F7F7F7" filled="t" stroked="f" coordsize="2619375,161925" o:gfxdata="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HoqfvQAA&#10;ANwAAAAPAAAAAAAAAAEAIAAAACIAAABkcnMvZG93bnJldi54bWxQSwECFAAUAAAACACHTuJAMy8F&#10;njsAAAA5AAAAEAAAAAAAAAABACAAAAAMAQAAZHJzL3NoYXBleG1sLnhtbFBLBQYAAAAABgAGAFsB&#10;AAC2AwAAAAA=&#10;" path="m2597222,161886l22152,161886,18894,161258,0,139788,0,136397,0,22097,22152,0,2597222,0,2619374,22097,2619374,139788,2600480,161258,259722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5" o:spid="_x0000_s1026" o:spt="100" style="position:absolute;left:147637;top:4762;height:152400;width:2609850;" filled="f" stroked="t" coordsize="2609850,152400" o:gfxdata="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tH/A&#10;wAAAANwAAAAPAAAAAAAAAAEAIAAAACIAAABkcnMvZG93bnJldi54bWxQSwECFAAUAAAACACHTuJA&#10;My8FnjsAAAA5AAAAEAAAAAAAAAABACAAAAAPAQAAZHJzL3NoYXBleG1sLnhtbFBLBQYAAAAABgAG&#10;AFsBAAC5AwAAAAA=&#10;" path="m0,131635l0,20764,0,18011,527,15363,1581,12801,2635,10229,4137,8000,6085,6067,8033,4095,10280,2571,12825,1562,15371,523,18021,0,20776,0,2589073,0,2591828,0,2594478,523,2597023,1562,2599569,2571,2601816,4095,2603764,6067,2605712,8000,2607213,10229,2608267,12763,2609322,15325,2609849,18011,2609849,20764,2609849,131635,2609849,134350,2609321,136998,2608267,139522,2607213,142093,2589073,152399,20776,152399,18021,152361,15371,151809,12825,150723,10280,149685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676" o:spid="_x0000_s1026" o:spt="100" style="position:absolute;left:0;top:228599;height:38100;width:38100;" fillcolor="#111111" filled="t" stroked="f" coordsize="38100,38100" o:gfxdata="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cn+5&#10;wAAAANwAAAAPAAAAAAAAAAEAIAAAACIAAABkcnMvZG93bnJldi54bWxQSwECFAAUAAAACACHTuJA&#10;My8FnjsAAAA5AAAAEAAAAAAAAAABACAAAAAPAQAAZHJzL3NoYXBleG1sLnhtbFBLBQYAAAAABgAG&#10;AFsBAAC5AwAAAAA=&#10;" path="m21576,38099l16523,38099,14093,37614,0,21545,0,16478,16523,0,21576,0,38100,19049,38099,21545,21576,380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7" o:spid="_x0000_s1026" o:spt="100" style="position:absolute;left:142874;top:171449;height:161925;width:2447925;" fillcolor="#F7F7F7" filled="t" stroked="f" coordsize="2447925,161925" o:gfxdata="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w5LsbgAAADcAAAA&#10;DwAAAAAAAAABACAAAAAiAAAAZHJzL2Rvd25yZXYueG1sUEsBAhQAFAAAAAgAh07iQDMvBZ47AAAA&#10;OQAAABAAAAAAAAAAAQAgAAAABwEAAGRycy9zaGFwZXhtbC54bWxQSwUGAAAAAAYABgBbAQAAsQMA&#10;AAAA&#10;" path="m2425772,161886l22152,161886,18894,161220,0,139750,0,136397,0,22136,22152,0,2425772,0,2447924,22136,2447924,139750,2429030,161220,242577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8" o:spid="_x0000_s1026" o:spt="100" style="position:absolute;left:147637;top:176212;height:152400;width:2438400;" filled="f" stroked="t" coordsize="2438400,152400" o:gfxdata="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rcH28AAAA&#10;3AAAAA8AAAAAAAAAAQAgAAAAIgAAAGRycy9kb3ducmV2LnhtbFBLAQIUABQAAAAIAIdO4kAzLwWe&#10;OwAAADkAAAAQAAAAAAAAAAEAIAAAAAsBAABkcnMvc2hhcGV4bWwueG1sUEsFBgAAAAAGAAYAWwEA&#10;ALUDAAAAAA==&#10;" path="m0,131635l0,20764,0,17973,527,15287,1581,12725,2635,10153,4137,7924,6085,6029,8033,4057,10280,2571,12825,1523,15371,523,18021,0,20776,0,2417623,0,2420378,0,2423028,523,2425573,1523,2428119,2571,2430366,4057,2432314,6029,2434262,7924,2435763,10153,2436817,12725,2437872,15287,2438399,17973,2438399,20764,2438399,131635,2438399,134350,2437872,136998,2436817,139522,2435763,142055,2425573,150761,2423028,151838,2420378,152361,2417623,152399,20776,152399,1581,139522,527,136998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679" o:spid="_x0000_s1026" o:spt="100" style="position:absolute;left:0;top:400049;height:38100;width:38100;" fillcolor="#111111" filled="t" stroked="f" coordsize="38100,38100" o:gfxdata="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+3r&#10;y8EAAADcAAAADwAAAAAAAAABACAAAAAiAAAAZHJzL2Rvd25yZXYueG1sUEsBAhQAFAAAAAgAh07i&#10;QDMvBZ47AAAAOQAAABAAAAAAAAAAAQAgAAAAEAEAAGRycy9zaGFwZXhtbC54bWxQSwUGAAAAAAYA&#10;BgBbAQAAugMAAAAA&#10;" path="m21576,38061l16523,38061,14093,37538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0" o:spid="_x0000_s1026" o:spt="100" style="position:absolute;left:142874;top:342899;height:161925;width:1609725;" fillcolor="#F7F7F7" filled="t" stroked="f" coordsize="1609725,161925" o:gfxdata="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4kRiugAAANwA&#10;AAAPAAAAAAAAAAEAIAAAACIAAABkcnMvZG93bnJldi54bWxQSwECFAAUAAAACACHTuJAMy8FnjsA&#10;AAA5AAAAEAAAAAAAAAABACAAAAAJAQAAZHJzL3NoYXBleG1sLnhtbFBLBQYAAAAABgAGAFsBAACz&#10;AwAAAAA=&#10;" path="m1587572,161886l22152,161886,18894,161182,0,139788,0,136397,0,22097,22152,0,1587572,0,1609724,22097,1609724,139788,1590830,161182,158757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1" o:spid="_x0000_s1026" o:spt="100" style="position:absolute;left:147637;top:347662;height:152400;width:1600200;" filled="f" stroked="t" coordsize="1600200,152400" o:gfxdata="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aemmvQAA&#10;ANwAAAAPAAAAAAAAAAEAIAAAACIAAABkcnMvZG93bnJldi54bWxQSwECFAAUAAAACACHTuJAMy8F&#10;njsAAAA5AAAAEAAAAAAAAAABACAAAAAMAQAAZHJzL3NoYXBleG1sLnhtbFBLBQYAAAAABgAGAFsB&#10;AAC2AwAAAAA=&#10;" path="m0,131635l0,20764,0,17973,527,15287,1581,12725,2635,10191,4137,7962,6085,6029,8033,4095,10280,2600,12825,1523,15371,523,18021,0,20776,0,1579423,0,1582178,0,1584828,485,1598618,12801,1599672,15325,1600199,17973,1600199,20764,1600199,131635,1600199,134350,1599672,136998,1598617,139522,1597563,142055,1579423,152399,20776,152399,1581,139493,527,136998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682" o:spid="_x0000_s1026" o:spt="100" style="position:absolute;left:0;top:571499;height:38100;width:38100;" fillcolor="#111111" filled="t" stroked="f" coordsize="38100,38100" o:gfxdata="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nAmd&#10;wAAAANwAAAAPAAAAAAAAAAEAIAAAACIAAABkcnMvZG93bnJldi54bWxQSwECFAAUAAAACACHTuJA&#10;My8FnjsAAAA5AAAAEAAAAAAAAAABACAAAAAPAQAAZHJzL3NoYXBleG1sLnhtbFBLBQYAAAAABgAG&#10;AFsBAAC5AwAAAAA=&#10;" path="m21576,38061l16523,38061,14093,37576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3" o:spid="_x0000_s1026" o:spt="100" style="position:absolute;left:142874;top:514349;height:161925;width:1323975;" fillcolor="#F7F7F7" filled="t" stroked="f" coordsize="1323975,161925" o:gfxdata="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BbFK8AAAA&#10;3AAAAA8AAAAAAAAAAQAgAAAAIgAAAGRycy9kb3ducmV2LnhtbFBLAQIUABQAAAAIAIdO4kAzLwWe&#10;OwAAADkAAAAQAAAAAAAAAAEAIAAAAAsBAABkcnMvc2hhcGV4bWwueG1sUEsFBgAAAAAGAAYAWwEA&#10;ALUDAAAAAA==&#10;" path="m1301822,161886l22152,161886,18894,161258,0,139750,0,136397,0,22097,22152,0,1301822,0,1323974,22097,1323974,139750,1305080,161258,130182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4" o:spid="_x0000_s1026" o:spt="100" style="position:absolute;left:147637;top:519112;height:152400;width:1314450;" filled="f" stroked="t" coordsize="1314450,152400" o:gfxdata="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cEMb4A&#10;AADcAAAADwAAAAAAAAABACAAAAAiAAAAZHJzL2Rvd25yZXYueG1sUEsBAhQAFAAAAAgAh07iQDMv&#10;BZ47AAAAOQAAABAAAAAAAAAAAQAgAAAADQEAAGRycy9zaGFwZXhtbC54bWxQSwUGAAAAAAYABgBb&#10;AQAAtwMAAAAA&#10;" path="m0,131635l0,20764,0,17973,527,15287,1581,12763,2635,10191,4137,7962,6085,6067,8033,4095,10280,2571,12825,1562,15371,523,18021,0,20776,0,1293673,0,1296428,0,1299078,523,1301624,1562,1304169,2571,1306416,4095,1308364,6067,1310312,7962,1311813,10191,1312868,12763,1313922,15287,1314449,17973,1314449,20764,1314449,131635,1301624,150723,1299078,151809,1296428,152361,1293673,152399,20776,152399,18021,152361,15371,151809,12825,150723,10280,149685,1581,139493,527,136959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685" o:spid="_x0000_s1026" o:spt="100" style="position:absolute;left:0;top:742949;height:38100;width:38100;" fillcolor="#111111" filled="t" stroked="f" coordsize="38100,38100" o:gfxdata="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dZHp&#10;wAAAANwAAAAPAAAAAAAAAAEAIAAAACIAAABkcnMvZG93bnJldi54bWxQSwECFAAUAAAACACHTuJA&#10;My8FnjsAAAA5AAAAEAAAAAAAAAABACAAAAAPAQAAZHJzL3NoYXBleG1sLnhtbFBLBQYAAAAABgAG&#10;AFsBAAC5AwAAAAA=&#10;" path="m21576,38061l16523,38061,14093,37538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6" o:spid="_x0000_s1026" o:spt="100" style="position:absolute;left:142874;top:685799;height:161925;width:2276475;" fillcolor="#F7F7F7" filled="t" stroked="f" coordsize="2276475,161925" o:gfxdata="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lRg1rsAAADc&#10;AAAADwAAAAAAAAABACAAAAAiAAAAZHJzL2Rvd25yZXYueG1sUEsBAhQAFAAAAAgAh07iQDMvBZ47&#10;AAAAOQAAABAAAAAAAAAAAQAgAAAACgEAAGRycy9zaGFwZXhtbC54bWxQSwUGAAAAAAYABgBbAQAA&#10;tAMAAAAA&#10;" path="m2254322,161886l22152,161886,18894,161220,0,139750,0,136397,0,22097,22152,0,2254322,0,2276474,22097,2276474,139750,2257580,161220,225432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7" o:spid="_x0000_s1026" o:spt="100" style="position:absolute;left:147637;top:690562;height:152400;width:2266950;" filled="f" stroked="t" coordsize="2266950,152400" o:gfxdata="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Lc2gb4A&#10;AADcAAAADwAAAAAAAAABACAAAAAiAAAAZHJzL2Rvd25yZXYueG1sUEsBAhQAFAAAAAgAh07iQDMv&#10;BZ47AAAAOQAAABAAAAAAAAAAAQAgAAAADQEAAGRycy9zaGFwZXhtbC54bWxQSwUGAAAAAAYABgBb&#10;AQAAtwMAAAAA&#10;" path="m0,131635l0,20764,0,17973,527,15287,1581,12725,2635,10229,4137,8000,6085,6029,8033,4057,10280,2571,12825,1523,15371,523,18021,0,20776,0,2246173,0,2248928,0,2251578,523,2266949,20764,2266949,131635,2266949,134350,2266422,136998,2265368,139522,2264313,142055,2246173,152399,20776,152399,1581,139522,527,136998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688" o:spid="_x0000_s1026" o:spt="100" style="position:absolute;left:0;top:923924;height:38100;width:38100;" fillcolor="#111111" filled="t" stroked="f" coordsize="38100,38100" o:gfxdata="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dD53vQAA&#10;ANwAAAAPAAAAAAAAAAEAIAAAACIAAABkcnMvZG93bnJldi54bWxQSwECFAAUAAAACACHTuJAMy8F&#10;njsAAAA5AAAAEAAAAAAAAAABACAAAAAMAQAAZHJzL3NoYXBleG1sLnhtbFBLBQYAAAAABgAGAFsB&#10;AAC2AwAAAAA=&#10;" path="m21576,38061l16523,38061,14093,37538,0,21507,0,16478,16523,0,21576,0,38100,19049,38099,21507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9" o:spid="_x0000_s1026" o:spt="100" style="position:absolute;left:142874;top:857249;height:171450;width:2171700;" fillcolor="#F7F7F7" filled="t" stroked="f" coordsize="2171700,171450" o:gfxdata="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EAO57sAAADc&#10;AAAADwAAAAAAAAABACAAAAAiAAAAZHJzL2Rvd25yZXYueG1sUEsBAhQAFAAAAAgAh07iQDMvBZ47&#10;AAAAOQAAABAAAAAAAAAAAQAgAAAACgEAAGRycy9zaGFwZXhtbC54bWxQSwUGAAAAAAYABgBbAQAA&#10;tAMAAAAA&#10;" path="m2149547,171411l22152,171411,18894,170783,0,149275,0,145922,0,22136,22152,0,2149547,0,2171699,22136,2171699,149275,2152805,170745,2149547,1714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0" o:spid="_x0000_s1026" o:spt="100" style="position:absolute;left:147637;top:862012;height:161925;width:2162175;" filled="f" stroked="t" coordsize="2162175,161925" o:gfxdata="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jGlKbgAAADcAAAA&#10;DwAAAAAAAAABACAAAAAiAAAAZHJzL2Rvd25yZXYueG1sUEsBAhQAFAAAAAgAh07iQDMvBZ47AAAA&#10;OQAAABAAAAAAAAAAAQAgAAAABwEAAGRycy9zaGFwZXhtbC54bWxQSwUGAAAAAAYABgBbAQAAsQMA&#10;AAAA&#10;" path="m0,141160l0,20764,0,17973,527,15325,1581,12801,2635,10229,4137,8000,6085,6067,8033,4095,10280,2600,12825,1523,15371,523,18021,0,20776,0,2141398,0,2144153,0,2146803,523,2149349,1523,2151894,2600,2154141,4095,2156089,6067,2158037,8000,2159538,10229,2160592,12801,2161647,15325,2162174,17973,2162174,20764,2162174,141160,2141398,161924,20776,161924,1581,149018,527,146484,0,143875,0,1411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691" o:spid="_x0000_s1026" o:spt="100" style="position:absolute;left:0;top:1095374;height:38100;width:38100;" fillcolor="#111111" filled="t" stroked="f" coordsize="38100,38100" o:gfxdata="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ZcB&#10;N8EAAADcAAAADwAAAAAAAAABACAAAAAiAAAAZHJzL2Rvd25yZXYueG1sUEsBAhQAFAAAAAgAh07i&#10;QDMvBZ47AAAAOQAAABAAAAAAAAAAAQAgAAAAEAEAAGRycy9zaGFwZXhtbC54bWxQSwUGAAAAAAYA&#10;BgBbAQAAugMAAAAA&#10;" path="m21576,38061l16523,38061,14093,37538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2" o:spid="_x0000_s1026" o:spt="100" style="position:absolute;left:142874;top:1038224;height:161925;width:1885950;" fillcolor="#F7F7F7" filled="t" stroked="f" coordsize="1885950,161925" o:gfxdata="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i6uL4A&#10;AADcAAAADwAAAAAAAAABACAAAAAiAAAAZHJzL2Rvd25yZXYueG1sUEsBAhQAFAAAAAgAh07iQDMv&#10;BZ47AAAAOQAAABAAAAAAAAAAAQAgAAAADQEAAGRycy9zaGFwZXhtbC54bWxQSwUGAAAAAAYABgBb&#10;AQAAtwMAAAAA&#10;" path="m1863797,161886l22152,161886,18894,161258,0,139750,0,136397,0,22097,22152,0,1863797,0,1885949,22097,1885949,139750,1867055,161258,18637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3" o:spid="_x0000_s1026" o:spt="100" style="position:absolute;left:147637;top:1042987;height:152400;width:1876425;" filled="f" stroked="t" coordsize="1876425,152400" o:gfxdata="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aiGm8AAAA&#10;3AAAAA8AAAAAAAAAAQAgAAAAIgAAAGRycy9kb3ducmV2LnhtbFBLAQIUABQAAAAIAIdO4kAzLwWe&#10;OwAAADkAAAAQAAAAAAAAAAEAIAAAAAsBAABkcnMvc2hhcGV4bWwueG1sUEsFBgAAAAAGAAYAWwEA&#10;ALUDAAAAAA==&#10;" path="m0,131635l0,20764,0,17973,527,15325,1581,12801,2635,10229,4137,8000,6085,6067,8033,4095,10280,2571,12825,1562,15371,523,18021,0,20776,0,1855648,0,1858403,0,1861053,523,1863598,1562,1866144,2571,1868391,4095,1870339,6067,1872287,8000,1873788,10229,1874843,12763,1875897,15325,1876424,17973,1876424,20764,1876424,131635,1876424,134350,1875897,136998,1874843,139522,1873788,142093,1872287,144322,1870339,146256,1868391,148199,1866144,149685,1863598,150761,1861053,151838,1858403,152361,1855648,152399,20776,152399,6085,146256,4137,144322,2635,142093,1581,139560,527,136998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694" o:spid="_x0000_s1026" o:spt="202" type="#_x0000_t202" style="position:absolute;left:2620244;top:1255;height:311150;width:316865;" filled="f" stroked="f" coordsize="21600,21600" o:gfxdata="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bCI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D9FD78">
                        <w:pPr>
                          <w:spacing w:before="5"/>
                          <w:ind w:left="0" w:right="18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5"/>
                            <w:w w:val="105"/>
                            <w:sz w:val="16"/>
                          </w:rPr>
                          <w:t>8.0</w:t>
                        </w:r>
                      </w:p>
                      <w:p w14:paraId="2B23A348">
                        <w:pPr>
                          <w:spacing w:before="57"/>
                          <w:ind w:left="0" w:right="69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sz w:val="16"/>
                          </w:rPr>
                          <w:t>8.0.15</w:t>
                        </w:r>
                      </w:p>
                    </w:txbxContent>
                  </v:textbox>
                </v:shape>
                <v:shape id="Textbox 695" o:spid="_x0000_s1026" o:spt="202" type="#_x0000_t202" style="position:absolute;left:1778175;top:344155;height:139700;width:284480;" filled="f" stroked="f" coordsize="21600,21600" o:gfxdata="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XrR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7330B9"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11.3.1</w:t>
                        </w:r>
                      </w:p>
                    </w:txbxContent>
                  </v:textbox>
                </v:shape>
                <v:shape id="Textbox 696" o:spid="_x0000_s1026" o:spt="202" type="#_x0000_t202" style="position:absolute;left:1497485;top:515605;height:139700;width:227965;" filled="f" stroked="f" coordsize="21600,21600" o:gfxdata="UEsDBAoAAAAAAIdO4kAAAAAAAAAAAAAAAAAEAAAAZHJzL1BLAwQUAAAACACHTuJAb4Uzb78AAADc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lcH9TDoC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FM2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1C85FD"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6.6.2</w:t>
                        </w:r>
                      </w:p>
                    </w:txbxContent>
                  </v:textbox>
                </v:shape>
                <v:shape id="Textbox 697" o:spid="_x0000_s1026" o:spt="202" type="#_x0000_t202" style="position:absolute;left:2339554;top:687055;height:320675;width:340360;" filled="f" stroked="f" coordsize="21600,21600" o:gfxdata="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Jlv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3009E0">
                        <w:pPr>
                          <w:spacing w:before="5"/>
                          <w:ind w:left="176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9.0.4</w:t>
                        </w:r>
                      </w:p>
                      <w:p w14:paraId="0563E1B3"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9.0.4</w:t>
                        </w:r>
                      </w:p>
                    </w:txbxContent>
                  </v:textbox>
                </v:shape>
                <v:shape id="Textbox 698" o:spid="_x0000_s1026" o:spt="202" type="#_x0000_t202" style="position:absolute;left:2058865;top:1039480;height:139700;width:227965;" filled="f" stroked="f" coordsize="21600,21600" o:gfxdata="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WAo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E02A5D"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9.0.0</w:t>
                        </w:r>
                      </w:p>
                    </w:txbxContent>
                  </v:textbox>
                </v:shape>
                <v:shape id="Textbox 699" o:spid="_x0000_s1026" o:spt="202" type="#_x0000_t202" style="position:absolute;left:155442;top:1046225;height:142240;width:1861185;" filled="f" stroked="f" coordsize="21600,21600" o:gfxdata="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ap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C9B41A">
                        <w:pPr>
                          <w:spacing w:before="21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Pomelo.EntityFrameworkCore.MySql</w:t>
                        </w:r>
                      </w:p>
                    </w:txbxContent>
                  </v:textbox>
                </v:shape>
                <v:shape id="Textbox 700" o:spid="_x0000_s1026" o:spt="202" type="#_x0000_t202" style="position:absolute;left:155442;top:865250;height:155575;width:2146935;" filled="f" stroked="f" coordsize="21600,21600" o:gfxdata="UEsDBAoAAAAAAIdO4kAAAAAAAAAAAAAAAAAEAAAAZHJzL1BLAwQUAAAACACHTuJAEcuUmrwAAADc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TaX4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LlJ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A60B20">
                        <w:pPr>
                          <w:spacing w:before="21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Npgsql.EntityFrameworkCore.PostgreSQL</w:t>
                        </w:r>
                      </w:p>
                    </w:txbxContent>
                  </v:textbox>
                </v:shape>
                <v:shape id="Textbox 701" o:spid="_x0000_s1026" o:spt="202" type="#_x0000_t202" style="position:absolute;left:155442;top:698058;height:142240;width:2251710;" filled="f" stroked="f" coordsize="21600,21600" o:gfxdata="UEsDBAoAAAAAAIdO4kAAAAAAAAAAAAAAAAAEAAAAZHJzL1BLAwQUAAAACACHTuJAfocxAb4AAADc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ypDB5n0hG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cx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45AD05">
                        <w:pPr>
                          <w:spacing w:before="1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Microsoft.EntityFrameworkCore.SqlServer</w:t>
                        </w:r>
                      </w:p>
                    </w:txbxContent>
                  </v:textbox>
                </v:shape>
                <v:shape id="Textbox 702" o:spid="_x0000_s1026" o:spt="202" type="#_x0000_t202" style="position:absolute;left:155442;top:522350;height:161290;width:1299210;" filled="f" stroked="f" coordsize="21600,21600" o:gfxdata="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Vr3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F87D2E">
                        <w:pPr>
                          <w:spacing w:before="21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Swashbuckle.AspNetCore</w:t>
                        </w:r>
                      </w:p>
                    </w:txbxContent>
                  </v:textbox>
                </v:shape>
                <v:shape id="Textbox 703" o:spid="_x0000_s1026" o:spt="202" type="#_x0000_t202" style="position:absolute;left:155442;top:350900;height:146050;width:1584960;" filled="f" stroked="f" coordsize="21600,21600" o:gfxdata="UEsDBAoAAAAAAIdO4kAAAAAAAAAAAAAAAAAEAAAAZHJzL1BLAwQUAAAACACHTuJA4RkK7b8AAADc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VG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ZCu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38814A">
                        <w:pPr>
                          <w:spacing w:before="21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FluentValidation.AspNetCore</w:t>
                        </w:r>
                      </w:p>
                    </w:txbxContent>
                  </v:textbox>
                </v:shape>
                <v:shape id="Textbox 704" o:spid="_x0000_s1026" o:spt="202" type="#_x0000_t202" style="position:absolute;left:155442;top:179450;height:146050;width:2423160;" filled="f" stroked="f" coordsize="21600,21600" o:gfxdata="UEsDBAoAAAAAAIdO4kAAAAAAAAAAAAAAAAAEAAAAZHJzL1BLAwQUAAAACACHTuJAbvCSmb8AAADc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VG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7wkp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5DD5B5">
                        <w:pPr>
                          <w:spacing w:before="21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Microsoft.AspNetCore.Authentication.Google</w:t>
                        </w:r>
                      </w:p>
                    </w:txbxContent>
                  </v:textbox>
                </v:shape>
                <v:shape id="Textbox 705" o:spid="_x0000_s1026" o:spt="202" type="#_x0000_t202" style="position:absolute;left:155442;top:12258;height:142240;width:2594610;" filled="f" stroked="f" coordsize="21600,21600" o:gfxdata="UEsDBAoAAAAAAIdO4kAAAAAAAAAAAAAAAAAEAAAAZHJzL1BLAwQUAAAACACHTuJAAbw3Ar8AAADc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VG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8Nw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A3C3DD">
                        <w:pPr>
                          <w:spacing w:before="1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Microsoft.AspNetCore.Authentication.JwtBearer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/>
          <w:color w:val="111111"/>
          <w:spacing w:val="-5"/>
          <w:w w:val="105"/>
        </w:rPr>
        <w:t>.15</w:t>
      </w:r>
    </w:p>
    <w:p w14:paraId="1BB447C8">
      <w:pPr>
        <w:pStyle w:val="7"/>
        <w:rPr>
          <w:rFonts w:ascii="Segoe UI"/>
          <w:sz w:val="19"/>
        </w:rPr>
      </w:pPr>
    </w:p>
    <w:p w14:paraId="734660A3">
      <w:pPr>
        <w:pStyle w:val="7"/>
        <w:rPr>
          <w:rFonts w:ascii="Segoe UI"/>
          <w:sz w:val="19"/>
        </w:rPr>
      </w:pPr>
    </w:p>
    <w:p w14:paraId="5342A465">
      <w:pPr>
        <w:pStyle w:val="7"/>
        <w:rPr>
          <w:rFonts w:ascii="Segoe UI"/>
          <w:sz w:val="19"/>
        </w:rPr>
      </w:pPr>
    </w:p>
    <w:p w14:paraId="34D9D4FC">
      <w:pPr>
        <w:pStyle w:val="7"/>
        <w:rPr>
          <w:rFonts w:ascii="Segoe UI"/>
          <w:sz w:val="19"/>
        </w:rPr>
      </w:pPr>
    </w:p>
    <w:p w14:paraId="445CE88C">
      <w:pPr>
        <w:pStyle w:val="7"/>
        <w:rPr>
          <w:rFonts w:ascii="Segoe UI"/>
          <w:sz w:val="19"/>
        </w:rPr>
      </w:pPr>
    </w:p>
    <w:p w14:paraId="40927A97">
      <w:pPr>
        <w:pStyle w:val="7"/>
        <w:rPr>
          <w:rFonts w:ascii="Segoe UI"/>
          <w:sz w:val="19"/>
        </w:rPr>
      </w:pPr>
    </w:p>
    <w:p w14:paraId="5227A19B">
      <w:pPr>
        <w:pStyle w:val="7"/>
        <w:spacing w:before="100"/>
        <w:rPr>
          <w:rFonts w:ascii="Segoe UI"/>
          <w:sz w:val="19"/>
        </w:rPr>
      </w:pPr>
    </w:p>
    <w:p w14:paraId="710BD514">
      <w:pPr>
        <w:pStyle w:val="4"/>
        <w:numPr>
          <w:ilvl w:val="1"/>
          <w:numId w:val="2"/>
        </w:numPr>
        <w:tabs>
          <w:tab w:val="left" w:pos="569"/>
        </w:tabs>
        <w:spacing w:before="1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la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Aplicación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Backend</w:t>
      </w:r>
    </w:p>
    <w:p w14:paraId="48EC7525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Archivo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Program.cs</w:t>
      </w:r>
    </w:p>
    <w:p w14:paraId="15EC67DA">
      <w:pPr>
        <w:pStyle w:val="7"/>
        <w:spacing w:before="9"/>
        <w:rPr>
          <w:rFonts w:ascii="Segoe UI"/>
        </w:rPr>
      </w:pPr>
    </w:p>
    <w:p w14:paraId="217E2F53">
      <w:pPr>
        <w:spacing w:before="1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Servicios</w:t>
      </w:r>
      <w:r>
        <w:rPr>
          <w:rFonts w:ascii="Segoe UI"/>
          <w:b/>
          <w:color w:val="111111"/>
          <w:spacing w:val="26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configurados</w:t>
      </w:r>
      <w:r>
        <w:rPr>
          <w:rFonts w:ascii="Segoe UI"/>
          <w:color w:val="111111"/>
          <w:spacing w:val="-2"/>
          <w:sz w:val="16"/>
        </w:rPr>
        <w:t>:</w:t>
      </w:r>
    </w:p>
    <w:p w14:paraId="6D6CC6BB">
      <w:pPr>
        <w:pStyle w:val="9"/>
        <w:numPr>
          <w:ilvl w:val="0"/>
          <w:numId w:val="13"/>
        </w:numPr>
        <w:tabs>
          <w:tab w:val="left" w:pos="544"/>
        </w:tabs>
        <w:spacing w:before="20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Controllers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Swagger</w:t>
      </w:r>
    </w:p>
    <w:p w14:paraId="49727229">
      <w:pPr>
        <w:pStyle w:val="9"/>
        <w:numPr>
          <w:ilvl w:val="0"/>
          <w:numId w:val="1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FluentValidation</w:t>
      </w:r>
    </w:p>
    <w:p w14:paraId="55E045C0">
      <w:pPr>
        <w:pStyle w:val="9"/>
        <w:numPr>
          <w:ilvl w:val="0"/>
          <w:numId w:val="1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Servicios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aplicación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personalizados</w:t>
      </w:r>
    </w:p>
    <w:p w14:paraId="297CD8B1">
      <w:pPr>
        <w:pStyle w:val="9"/>
        <w:numPr>
          <w:ilvl w:val="0"/>
          <w:numId w:val="13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Configuración</w:t>
      </w:r>
      <w:r>
        <w:rPr>
          <w:color w:val="111111"/>
          <w:spacing w:val="30"/>
          <w:sz w:val="16"/>
        </w:rPr>
        <w:t xml:space="preserve"> </w:t>
      </w:r>
      <w:r>
        <w:rPr>
          <w:color w:val="111111"/>
          <w:spacing w:val="-5"/>
          <w:sz w:val="16"/>
        </w:rPr>
        <w:t>JWT</w:t>
      </w:r>
    </w:p>
    <w:p w14:paraId="1D27C00B">
      <w:pPr>
        <w:pStyle w:val="9"/>
        <w:numPr>
          <w:ilvl w:val="0"/>
          <w:numId w:val="1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Base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datos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dinámica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(multi-</w:t>
      </w:r>
      <w:r>
        <w:rPr>
          <w:color w:val="111111"/>
          <w:spacing w:val="-2"/>
          <w:w w:val="105"/>
          <w:sz w:val="16"/>
        </w:rPr>
        <w:t>provider)</w:t>
      </w:r>
    </w:p>
    <w:p w14:paraId="1E4E654B">
      <w:pPr>
        <w:pStyle w:val="9"/>
        <w:numPr>
          <w:ilvl w:val="0"/>
          <w:numId w:val="13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Autenticación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y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autorización</w:t>
      </w:r>
    </w:p>
    <w:p w14:paraId="3D8FED9A">
      <w:pPr>
        <w:pStyle w:val="9"/>
        <w:numPr>
          <w:ilvl w:val="0"/>
          <w:numId w:val="1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4"/>
          <w:w w:val="105"/>
          <w:sz w:val="16"/>
        </w:rPr>
        <w:t>CORS</w:t>
      </w:r>
    </w:p>
    <w:p w14:paraId="6B1ECE94">
      <w:pPr>
        <w:pStyle w:val="9"/>
        <w:numPr>
          <w:ilvl w:val="0"/>
          <w:numId w:val="1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Caché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memoria</w:t>
      </w:r>
    </w:p>
    <w:p w14:paraId="0040ECD2">
      <w:pPr>
        <w:spacing w:before="162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Middleware</w:t>
      </w:r>
      <w:r>
        <w:rPr>
          <w:rFonts w:ascii="Segoe UI"/>
          <w:b/>
          <w:color w:val="111111"/>
          <w:spacing w:val="26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Pipeline</w:t>
      </w:r>
      <w:r>
        <w:rPr>
          <w:rFonts w:ascii="Segoe UI"/>
          <w:color w:val="111111"/>
          <w:spacing w:val="-2"/>
          <w:sz w:val="16"/>
        </w:rPr>
        <w:t>:</w:t>
      </w:r>
    </w:p>
    <w:p w14:paraId="73770DEE">
      <w:pPr>
        <w:pStyle w:val="7"/>
        <w:spacing w:before="9"/>
        <w:rPr>
          <w:rFonts w:ascii="Segoe UI"/>
        </w:rPr>
      </w:pPr>
    </w:p>
    <w:p w14:paraId="018C81D8">
      <w:pPr>
        <w:pStyle w:val="9"/>
        <w:numPr>
          <w:ilvl w:val="0"/>
          <w:numId w:val="14"/>
        </w:numPr>
        <w:tabs>
          <w:tab w:val="left" w:pos="544"/>
        </w:tabs>
        <w:spacing w:before="1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Archivos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pacing w:val="-2"/>
          <w:sz w:val="16"/>
        </w:rPr>
        <w:t>estáticos</w:t>
      </w:r>
    </w:p>
    <w:p w14:paraId="02C74981">
      <w:pPr>
        <w:pStyle w:val="9"/>
        <w:numPr>
          <w:ilvl w:val="0"/>
          <w:numId w:val="14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Swagger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pacing w:val="-2"/>
          <w:sz w:val="16"/>
        </w:rPr>
        <w:t>(Dev/Prod)</w:t>
      </w:r>
    </w:p>
    <w:p w14:paraId="1AF73A28">
      <w:pPr>
        <w:pStyle w:val="9"/>
        <w:numPr>
          <w:ilvl w:val="0"/>
          <w:numId w:val="14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4"/>
          <w:w w:val="105"/>
          <w:sz w:val="16"/>
        </w:rPr>
        <w:t>CORS</w:t>
      </w:r>
    </w:p>
    <w:p w14:paraId="1F08BAD0">
      <w:pPr>
        <w:pStyle w:val="9"/>
        <w:numPr>
          <w:ilvl w:val="0"/>
          <w:numId w:val="14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Autenticación</w:t>
      </w:r>
    </w:p>
    <w:p w14:paraId="09AED97F">
      <w:pPr>
        <w:pStyle w:val="9"/>
        <w:numPr>
          <w:ilvl w:val="0"/>
          <w:numId w:val="14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Autorización</w:t>
      </w:r>
    </w:p>
    <w:p w14:paraId="45291FB9">
      <w:pPr>
        <w:pStyle w:val="9"/>
        <w:numPr>
          <w:ilvl w:val="0"/>
          <w:numId w:val="14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Controladores</w:t>
      </w:r>
    </w:p>
    <w:p w14:paraId="55729C6F">
      <w:pPr>
        <w:pStyle w:val="9"/>
        <w:numPr>
          <w:ilvl w:val="0"/>
          <w:numId w:val="14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Migraciones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pacing w:val="-2"/>
          <w:sz w:val="16"/>
        </w:rPr>
        <w:t>automáticas</w:t>
      </w:r>
    </w:p>
    <w:p w14:paraId="4D2DD44E">
      <w:pPr>
        <w:pStyle w:val="7"/>
        <w:spacing w:before="7"/>
        <w:rPr>
          <w:rFonts w:ascii="Segoe UI"/>
        </w:rPr>
      </w:pPr>
    </w:p>
    <w:p w14:paraId="4E74CFC8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(appsettings.json)</w:t>
      </w:r>
    </w:p>
    <w:p w14:paraId="2D0D7399">
      <w:pPr>
        <w:spacing w:before="154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Configuraciones</w:t>
      </w:r>
      <w:r>
        <w:rPr>
          <w:rFonts w:ascii="Segoe UI"/>
          <w:b/>
          <w:color w:val="111111"/>
          <w:spacing w:val="37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clave</w:t>
      </w:r>
      <w:r>
        <w:rPr>
          <w:rFonts w:ascii="Segoe UI"/>
          <w:color w:val="111111"/>
          <w:spacing w:val="-2"/>
          <w:sz w:val="16"/>
        </w:rPr>
        <w:t>:</w:t>
      </w:r>
    </w:p>
    <w:p w14:paraId="614C3049">
      <w:pPr>
        <w:pStyle w:val="7"/>
        <w:spacing w:before="85"/>
        <w:rPr>
          <w:rFonts w:ascii="Segoe UI"/>
        </w:rPr>
      </w:pPr>
    </w:p>
    <w:p w14:paraId="142A9E68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Bases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Datos</w:t>
      </w:r>
    </w:p>
    <w:p w14:paraId="634D0F83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125730</wp:posOffset>
                </wp:positionV>
                <wp:extent cx="6147435" cy="784860"/>
                <wp:effectExtent l="0" t="0" r="0" b="0"/>
                <wp:wrapTopAndBottom/>
                <wp:docPr id="706" name="Group 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784860"/>
                          <a:chOff x="0" y="0"/>
                          <a:chExt cx="6147435" cy="784860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0" y="10"/>
                            <a:ext cx="6147435" cy="78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784860">
                                <a:moveTo>
                                  <a:pt x="6147041" y="8851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784453"/>
                                </a:lnTo>
                                <a:lnTo>
                                  <a:pt x="9525" y="784453"/>
                                </a:lnTo>
                                <a:lnTo>
                                  <a:pt x="9512" y="21094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07"/>
                                </a:lnTo>
                                <a:lnTo>
                                  <a:pt x="6143612" y="784466"/>
                                </a:lnTo>
                                <a:lnTo>
                                  <a:pt x="6147041" y="784466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0" y="0"/>
                            <a:ext cx="6147435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B16A6">
                              <w:pPr>
                                <w:spacing w:before="0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03532345">
                              <w:pPr>
                                <w:spacing w:before="0" w:line="326" w:lineRule="auto"/>
                                <w:ind w:left="175" w:right="630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"MigrationProvider"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"SqlServer"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"ConnectionStrings"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{</w:t>
                              </w:r>
                            </w:p>
                            <w:p w14:paraId="3DBD7B9A">
                              <w:pPr>
                                <w:spacing w:before="0" w:line="326" w:lineRule="auto"/>
                                <w:ind w:left="352" w:right="276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"SqlServer"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"Server=localhost,1433;Database=controlComparendo;..."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"Postgres"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"Host=localhost;Port=5433;Database=controlComparendo;..."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6" o:spid="_x0000_s1026" o:spt="203" style="position:absolute;left:0pt;margin-left:56.25pt;margin-top:9.9pt;height:61.8pt;width:484.05pt;mso-position-horizontal-relative:page;mso-wrap-distance-bottom:0pt;mso-wrap-distance-top:0pt;z-index:-251541504;mso-width-relative:page;mso-height-relative:page;" coordsize="6147435,784860" o:gfxdata="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I+xfG7ZAAAACwEAAA8AAAAAAAAAAQAgAAAAIgAA&#10;AGRycy9kb3ducmV2LnhtbFBLAQIUABQAAAAIAIdO4kBmK/unlgMAADILAAAOAAAAAAAAAAEAIAAA&#10;ACgBAABkcnMvZTJvRG9jLnhtbFBLBQYAAAAABgAGAFkBAAAwBwAAAAA=&#10;">
                <o:lock v:ext="edit" aspectratio="f"/>
                <v:shape id="Graphic 707" o:spid="_x0000_s1026" o:spt="100" style="position:absolute;left:0;top:10;height:784860;width:6147435;" fillcolor="#F7F7F7" filled="t" stroked="f" coordsize="6147435,784860" o:gfxdata="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17aWvQAA&#10;ANwAAAAPAAAAAAAAAAEAIAAAACIAAABkcnMvZG93bnJldi54bWxQSwECFAAUAAAACACHTuJAMy8F&#10;njsAAAA5AAAAEAAAAAAAAAABACAAAAAMAQAAZHJzL3NoYXBleG1sLnhtbFBLBQYAAAAABgAGAFsB&#10;AAC2AwAAAAA=&#10;" path="m6147041,8851l6145657,7480,6145187,6997,6140678,2489,6134659,0,18478,0,12458,2489,7950,6997,2489,12446,0,18465,0,784453,9525,784453,9512,21094,11087,17322,14198,14211,17335,11087,21107,9525,6132030,9525,6135802,11087,6138926,14211,6142050,17335,6143612,21107,6143612,784466,6147041,784466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8" o:spid="_x0000_s1026" o:spt="202" type="#_x0000_t202" style="position:absolute;left:0;top:0;height:784860;width:6147435;" filled="f" stroked="f" coordsize="21600,21600" o:gfxdata="UEsDBAoAAAAAAIdO4kAAAAAAAAAAAAAAAAAEAAAAZHJzL1BLAwQUAAAACACHTuJA772YnLwAAADc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TaW0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+9mJ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3B16A6">
                        <w:pPr>
                          <w:spacing w:before="0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03532345">
                        <w:pPr>
                          <w:spacing w:before="0" w:line="326" w:lineRule="auto"/>
                          <w:ind w:left="175" w:right="630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"MigrationProvider"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"SqlServer"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"ConnectionStrings"</w:t>
                        </w:r>
                        <w:r>
                          <w:rPr>
                            <w:color w:val="24292E"/>
                            <w:sz w:val="16"/>
                          </w:rPr>
                          <w:t>: {</w:t>
                        </w:r>
                      </w:p>
                      <w:p w14:paraId="3DBD7B9A">
                        <w:pPr>
                          <w:spacing w:before="0" w:line="326" w:lineRule="auto"/>
                          <w:ind w:left="352" w:right="276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"SqlServer"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"Server=localhost,1433;Database=controlComparendo;..."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"Postgres"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"Host=localhost;Port=5433;Database=controlComparendo;..."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421ED4">
      <w:pPr>
        <w:pStyle w:val="7"/>
        <w:spacing w:after="0"/>
        <w:rPr>
          <w:rFonts w:ascii="Segoe UI"/>
          <w:b/>
          <w:sz w:val="13"/>
        </w:rPr>
        <w:sectPr>
          <w:pgSz w:w="11920" w:h="16840"/>
          <w:pgMar w:top="1140" w:right="992" w:bottom="280" w:left="992" w:header="720" w:footer="720" w:gutter="0"/>
          <w:cols w:space="720" w:num="1"/>
        </w:sectPr>
      </w:pPr>
    </w:p>
    <w:p w14:paraId="0AF311D4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7435" cy="438150"/>
                <wp:effectExtent l="0" t="0" r="0" b="8890"/>
                <wp:docPr id="709" name="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438784"/>
                          <a:chOff x="0" y="0"/>
                          <a:chExt cx="6147435" cy="438784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8"/>
                            <a:ext cx="614743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38784">
                                <a:moveTo>
                                  <a:pt x="6147041" y="38"/>
                                </a:moveTo>
                                <a:lnTo>
                                  <a:pt x="6143612" y="38"/>
                                </a:lnTo>
                                <a:lnTo>
                                  <a:pt x="6143612" y="417068"/>
                                </a:lnTo>
                                <a:lnTo>
                                  <a:pt x="6142050" y="420839"/>
                                </a:lnTo>
                                <a:lnTo>
                                  <a:pt x="6138926" y="423964"/>
                                </a:lnTo>
                                <a:lnTo>
                                  <a:pt x="6138456" y="424446"/>
                                </a:lnTo>
                                <a:lnTo>
                                  <a:pt x="6135802" y="427101"/>
                                </a:lnTo>
                                <a:lnTo>
                                  <a:pt x="6132030" y="428663"/>
                                </a:lnTo>
                                <a:lnTo>
                                  <a:pt x="21107" y="428663"/>
                                </a:lnTo>
                                <a:lnTo>
                                  <a:pt x="17335" y="427101"/>
                                </a:lnTo>
                                <a:lnTo>
                                  <a:pt x="14668" y="424434"/>
                                </a:lnTo>
                                <a:lnTo>
                                  <a:pt x="14211" y="423964"/>
                                </a:lnTo>
                                <a:lnTo>
                                  <a:pt x="11087" y="420827"/>
                                </a:lnTo>
                                <a:lnTo>
                                  <a:pt x="9512" y="41704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684"/>
                                </a:lnTo>
                                <a:lnTo>
                                  <a:pt x="2489" y="425704"/>
                                </a:lnTo>
                                <a:lnTo>
                                  <a:pt x="7480" y="430707"/>
                                </a:lnTo>
                                <a:lnTo>
                                  <a:pt x="12458" y="435686"/>
                                </a:lnTo>
                                <a:lnTo>
                                  <a:pt x="18478" y="438188"/>
                                </a:lnTo>
                                <a:lnTo>
                                  <a:pt x="6134659" y="438188"/>
                                </a:lnTo>
                                <a:lnTo>
                                  <a:pt x="6140678" y="435686"/>
                                </a:lnTo>
                                <a:lnTo>
                                  <a:pt x="6145187" y="431177"/>
                                </a:lnTo>
                                <a:lnTo>
                                  <a:pt x="6145657" y="430707"/>
                                </a:lnTo>
                                <a:lnTo>
                                  <a:pt x="6147041" y="429323"/>
                                </a:lnTo>
                                <a:lnTo>
                                  <a:pt x="6147041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223986" y="38526"/>
                            <a:ext cx="383095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A81A1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"MySql"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"Server=127.0.0.1;Port=3307;Database=controlComparendo;..."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111621" y="200451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C152D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09" o:spid="_x0000_s1026" o:spt="203" style="height:34.5pt;width:484.05pt;" coordsize="6147435,438784" o:gfxdata="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CAFrxf1QAAAAQB&#10;AAAPAAAAAAAAAAEAIAAAACIAAABkcnMvZG93bnJldi54bWxQSwECFAAUAAAACACHTuJAjHbqw+YD&#10;AABIDQAADgAAAAAAAAABACAAAAAkAQAAZHJzL2Uyb0RvYy54bWxQSwUGAAAAAAYABgBZAQAAfAcA&#10;AAAA&#10;">
                <o:lock v:ext="edit" aspectratio="f"/>
                <v:shape id="Graphic 710" o:spid="_x0000_s1026" o:spt="100" style="position:absolute;left:0;top:8;height:438784;width:6147435;" fillcolor="#F7F7F7" filled="t" stroked="f" coordsize="6147435,438784" o:gfxdata="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A3we8AAAA&#10;3AAAAA8AAAAAAAAAAQAgAAAAIgAAAGRycy9kb3ducmV2LnhtbFBLAQIUABQAAAAIAIdO4kAzLwWe&#10;OwAAADkAAAAQAAAAAAAAAAEAIAAAAAsBAABkcnMvc2hhcGV4bWwueG1sUEsFBgAAAAAGAAYAWwEA&#10;ALUDAAAAAA==&#10;" path="m6147041,38l6143612,38,6143612,417068,6142050,420839,6138926,423964,6138456,424446,6135802,427101,6132030,428663,21107,428663,17335,427101,14668,424434,14211,423964,11087,420827,9512,417042,9525,0,0,0,0,419684,2489,425704,7480,430707,12458,435686,18478,438188,6134659,438188,6140678,435686,6145187,431177,6145657,430707,6147041,429323,6147041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11" o:spid="_x0000_s1026" o:spt="202" type="#_x0000_t202" style="position:absolute;left:223986;top:38526;height:102235;width:3830954;" filled="f" stroked="f" coordsize="21600,21600" o:gfxdata="UEsDBAoAAAAAAIdO4kAAAAAAAAAAAAAAAAAEAAAAZHJzL1BLAwQUAAAACACHTuJA+16n3L4AAADc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GTzOpCM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16n3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5A81A1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"MySql"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"Server=127.0.0.1;Port=3307;Database=controlComparendo;..."</w:t>
                        </w:r>
                      </w:p>
                    </w:txbxContent>
                  </v:textbox>
                </v:shape>
                <v:shape id="Textbox 712" o:spid="_x0000_s1026" o:spt="202" type="#_x0000_t202" style="position:absolute;left:111621;top:200451;height:102235;width:69215;" filled="f" stroked="f" coordsize="21600,21600" o:gfxdata="UEsDBAoAAAAAAIdO4kAAAAAAAAAAAAAAAAAEAAAAZHJzL1BLAwQUAAAACACHTuJAC4w5q7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GWTe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MOa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9C152D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E150B5C">
      <w:pPr>
        <w:spacing w:before="199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5"/>
          <w:w w:val="105"/>
          <w:sz w:val="16"/>
        </w:rPr>
        <w:t>JWT</w:t>
      </w:r>
    </w:p>
    <w:p w14:paraId="4A5CF1F5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135890</wp:posOffset>
                </wp:positionV>
                <wp:extent cx="6153150" cy="1200150"/>
                <wp:effectExtent l="0" t="0" r="0" b="0"/>
                <wp:wrapTopAndBottom/>
                <wp:docPr id="713" name="Group 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200150"/>
                          <a:chOff x="0" y="0"/>
                          <a:chExt cx="6153150" cy="120015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4762" y="4762"/>
                            <a:ext cx="61436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90625">
                                <a:moveTo>
                                  <a:pt x="0" y="11698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169860"/>
                                </a:lnTo>
                                <a:lnTo>
                                  <a:pt x="6143623" y="1172575"/>
                                </a:lnTo>
                                <a:lnTo>
                                  <a:pt x="6143096" y="1175222"/>
                                </a:lnTo>
                                <a:lnTo>
                                  <a:pt x="6142042" y="1177747"/>
                                </a:lnTo>
                                <a:lnTo>
                                  <a:pt x="6140987" y="1180280"/>
                                </a:lnTo>
                                <a:lnTo>
                                  <a:pt x="6130798" y="1188986"/>
                                </a:lnTo>
                                <a:lnTo>
                                  <a:pt x="6128252" y="1190062"/>
                                </a:lnTo>
                                <a:lnTo>
                                  <a:pt x="6125602" y="1190586"/>
                                </a:lnTo>
                                <a:lnTo>
                                  <a:pt x="6122847" y="1190624"/>
                                </a:lnTo>
                                <a:lnTo>
                                  <a:pt x="20776" y="1190624"/>
                                </a:lnTo>
                                <a:lnTo>
                                  <a:pt x="1581" y="1177747"/>
                                </a:lnTo>
                                <a:lnTo>
                                  <a:pt x="527" y="1175222"/>
                                </a:lnTo>
                                <a:lnTo>
                                  <a:pt x="0" y="1172575"/>
                                </a:lnTo>
                                <a:lnTo>
                                  <a:pt x="0" y="11698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2567" y="12258"/>
                            <a:ext cx="6115050" cy="117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2E3C4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"Jwt"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0EEFE041">
                              <w:pPr>
                                <w:spacing w:before="83" w:line="326" w:lineRule="auto"/>
                                <w:ind w:left="332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"Issuer"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"WebCDCP"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"Audience"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"WebCDCP"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75D2E58A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"AccessTokenExpirationMinutes"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 w14:paraId="63814775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"RefreshTokenExpirationDays"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10"/>
                                  <w:sz w:val="16"/>
                                </w:rPr>
                                <w:t>7</w:t>
                              </w:r>
                            </w:p>
                            <w:p w14:paraId="06C82E01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3" o:spid="_x0000_s1026" o:spt="203" style="position:absolute;left:0pt;margin-left:56.2pt;margin-top:10.7pt;height:94.5pt;width:484.5pt;mso-position-horizontal-relative:page;mso-wrap-distance-bottom:0pt;mso-wrap-distance-top:0pt;z-index:-251540480;mso-width-relative:page;mso-height-relative:page;" coordsize="6153150,1200150" o:gfxdata="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c46dtdgAAAALAQAADwAAAAAAAAABACAAAAAiAAAAZHJzL2Rv&#10;d25yZXYueG1sUEsBAhQAFAAAAAgAh07iQCu48gE7BAAAiA0AAA4AAAAAAAAAAQAgAAAAJwEAAGRy&#10;cy9lMm9Eb2MueG1sUEsFBgAAAAAGAAYAWQEAANQHAAAAAA==&#10;">
                <o:lock v:ext="edit" aspectratio="f"/>
                <v:shape id="Graphic 714" o:spid="_x0000_s1026" o:spt="100" style="position:absolute;left:4762;top:4762;height:1190625;width:6143625;" filled="f" stroked="t" coordsize="6143625,1190625" o:gfxdata="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bgoS/&#10;AAAA3AAAAA8AAAAAAAAAAQAgAAAAIgAAAGRycy9kb3ducmV2LnhtbFBLAQIUABQAAAAIAIdO4kAz&#10;LwWeOwAAADkAAAAQAAAAAAAAAAEAIAAAAA4BAABkcnMvc2hhcGV4bWwueG1sUEsFBgAAAAAGAAYA&#10;WwEAALgDAAAAAA==&#10;" path="m0,1169860l0,20764,0,17973,527,15287,1581,12725,2635,10229,4137,8000,6085,6029,8033,4057,10280,2571,12825,1523,15371,523,18021,0,20776,0,6122847,0,6125602,0,6128252,523,6130798,1523,6133343,2571,6135590,4057,6137538,6029,6139486,8000,6143624,20764,6143624,1169860,6143623,1172575,6143096,1175222,6142042,1177747,6140987,1180280,6130798,1188986,6128252,1190062,6125602,1190586,6122847,1190624,20776,1190624,1581,1177747,527,1175222,0,1172575,0,11698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715" o:spid="_x0000_s1026" o:spt="202" type="#_x0000_t202" style="position:absolute;left:12567;top:12258;height:1176020;width:6115050;" filled="f" stroked="f" coordsize="21600,21600" o:gfxdata="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lod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22E3C4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"Jwt"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0EEFE041">
                        <w:pPr>
                          <w:spacing w:before="83" w:line="326" w:lineRule="auto"/>
                          <w:ind w:left="332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"Issuer"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z w:val="16"/>
                          </w:rPr>
                          <w:t>"WebCDCP"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"Audience"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"WebCDCP"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75D2E58A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"AccessTokenExpirationMinutes"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15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 w14:paraId="63814775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"RefreshTokenExpirationDays"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10"/>
                            <w:sz w:val="16"/>
                          </w:rPr>
                          <w:t>7</w:t>
                        </w:r>
                      </w:p>
                      <w:p w14:paraId="06C82E01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8D03D96">
      <w:pPr>
        <w:pStyle w:val="7"/>
        <w:spacing w:before="19"/>
        <w:rPr>
          <w:rFonts w:ascii="Segoe UI"/>
          <w:b/>
        </w:rPr>
      </w:pPr>
    </w:p>
    <w:p w14:paraId="0622E5E7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Sesiones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9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Usuario</w:t>
      </w:r>
    </w:p>
    <w:p w14:paraId="150A043F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136525</wp:posOffset>
                </wp:positionV>
                <wp:extent cx="6153150" cy="876300"/>
                <wp:effectExtent l="0" t="0" r="0" b="0"/>
                <wp:wrapTopAndBottom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876300"/>
                          <a:chOff x="0" y="0"/>
                          <a:chExt cx="6153150" cy="87630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4762" y="4762"/>
                            <a:ext cx="6143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866775">
                                <a:moveTo>
                                  <a:pt x="0" y="846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8000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846010"/>
                                </a:lnTo>
                                <a:lnTo>
                                  <a:pt x="6122847" y="866774"/>
                                </a:lnTo>
                                <a:lnTo>
                                  <a:pt x="20776" y="866774"/>
                                </a:lnTo>
                                <a:lnTo>
                                  <a:pt x="0" y="848725"/>
                                </a:lnTo>
                                <a:lnTo>
                                  <a:pt x="0" y="846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12567" y="12258"/>
                            <a:ext cx="611505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3914E">
                              <w:pPr>
                                <w:spacing w:before="178" w:line="345" w:lineRule="auto"/>
                                <w:ind w:left="332" w:right="7607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"Auth"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"IdleMinutes"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22149CEA">
                              <w:pPr>
                                <w:spacing w:before="0" w:line="173" w:lineRule="exact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"AbsoluteMinutes"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120</w:t>
                              </w:r>
                            </w:p>
                            <w:p w14:paraId="2BF8A103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6" o:spid="_x0000_s1026" o:spt="203" style="position:absolute;left:0pt;margin-left:56.2pt;margin-top:10.75pt;height:69pt;width:484.5pt;mso-position-horizontal-relative:page;mso-wrap-distance-bottom:0pt;mso-wrap-distance-top:0pt;z-index:-251540480;mso-width-relative:page;mso-height-relative:page;" coordsize="6153150,876300" o:gfxdata="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">
                <o:lock v:ext="edit" aspectratio="f"/>
                <v:shape id="Graphic 717" o:spid="_x0000_s1026" o:spt="100" style="position:absolute;left:4762;top:4762;height:866775;width:6143625;" filled="f" stroked="t" coordsize="6143625,866775" o:gfxdata="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0Nlr4A&#10;AADcAAAADwAAAAAAAAABACAAAAAiAAAAZHJzL2Rvd25yZXYueG1sUEsBAhQAFAAAAAgAh07iQDMv&#10;BZ47AAAAOQAAABAAAAAAAAAAAQAgAAAADQEAAGRycy9zaGFwZXhtbC54bWxQSwUGAAAAAAYABgBb&#10;AQAAtwMAAAAA&#10;" path="m0,846010l0,20764,0,17973,527,15325,1581,12801,2635,10229,4137,8000,6085,6067,8033,4095,10280,2600,12825,1523,15371,523,18021,0,20776,0,6122847,0,6125602,0,6128252,523,6130798,1562,6133343,2600,6135590,4095,6137538,6067,6139486,8000,6143624,20764,6143624,846010,6122847,866774,20776,866774,0,848725,0,846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718" o:spid="_x0000_s1026" o:spt="202" type="#_x0000_t202" style="position:absolute;left:12567;top:12258;height:852169;width:6115050;" filled="f" stroked="f" coordsize="21600,21600" o:gfxdata="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kDk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53914E">
                        <w:pPr>
                          <w:spacing w:before="178" w:line="345" w:lineRule="auto"/>
                          <w:ind w:left="332" w:right="7607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"Auth"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{ </w:t>
                        </w:r>
                        <w:r>
                          <w:rPr>
                            <w:color w:val="005CC4"/>
                            <w:sz w:val="16"/>
                          </w:rPr>
                          <w:t>"IdleMinutes"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5CC4"/>
                            <w:sz w:val="16"/>
                          </w:rPr>
                          <w:t>1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22149CEA">
                        <w:pPr>
                          <w:spacing w:before="0" w:line="173" w:lineRule="exact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"AbsoluteMinutes"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120</w:t>
                        </w:r>
                      </w:p>
                      <w:p w14:paraId="2BF8A103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BDEBF3">
      <w:pPr>
        <w:pStyle w:val="7"/>
        <w:spacing w:before="19"/>
        <w:rPr>
          <w:rFonts w:ascii="Segoe UI"/>
          <w:b/>
        </w:rPr>
      </w:pPr>
    </w:p>
    <w:p w14:paraId="03CF25DC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reCAPTCHA</w:t>
      </w:r>
    </w:p>
    <w:p w14:paraId="2D225739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876300"/>
                <wp:effectExtent l="0" t="0" r="0" b="0"/>
                <wp:wrapTopAndBottom/>
                <wp:docPr id="719" name="Group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876300"/>
                          <a:chOff x="0" y="0"/>
                          <a:chExt cx="6153150" cy="87630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4762" y="4762"/>
                            <a:ext cx="6143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866775">
                                <a:moveTo>
                                  <a:pt x="0" y="846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846010"/>
                                </a:lnTo>
                                <a:lnTo>
                                  <a:pt x="6143623" y="848725"/>
                                </a:lnTo>
                                <a:lnTo>
                                  <a:pt x="6143096" y="851373"/>
                                </a:lnTo>
                                <a:lnTo>
                                  <a:pt x="6142042" y="853897"/>
                                </a:lnTo>
                                <a:lnTo>
                                  <a:pt x="6140987" y="856468"/>
                                </a:lnTo>
                                <a:lnTo>
                                  <a:pt x="6122847" y="866774"/>
                                </a:lnTo>
                                <a:lnTo>
                                  <a:pt x="20776" y="866774"/>
                                </a:lnTo>
                                <a:lnTo>
                                  <a:pt x="18021" y="866736"/>
                                </a:lnTo>
                                <a:lnTo>
                                  <a:pt x="15371" y="866184"/>
                                </a:lnTo>
                                <a:lnTo>
                                  <a:pt x="12825" y="865098"/>
                                </a:lnTo>
                                <a:lnTo>
                                  <a:pt x="10280" y="864022"/>
                                </a:lnTo>
                                <a:lnTo>
                                  <a:pt x="0" y="848725"/>
                                </a:lnTo>
                                <a:lnTo>
                                  <a:pt x="0" y="846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2567" y="12239"/>
                            <a:ext cx="611505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195E9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"Recaptcha"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2B3E2BD6">
                              <w:pPr>
                                <w:spacing w:before="68" w:line="326" w:lineRule="auto"/>
                                <w:ind w:left="332" w:right="41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"SecretKey"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"6LcEs7grAAAAAPaoAy-k5kxlpNhWfsEihOph6bJ_"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"MinScore"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0.5</w:t>
                              </w:r>
                            </w:p>
                            <w:p w14:paraId="39EBC011">
                              <w:pPr>
                                <w:spacing w:before="15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9" o:spid="_x0000_s1026" o:spt="203" style="position:absolute;left:0pt;margin-left:56.2pt;margin-top:10pt;height:69pt;width:484.5pt;mso-position-horizontal-relative:page;mso-wrap-distance-bottom:0pt;mso-wrap-distance-top:0pt;z-index:-251539456;mso-width-relative:page;mso-height-relative:page;" coordsize="6153150,876300" o:gfxdata="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A6Cpb/2AAAAAsBAAAPAAAAAAAAAAEAIAAAACIAAABkcnMvZG93bnJldi54bWxQSwECFAAU&#10;AAAACACHTuJAxY732ysEAABEDQAADgAAAAAAAAABACAAAAAnAQAAZHJzL2Uyb0RvYy54bWxQSwUG&#10;AAAAAAYABgBZAQAAxAcAAAAA&#10;">
                <o:lock v:ext="edit" aspectratio="f"/>
                <v:shape id="Graphic 720" o:spid="_x0000_s1026" o:spt="100" style="position:absolute;left:4762;top:4762;height:866775;width:6143625;" filled="f" stroked="t" coordsize="6143625,866775" o:gfxdata="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+YX1+5AAAA3AAA&#10;AA8AAAAAAAAAAQAgAAAAIgAAAGRycy9kb3ducmV2LnhtbFBLAQIUABQAAAAIAIdO4kAzLwWeOwAA&#10;ADkAAAAQAAAAAAAAAAEAIAAAAAgBAABkcnMvc2hhcGV4bWwueG1sUEsFBgAAAAAGAAYAWwEAALID&#10;AAAAAA==&#10;" path="m0,846010l0,20764,0,17973,527,15325,1581,12763,2635,10191,4137,7962,6085,6067,8033,4095,10280,2600,12825,1562,15371,523,18021,0,20776,0,6122847,0,6125602,0,6128252,523,6130798,1562,6133343,2600,6135590,4095,6137538,6067,6139486,7962,6143624,20764,6143624,846010,6143623,848725,6143096,851373,6142042,853897,6140987,856468,6122847,866774,20776,866774,18021,866736,15371,866184,12825,865098,10280,864022,0,848725,0,846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721" o:spid="_x0000_s1026" o:spt="202" type="#_x0000_t202" style="position:absolute;left:12567;top:12239;height:852169;width:6115050;" filled="f" stroked="f" coordsize="21600,21600" o:gfxdata="UEsDBAoAAAAAAIdO4kAAAAAAAAAAAAAAAAAEAAAAZHJzL1BLAwQUAAAACACHTuJANTJtYb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E2ye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ybW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C195E9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"Recaptcha"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2B3E2BD6">
                        <w:pPr>
                          <w:spacing w:before="68" w:line="326" w:lineRule="auto"/>
                          <w:ind w:left="332" w:right="41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"SecretKey"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"6LcEs7grAAAAAPaoAy-k5kxlpNhWfsEihOph6bJ_"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"MinScore"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0.5</w:t>
                        </w:r>
                      </w:p>
                      <w:p w14:paraId="39EBC011">
                        <w:pPr>
                          <w:spacing w:before="15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0638BF2">
      <w:pPr>
        <w:pStyle w:val="7"/>
        <w:spacing w:before="34"/>
        <w:rPr>
          <w:rFonts w:ascii="Segoe UI"/>
          <w:b/>
        </w:rPr>
      </w:pPr>
    </w:p>
    <w:p w14:paraId="3944A4AF">
      <w:pPr>
        <w:spacing w:before="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SMTP</w:t>
      </w:r>
      <w:r>
        <w:rPr>
          <w:rFonts w:ascii="Segoe UI" w:hAnsi="Segoe UI"/>
          <w:b/>
          <w:color w:val="111111"/>
          <w:spacing w:val="-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(Correo</w:t>
      </w:r>
      <w:r>
        <w:rPr>
          <w:rFonts w:ascii="Segoe UI" w:hAnsi="Segoe UI"/>
          <w:b/>
          <w:color w:val="111111"/>
          <w:spacing w:val="-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electrónico)</w:t>
      </w:r>
    </w:p>
    <w:p w14:paraId="0A2F6254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1200150"/>
                <wp:effectExtent l="0" t="0" r="0" b="0"/>
                <wp:wrapTopAndBottom/>
                <wp:docPr id="722" name="Group 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200150"/>
                          <a:chOff x="0" y="0"/>
                          <a:chExt cx="6153150" cy="1200150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4762" y="4762"/>
                            <a:ext cx="61436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190625">
                                <a:moveTo>
                                  <a:pt x="0" y="11698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53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169860"/>
                                </a:lnTo>
                                <a:lnTo>
                                  <a:pt x="6143623" y="1172575"/>
                                </a:lnTo>
                                <a:lnTo>
                                  <a:pt x="6143096" y="1175184"/>
                                </a:lnTo>
                                <a:lnTo>
                                  <a:pt x="6142042" y="1177747"/>
                                </a:lnTo>
                                <a:lnTo>
                                  <a:pt x="6140987" y="1180318"/>
                                </a:lnTo>
                                <a:lnTo>
                                  <a:pt x="6122847" y="1190624"/>
                                </a:lnTo>
                                <a:lnTo>
                                  <a:pt x="20776" y="1190624"/>
                                </a:lnTo>
                                <a:lnTo>
                                  <a:pt x="18021" y="1190586"/>
                                </a:lnTo>
                                <a:lnTo>
                                  <a:pt x="15371" y="1190034"/>
                                </a:lnTo>
                                <a:lnTo>
                                  <a:pt x="12825" y="1188948"/>
                                </a:lnTo>
                                <a:lnTo>
                                  <a:pt x="10280" y="1187910"/>
                                </a:lnTo>
                                <a:lnTo>
                                  <a:pt x="1581" y="1177718"/>
                                </a:lnTo>
                                <a:lnTo>
                                  <a:pt x="527" y="1175184"/>
                                </a:lnTo>
                                <a:lnTo>
                                  <a:pt x="0" y="1172575"/>
                                </a:lnTo>
                                <a:lnTo>
                                  <a:pt x="0" y="11698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2567" y="12220"/>
                            <a:ext cx="6115050" cy="117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06C4B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"SmtpSettings"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A3787C1">
                              <w:pPr>
                                <w:spacing w:before="68" w:line="326" w:lineRule="auto"/>
                                <w:ind w:left="332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"Host"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"smtp.gmail.com"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"Port"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587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18B6E7F1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"EnableSsl"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D63A49"/>
                                  <w:spacing w:val="-2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 w14:paraId="747DF712">
                              <w:pPr>
                                <w:spacing w:before="68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"Email"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"mailto:camiloandreslosada901@gmail.com"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camiloandreslosada901@gmail.com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 w14:paraId="68ACE6CB">
                              <w:pPr>
                                <w:spacing w:before="8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2" o:spid="_x0000_s1026" o:spt="203" style="position:absolute;left:0pt;margin-left:56.2pt;margin-top:10pt;height:94.5pt;width:484.5pt;mso-position-horizontal-relative:page;mso-wrap-distance-bottom:0pt;mso-wrap-distance-top:0pt;z-index:-251539456;mso-width-relative:page;mso-height-relative:page;" coordsize="6153150,1200150" o:gfxdata="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Bkbqi7YAAAACwEAAA8AAAAAAAAAAQAgAAAAIgAAAGRycy9kb3ducmV2LnhtbFBL&#10;AQIUABQAAAAIAIdO4kB44tU1aQQAAGgOAAAOAAAAAAAAAAEAIAAAACcBAABkcnMvZTJvRG9jLnht&#10;bFBLBQYAAAAABgAGAFkBAAACCAAAAAA=&#10;">
                <o:lock v:ext="edit" aspectratio="f"/>
                <v:shape id="Graphic 723" o:spid="_x0000_s1026" o:spt="100" style="position:absolute;left:4762;top:4762;height:1190625;width:6143625;" filled="f" stroked="t" coordsize="6143625,1190625" o:gfxdata="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e0E2/&#10;AAAA3AAAAA8AAAAAAAAAAQAgAAAAIgAAAGRycy9kb3ducmV2LnhtbFBLAQIUABQAAAAIAIdO4kAz&#10;LwWeOwAAADkAAAAQAAAAAAAAAAEAIAAAAA4BAABkcnMvc2hhcGV4bWwueG1sUEsFBgAAAAAGAAYA&#10;WwEAALgDAAAAAA==&#10;" path="m0,1169860l0,20764,0,17973,527,15287,1581,12725,2635,10153,4137,7962,6085,6067,8033,4095,10280,2571,12825,1562,15371,523,18021,0,20776,0,6122847,0,6125602,0,6128252,523,6130798,1562,6133343,2571,6135590,4095,6137538,6067,6139486,7962,6140988,10191,6142042,12763,6143096,15287,6143623,17973,6143624,20764,6143624,1169860,6143623,1172575,6143096,1175184,6142042,1177747,6140987,1180318,6122847,1190624,20776,1190624,18021,1190586,15371,1190034,12825,1188948,10280,1187910,1581,1177718,527,1175184,0,1172575,0,11698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724" o:spid="_x0000_s1026" o:spt="202" type="#_x0000_t202" style="position:absolute;left:12567;top:12220;height:1176020;width:6115050;" filled="f" stroked="f" coordsize="21600,21600" o:gfxdata="UEsDBAoAAAAAAIdO4kAAAAAAAAAAAAAAAAAEAAAAZHJzL1BLAwQUAAAACACHTuJAJUXO+b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LyMJ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Fzv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F06C4B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"SmtpSettings"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1A3787C1">
                        <w:pPr>
                          <w:spacing w:before="68" w:line="326" w:lineRule="auto"/>
                          <w:ind w:left="332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"Host"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"smtp.gmail.com"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"Port"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587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18B6E7F1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"EnableSsl"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D63A49"/>
                            <w:spacing w:val="-2"/>
                            <w:sz w:val="16"/>
                          </w:rPr>
                          <w:t>true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 w14:paraId="747DF712">
                        <w:pPr>
                          <w:spacing w:before="68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"Email"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</w:t>
                        </w:r>
                        <w:r>
                          <w:fldChar w:fldCharType="begin"/>
                        </w:r>
                        <w:r>
                          <w:instrText xml:space="preserve"> HYPERLINK "mailto:camiloandreslosada901@gmail.com"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camiloandreslosada901@gmail.com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fldChar w:fldCharType="end"/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</w:t>
                        </w:r>
                      </w:p>
                      <w:p w14:paraId="68ACE6CB">
                        <w:pPr>
                          <w:spacing w:before="8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4AF31C2">
      <w:pPr>
        <w:pStyle w:val="7"/>
        <w:spacing w:before="157"/>
        <w:ind w:left="132"/>
        <w:rPr>
          <w:rFonts w:ascii="Segoe UI"/>
        </w:rPr>
      </w:pPr>
      <w:r>
        <w:rPr>
          <w:rFonts w:ascii="Segoe UI"/>
          <w:color w:val="111111"/>
          <w:spacing w:val="-10"/>
          <w:w w:val="105"/>
        </w:rPr>
        <w:t>a</w:t>
      </w:r>
    </w:p>
    <w:p w14:paraId="4079C43B">
      <w:pPr>
        <w:pStyle w:val="7"/>
        <w:spacing w:before="84"/>
        <w:rPr>
          <w:rFonts w:ascii="Segoe UI"/>
        </w:rPr>
      </w:pPr>
    </w:p>
    <w:p w14:paraId="4FF7F450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Scheduler</w:t>
      </w:r>
      <w:r>
        <w:rPr>
          <w:rFonts w:ascii="Segoe UI"/>
          <w:b/>
          <w:color w:val="111111"/>
          <w:spacing w:val="12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(Tareas</w:t>
      </w:r>
      <w:r>
        <w:rPr>
          <w:rFonts w:ascii="Segoe UI"/>
          <w:b/>
          <w:color w:val="111111"/>
          <w:spacing w:val="12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programadas)</w:t>
      </w:r>
    </w:p>
    <w:p w14:paraId="1BF77FC2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136525</wp:posOffset>
                </wp:positionV>
                <wp:extent cx="6153150" cy="1038225"/>
                <wp:effectExtent l="0" t="0" r="0" b="0"/>
                <wp:wrapTopAndBottom/>
                <wp:docPr id="725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038225"/>
                          <a:chOff x="0" y="0"/>
                          <a:chExt cx="6153150" cy="1038225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4762" y="4762"/>
                            <a:ext cx="61436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028700">
                                <a:moveTo>
                                  <a:pt x="0" y="10079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007935"/>
                                </a:lnTo>
                                <a:lnTo>
                                  <a:pt x="6143623" y="1010650"/>
                                </a:lnTo>
                                <a:lnTo>
                                  <a:pt x="6143096" y="1013259"/>
                                </a:lnTo>
                                <a:lnTo>
                                  <a:pt x="6142042" y="1015793"/>
                                </a:lnTo>
                                <a:lnTo>
                                  <a:pt x="6140987" y="1018355"/>
                                </a:lnTo>
                                <a:lnTo>
                                  <a:pt x="6122847" y="1028699"/>
                                </a:lnTo>
                                <a:lnTo>
                                  <a:pt x="20776" y="1028699"/>
                                </a:lnTo>
                                <a:lnTo>
                                  <a:pt x="0" y="1010650"/>
                                </a:lnTo>
                                <a:lnTo>
                                  <a:pt x="0" y="10079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12567" y="12239"/>
                            <a:ext cx="6115050" cy="1014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A5887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"Scheduler"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58D3F3D6">
                              <w:pPr>
                                <w:spacing w:before="83" w:line="326" w:lineRule="auto"/>
                                <w:ind w:left="332" w:right="679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"TzId"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"America/Bogota"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"Hour"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16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4C87CF75"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"Minute"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21</w:t>
                              </w:r>
                            </w:p>
                            <w:p w14:paraId="37B7B0E5">
                              <w:pPr>
                                <w:spacing w:before="6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5" o:spid="_x0000_s1026" o:spt="203" style="position:absolute;left:0pt;margin-left:56.2pt;margin-top:10.75pt;height:81.75pt;width:484.5pt;mso-position-horizontal-relative:page;mso-wrap-distance-bottom:0pt;mso-wrap-distance-top:0pt;z-index:-251538432;mso-width-relative:page;mso-height-relative:page;" coordsize="6153150,1038225" o:gfxdata="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DEiad52QAAAAsBAAAPAAAAAAAAAAEAIAAAACIAAABkcnMv&#10;ZG93bnJldi54bWxQSwECFAAUAAAACACHTuJAKNyXVgMEAACfDAAADgAAAAAAAAABACAAAAAoAQAA&#10;ZHJzL2Uyb0RvYy54bWxQSwUGAAAAAAYABgBZAQAAnQcAAAAA&#10;">
                <o:lock v:ext="edit" aspectratio="f"/>
                <v:shape id="Graphic 726" o:spid="_x0000_s1026" o:spt="100" style="position:absolute;left:4762;top:4762;height:1028700;width:6143625;" filled="f" stroked="t" coordsize="6143625,1028700" o:gfxdata="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b766/&#10;AAAA3AAAAA8AAAAAAAAAAQAgAAAAIgAAAGRycy9kb3ducmV2LnhtbFBLAQIUABQAAAAIAIdO4kAz&#10;LwWeOwAAADkAAAAQAAAAAAAAAAEAIAAAAA4BAABkcnMvc2hhcGV4bWwueG1sUEsFBgAAAAAGAAYA&#10;WwEAALgDAAAAAA==&#10;" path="m0,1007935l0,20764,0,17973,527,15287,1581,12725,2635,10191,4137,7962,6085,6029,8033,4057,10280,2571,12825,1523,15371,523,18021,0,20776,0,6122847,0,6125602,0,6128252,523,6130798,1523,6133343,2571,6135590,4057,6137538,6029,6139486,7962,6143624,20764,6143624,1007935,6143623,1010650,6143096,1013259,6142042,1015793,6140987,1018355,6122847,1028699,20776,1028699,0,1010650,0,10079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727" o:spid="_x0000_s1026" o:spt="202" type="#_x0000_t202" style="position:absolute;left:12567;top:12239;height:1014094;width:6115050;" filled="f" stroked="f" coordsize="21600,21600" o:gfxdata="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dQj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5A5887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"Scheduler"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 w14:paraId="58D3F3D6">
                        <w:pPr>
                          <w:spacing w:before="83" w:line="326" w:lineRule="auto"/>
                          <w:ind w:left="332" w:right="679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"TzId"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32E61"/>
                            <w:sz w:val="16"/>
                          </w:rPr>
                          <w:t>"America/Bogota"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05CC4"/>
                            <w:sz w:val="16"/>
                          </w:rPr>
                          <w:t>"Hour"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16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4C87CF75"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"Minute"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21</w:t>
                        </w:r>
                      </w:p>
                      <w:p w14:paraId="37B7B0E5">
                        <w:pPr>
                          <w:spacing w:before="6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43CEF6">
      <w:pPr>
        <w:pStyle w:val="7"/>
        <w:spacing w:before="19"/>
        <w:rPr>
          <w:rFonts w:ascii="Segoe UI"/>
          <w:b/>
        </w:rPr>
      </w:pPr>
    </w:p>
    <w:p w14:paraId="7F42B24A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Acuerdos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4"/>
          <w:w w:val="105"/>
          <w:sz w:val="16"/>
        </w:rPr>
        <w:t>Pago</w:t>
      </w:r>
    </w:p>
    <w:p w14:paraId="431273DA">
      <w:pPr>
        <w:pStyle w:val="7"/>
        <w:spacing w:before="5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136525</wp:posOffset>
                </wp:positionV>
                <wp:extent cx="6147435" cy="861060"/>
                <wp:effectExtent l="0" t="0" r="0" b="0"/>
                <wp:wrapTopAndBottom/>
                <wp:docPr id="728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861060"/>
                          <a:chOff x="0" y="0"/>
                          <a:chExt cx="6147435" cy="86106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9"/>
                            <a:ext cx="614743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861060">
                                <a:moveTo>
                                  <a:pt x="6147041" y="8851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860653"/>
                                </a:lnTo>
                                <a:lnTo>
                                  <a:pt x="9525" y="860653"/>
                                </a:lnTo>
                                <a:lnTo>
                                  <a:pt x="9512" y="21094"/>
                                </a:lnTo>
                                <a:lnTo>
                                  <a:pt x="11087" y="17322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6132030" y="9525"/>
                                </a:lnTo>
                                <a:lnTo>
                                  <a:pt x="6135802" y="11087"/>
                                </a:lnTo>
                                <a:lnTo>
                                  <a:pt x="6138926" y="14211"/>
                                </a:lnTo>
                                <a:lnTo>
                                  <a:pt x="6142050" y="17335"/>
                                </a:lnTo>
                                <a:lnTo>
                                  <a:pt x="6143612" y="21107"/>
                                </a:lnTo>
                                <a:lnTo>
                                  <a:pt x="6143612" y="860666"/>
                                </a:lnTo>
                                <a:lnTo>
                                  <a:pt x="6147041" y="860666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6147435" cy="861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D10C9">
                              <w:pPr>
                                <w:spacing w:before="198" w:line="326" w:lineRule="auto"/>
                                <w:ind w:left="352" w:right="6295" w:hanging="17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"PaymentAgreementInterestOptions"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"MonthlyRate"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0.02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,</w:t>
                              </w:r>
                            </w:p>
                            <w:p w14:paraId="40BFA7B8">
                              <w:pPr>
                                <w:spacing w:before="15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"GracePeriodDays"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8" o:spid="_x0000_s1026" o:spt="203" style="position:absolute;left:0pt;margin-left:56.25pt;margin-top:10.75pt;height:67.8pt;width:484.05pt;mso-position-horizontal-relative:page;mso-wrap-distance-bottom:0pt;mso-wrap-distance-top:0pt;z-index:-251538432;mso-width-relative:page;mso-height-relative:page;" coordsize="6147435,861060" o:gfxdata="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DOSf/T2QAAAAsBAAAPAAAAAAAAAAEAIAAAACIAAABkcnMv&#10;ZG93bnJldi54bWxQSwECFAAUAAAACACHTuJAWRLQ1pEDAAAxCwAADgAAAAAAAAABACAAAAAoAQAA&#10;ZHJzL2Uyb0RvYy54bWxQSwUGAAAAAAYABgBZAQAAKwcAAAAA&#10;">
                <o:lock v:ext="edit" aspectratio="f"/>
                <v:shape id="Graphic 729" o:spid="_x0000_s1026" o:spt="100" style="position:absolute;left:0;top:9;height:861060;width:6147435;" fillcolor="#F7F7F7" filled="t" stroked="f" coordsize="6147435,861060" o:gfxdata="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iaiS/&#10;AAAA3AAAAA8AAAAAAAAAAQAgAAAAIgAAAGRycy9kb3ducmV2LnhtbFBLAQIUABQAAAAIAIdO4kAz&#10;LwWeOwAAADkAAAAQAAAAAAAAAAEAIAAAAA4BAABkcnMvc2hhcGV4bWwueG1sUEsFBgAAAAAGAAYA&#10;WwEAALgDAAAAAA==&#10;" path="m6147041,8851l6145657,7480,6145187,6997,6140678,2489,6134659,0,18478,0,12458,2489,7950,6997,2489,12446,0,18465,0,860653,9525,860653,9512,21094,11087,17322,14198,14211,17335,11087,21107,9525,6132030,9525,6135802,11087,6138926,14211,6142050,17335,6143612,21107,6143612,860666,6147041,860666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30" o:spid="_x0000_s1026" o:spt="202" type="#_x0000_t202" style="position:absolute;left:0;top:0;height:861060;width:6147435;" filled="f" stroked="f" coordsize="21600,21600" o:gfxdata="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nXi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BD10C9">
                        <w:pPr>
                          <w:spacing w:before="198" w:line="326" w:lineRule="auto"/>
                          <w:ind w:left="352" w:right="6295" w:hanging="17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"PaymentAgreementInterestOptions"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{ </w:t>
                        </w:r>
                        <w:r>
                          <w:rPr>
                            <w:color w:val="005CC4"/>
                            <w:sz w:val="16"/>
                          </w:rPr>
                          <w:t>"MonthlyRate"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z w:val="16"/>
                          </w:rPr>
                          <w:t>0.02</w:t>
                        </w:r>
                        <w:r>
                          <w:rPr>
                            <w:color w:val="24292E"/>
                            <w:sz w:val="16"/>
                          </w:rPr>
                          <w:t>,</w:t>
                        </w:r>
                      </w:p>
                      <w:p w14:paraId="40BFA7B8">
                        <w:pPr>
                          <w:spacing w:before="15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"GracePeriodDays"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30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88FA9AE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93C4C5C">
      <w:pPr>
        <w:pStyle w:val="7"/>
        <w:rPr>
          <w:rFonts w:ascii="Segoe UI"/>
          <w:b/>
          <w:sz w:val="19"/>
        </w:rPr>
      </w:pPr>
    </w:p>
    <w:p w14:paraId="1125F94C">
      <w:pPr>
        <w:pStyle w:val="7"/>
        <w:rPr>
          <w:rFonts w:ascii="Segoe UI"/>
          <w:b/>
          <w:sz w:val="19"/>
        </w:rPr>
      </w:pPr>
    </w:p>
    <w:p w14:paraId="5F4A2A80">
      <w:pPr>
        <w:pStyle w:val="7"/>
        <w:spacing w:before="183"/>
        <w:rPr>
          <w:rFonts w:ascii="Segoe UI"/>
          <w:b/>
          <w:sz w:val="19"/>
        </w:rPr>
      </w:pPr>
    </w:p>
    <w:p w14:paraId="64C38A37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-593090</wp:posOffset>
                </wp:positionV>
                <wp:extent cx="6147435" cy="6753860"/>
                <wp:effectExtent l="0" t="0" r="0" b="0"/>
                <wp:wrapNone/>
                <wp:docPr id="731" name="Group 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6753859"/>
                          <a:chOff x="0" y="0"/>
                          <a:chExt cx="6147435" cy="6753859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8"/>
                            <a:ext cx="614743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38784">
                                <a:moveTo>
                                  <a:pt x="6147041" y="38"/>
                                </a:moveTo>
                                <a:lnTo>
                                  <a:pt x="6143612" y="38"/>
                                </a:lnTo>
                                <a:lnTo>
                                  <a:pt x="6143612" y="417068"/>
                                </a:lnTo>
                                <a:lnTo>
                                  <a:pt x="6142050" y="420839"/>
                                </a:lnTo>
                                <a:lnTo>
                                  <a:pt x="6138926" y="423964"/>
                                </a:lnTo>
                                <a:lnTo>
                                  <a:pt x="6138456" y="424446"/>
                                </a:lnTo>
                                <a:lnTo>
                                  <a:pt x="6135802" y="427101"/>
                                </a:lnTo>
                                <a:lnTo>
                                  <a:pt x="6132030" y="428663"/>
                                </a:lnTo>
                                <a:lnTo>
                                  <a:pt x="21107" y="428663"/>
                                </a:lnTo>
                                <a:lnTo>
                                  <a:pt x="17335" y="427101"/>
                                </a:lnTo>
                                <a:lnTo>
                                  <a:pt x="14668" y="424434"/>
                                </a:lnTo>
                                <a:lnTo>
                                  <a:pt x="14211" y="423964"/>
                                </a:lnTo>
                                <a:lnTo>
                                  <a:pt x="11087" y="420827"/>
                                </a:lnTo>
                                <a:lnTo>
                                  <a:pt x="9512" y="41704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684"/>
                                </a:lnTo>
                                <a:lnTo>
                                  <a:pt x="2489" y="425704"/>
                                </a:lnTo>
                                <a:lnTo>
                                  <a:pt x="7480" y="430707"/>
                                </a:lnTo>
                                <a:lnTo>
                                  <a:pt x="12458" y="435686"/>
                                </a:lnTo>
                                <a:lnTo>
                                  <a:pt x="18478" y="438188"/>
                                </a:lnTo>
                                <a:lnTo>
                                  <a:pt x="6134659" y="438188"/>
                                </a:lnTo>
                                <a:lnTo>
                                  <a:pt x="6140678" y="435686"/>
                                </a:lnTo>
                                <a:lnTo>
                                  <a:pt x="6145187" y="431177"/>
                                </a:lnTo>
                                <a:lnTo>
                                  <a:pt x="6145657" y="430707"/>
                                </a:lnTo>
                                <a:lnTo>
                                  <a:pt x="6147041" y="429323"/>
                                </a:lnTo>
                                <a:lnTo>
                                  <a:pt x="6147041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0" y="5000624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5006729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0" y="500066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23824" y="63627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76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23812" y="6543721"/>
                            <a:ext cx="381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9550">
                                <a:moveTo>
                                  <a:pt x="38100" y="187921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35" y="171450"/>
                                </a:lnTo>
                                <a:lnTo>
                                  <a:pt x="0" y="187921"/>
                                </a:lnTo>
                                <a:lnTo>
                                  <a:pt x="0" y="192989"/>
                                </a:lnTo>
                                <a:lnTo>
                                  <a:pt x="16535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2989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21"/>
                                </a:lnTo>
                                <a:close/>
                              </a:path>
                              <a:path w="38100" h="209550">
                                <a:moveTo>
                                  <a:pt x="38100" y="16471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71"/>
                                </a:lnTo>
                                <a:lnTo>
                                  <a:pt x="0" y="21539"/>
                                </a:lnTo>
                                <a:lnTo>
                                  <a:pt x="16535" y="38061"/>
                                </a:lnTo>
                                <a:lnTo>
                                  <a:pt x="21577" y="38061"/>
                                </a:lnTo>
                                <a:lnTo>
                                  <a:pt x="38100" y="21539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223986" y="38526"/>
                            <a:ext cx="102361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C4B8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"DailyDivisor"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111621" y="200451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F668B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1" o:spid="_x0000_s1026" o:spt="203" style="position:absolute;left:0pt;margin-left:56.2pt;margin-top:-46.7pt;height:531.8pt;width:484.05pt;mso-position-horizontal-relative:page;z-index:-251614208;mso-width-relative:page;mso-height-relative:page;" coordsize="6147435,6753859" o:gfxdata="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AR9CP22wAAAAwBAAAPAAAAAAAAAAEA&#10;IAAAACIAAABkcnMvZG93bnJldi54bWxQSwECFAAUAAAACACHTuJAl0VMrUcGAACnIAAADgAAAAAA&#10;AAABACAAAAAqAQAAZHJzL2Uyb0RvYy54bWxQSwUGAAAAAAYABgBZAQAA4wkAAAAA&#10;">
                <o:lock v:ext="edit" aspectratio="f"/>
                <v:shape id="Graphic 732" o:spid="_x0000_s1026" o:spt="100" style="position:absolute;left:0;top:8;height:438784;width:6147435;" fillcolor="#F7F7F7" filled="t" stroked="f" coordsize="6147435,438784" o:gfxdata="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a7iLvQAA&#10;ANwAAAAPAAAAAAAAAAEAIAAAACIAAABkcnMvZG93bnJldi54bWxQSwECFAAUAAAACACHTuJAMy8F&#10;njsAAAA5AAAAEAAAAAAAAAABACAAAAAMAQAAZHJzL3NoYXBleG1sLnhtbFBLBQYAAAAABgAGAFsB&#10;AAC2AwAAAAA=&#10;" path="m6147041,38l6143612,38,6143612,417068,6142050,420839,6138926,423964,6138456,424446,6135802,427101,6132030,428663,21107,428663,17335,427101,14668,424434,14211,423964,11087,420827,9512,417042,9525,0,0,0,0,419684,2489,425704,7480,430707,12458,435686,18478,438188,6134659,438188,6140678,435686,6145187,431177,6145657,430707,6147041,429323,6147041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3" o:spid="_x0000_s1026" o:spt="100" style="position:absolute;left:0;top:5000624;height:9525;width:6147435;" fillcolor="#999999" filled="t" stroked="f" coordsize="6147435,9525" o:gfxdata="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PdcE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4" o:spid="_x0000_s1026" o:spt="100" style="position:absolute;left:0;top:5006729;height:13335;width:6147435;" fillcolor="#EDEDED" filled="t" stroked="f" coordsize="6147435,13335" o:gfxdata="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y9rL4A&#10;AADcAAAADwAAAAAAAAABACAAAAAiAAAAZHJzL2Rvd25yZXYueG1sUEsBAhQAFAAAAAgAh07iQDMv&#10;BZ47AAAAOQAAABAAAAAAAAAAAQAgAAAADQEAAGRycy9zaGFwZXhtbC54bWxQSwUGAAAAAAYABgBb&#10;AQAAtw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5" o:spid="_x0000_s1026" o:spt="100" style="position:absolute;left:0;top:5000665;height:19050;width:9525;" fillcolor="#999999" filled="t" stroked="f" coordsize="9525,19050" o:gfxdata="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TF3n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6" o:spid="_x0000_s1026" o:spt="100" style="position:absolute;left:123824;top:6362740;height:38100;width:38100;" fillcolor="#111111" filled="t" stroked="f" coordsize="38100,38100" o:gfxdata="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vnJ&#10;5MEAAADcAAAADwAAAAAAAAABACAAAAAiAAAAZHJzL2Rvd25yZXYueG1sUEsBAhQAFAAAAAgAh07i&#10;QDMvBZ47AAAAOQAAABAAAAAAAAAAAQAgAAAAEAEAAGRycy9zaGFwZXhtbC54bWxQSwUGAAAAAAYA&#10;BgBbAQAAugMAAAAA&#10;" path="m21576,38061l16523,38061,14093,37576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7" o:spid="_x0000_s1026" o:spt="100" style="position:absolute;left:123812;top:6543721;height:209550;width:38100;" fillcolor="#111111" filled="t" stroked="f" coordsize="38100,209550" o:gfxdata="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J8se8AAAA&#10;3AAAAA8AAAAAAAAAAQAgAAAAIgAAAGRycy9kb3ducmV2LnhtbFBLAQIUABQAAAAIAIdO4kAzLwWe&#10;OwAAADkAAAAQAAAAAAAAAAEAIAAAAAsBAABkcnMvc2hhcGV4bWwueG1sUEsFBgAAAAAGAAYAWwEA&#10;ALUDAAAAAA==&#10;" path="m38100,187921l21577,171450,16535,171450,0,187921,0,192989,16535,209550,21577,209550,38100,192989,38100,190500,38100,187921xem38100,16471l21577,0,16535,0,0,16471,0,21539,16535,38061,21577,38061,38100,21539,38100,19050,38100,164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38" o:spid="_x0000_s1026" o:spt="202" type="#_x0000_t202" style="position:absolute;left:223986;top:38526;height:102235;width:1023619;" filled="f" stroked="f" coordsize="21600,21600" o:gfxdata="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RUi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3C4B8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"DailyDivisor"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30</w:t>
                        </w:r>
                      </w:p>
                    </w:txbxContent>
                  </v:textbox>
                </v:shape>
                <v:shape id="Textbox 739" o:spid="_x0000_s1026" o:spt="202" type="#_x0000_t202" style="position:absolute;left:111621;top:200451;height:102235;width:69215;" filled="f" stroked="f" coordsize="21600,21600" o:gfxdata="UEsDBAoAAAAAAIdO4kAAAAAAAAAAAAAAAAAEAAAAZHJzL1BLAwQUAAAACACHTuJATp33ur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8tk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33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F668B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11111"/>
        </w:rPr>
        <w:t>Controladores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Backend</w:t>
      </w:r>
    </w:p>
    <w:p w14:paraId="31DB413F">
      <w:pPr>
        <w:spacing w:before="15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Web/Controllers/</w:t>
      </w:r>
    </w:p>
    <w:p w14:paraId="271879B2">
      <w:pPr>
        <w:pStyle w:val="7"/>
        <w:spacing w:before="84"/>
        <w:rPr>
          <w:rFonts w:ascii="Segoe UI"/>
        </w:rPr>
      </w:pPr>
    </w:p>
    <w:p w14:paraId="101ACA64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Controladores</w:t>
      </w:r>
      <w:r>
        <w:rPr>
          <w:rFonts w:ascii="Segoe UI"/>
          <w:b/>
          <w:color w:val="111111"/>
          <w:spacing w:val="31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Principales</w:t>
      </w:r>
    </w:p>
    <w:p w14:paraId="70E6B262">
      <w:pPr>
        <w:pStyle w:val="9"/>
        <w:numPr>
          <w:ilvl w:val="0"/>
          <w:numId w:val="15"/>
        </w:numPr>
        <w:tabs>
          <w:tab w:val="left" w:pos="544"/>
        </w:tabs>
        <w:spacing w:before="8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AuthController.cs</w:t>
      </w:r>
      <w:r>
        <w:rPr>
          <w:b/>
          <w:color w:val="111111"/>
          <w:spacing w:val="14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4"/>
          <w:sz w:val="16"/>
        </w:rPr>
        <w:t xml:space="preserve"> </w:t>
      </w:r>
      <w:r>
        <w:rPr>
          <w:color w:val="111111"/>
          <w:spacing w:val="-2"/>
          <w:sz w:val="16"/>
        </w:rPr>
        <w:t>Autenticación</w:t>
      </w:r>
    </w:p>
    <w:p w14:paraId="76332F75">
      <w:pPr>
        <w:pStyle w:val="9"/>
        <w:numPr>
          <w:ilvl w:val="0"/>
          <w:numId w:val="15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 xml:space="preserve">LoginController.cs </w:t>
      </w:r>
      <w:r>
        <w:rPr>
          <w:color w:val="111111"/>
          <w:spacing w:val="-2"/>
          <w:w w:val="105"/>
          <w:sz w:val="16"/>
        </w:rPr>
        <w:t>-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Login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y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gestión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sesiones</w:t>
      </w:r>
    </w:p>
    <w:p w14:paraId="08886896">
      <w:pPr>
        <w:pStyle w:val="9"/>
        <w:numPr>
          <w:ilvl w:val="0"/>
          <w:numId w:val="15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TouristicAttractionsController.cs</w:t>
      </w:r>
      <w:r>
        <w:rPr>
          <w:b/>
          <w:color w:val="111111"/>
          <w:spacing w:val="22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z w:val="16"/>
        </w:rPr>
        <w:t>Atracciones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pacing w:val="-2"/>
          <w:sz w:val="16"/>
        </w:rPr>
        <w:t>turísticas</w:t>
      </w:r>
    </w:p>
    <w:p w14:paraId="54B7BEA9">
      <w:pPr>
        <w:pStyle w:val="9"/>
        <w:numPr>
          <w:ilvl w:val="0"/>
          <w:numId w:val="15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VerificationController.cs</w:t>
      </w:r>
      <w:r>
        <w:rPr>
          <w:b/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pacing w:val="-2"/>
          <w:sz w:val="16"/>
        </w:rPr>
        <w:t>Verificaciones</w:t>
      </w:r>
    </w:p>
    <w:p w14:paraId="46E4B00A">
      <w:pPr>
        <w:pStyle w:val="7"/>
        <w:spacing w:before="9"/>
        <w:rPr>
          <w:rFonts w:ascii="Segoe UI"/>
        </w:rPr>
      </w:pPr>
    </w:p>
    <w:p w14:paraId="40060ACB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Controladores</w:t>
      </w:r>
      <w:r>
        <w:rPr>
          <w:rFonts w:ascii="Segoe UI"/>
          <w:b/>
          <w:color w:val="111111"/>
          <w:spacing w:val="18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de</w:t>
      </w:r>
      <w:r>
        <w:rPr>
          <w:rFonts w:ascii="Segoe UI"/>
          <w:b/>
          <w:color w:val="111111"/>
          <w:spacing w:val="19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Entidades</w:t>
      </w:r>
    </w:p>
    <w:p w14:paraId="0C674A7A">
      <w:pPr>
        <w:pStyle w:val="7"/>
        <w:spacing w:before="132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</w:rPr>
        <w:t>Ubicación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  <w:spacing w:val="-2"/>
        </w:rPr>
        <w:t>Web/Controllers/Implements/Entities/</w:t>
      </w:r>
    </w:p>
    <w:p w14:paraId="65EE217E">
      <w:pPr>
        <w:pStyle w:val="7"/>
        <w:spacing w:before="208" w:line="304" w:lineRule="auto"/>
        <w:ind w:left="327" w:right="666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40" name="Imag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 7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documentos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infracción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741" name="Imag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Gestión de tipos de infracción</w:t>
      </w:r>
    </w:p>
    <w:p w14:paraId="50C3A4A7">
      <w:pPr>
        <w:pStyle w:val="7"/>
        <w:spacing w:line="212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42" name="Imag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 7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 de pagos</w:t>
      </w:r>
    </w:p>
    <w:p w14:paraId="26526547">
      <w:pPr>
        <w:pStyle w:val="7"/>
        <w:spacing w:before="42" w:line="304" w:lineRule="auto"/>
        <w:ind w:left="327" w:right="724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43" name="Imag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acuerdos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pago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744" name="Imag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 7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Gestión de usuarios</w:t>
      </w:r>
    </w:p>
    <w:p w14:paraId="21944E39">
      <w:pPr>
        <w:pStyle w:val="7"/>
        <w:spacing w:line="197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45" name="Image 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Image 7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 de notificaciones</w:t>
      </w:r>
    </w:p>
    <w:p w14:paraId="48EB08A9">
      <w:pPr>
        <w:pStyle w:val="7"/>
        <w:spacing w:before="9"/>
        <w:rPr>
          <w:rFonts w:ascii="Segoe UI"/>
        </w:rPr>
      </w:pPr>
    </w:p>
    <w:p w14:paraId="148FC64F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Controladores</w:t>
      </w:r>
      <w:r>
        <w:rPr>
          <w:rFonts w:ascii="Segoe UI"/>
          <w:b/>
          <w:color w:val="111111"/>
          <w:spacing w:val="18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de</w:t>
      </w:r>
      <w:r>
        <w:rPr>
          <w:rFonts w:ascii="Segoe UI"/>
          <w:b/>
          <w:color w:val="111111"/>
          <w:spacing w:val="19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Seguridad</w:t>
      </w:r>
    </w:p>
    <w:p w14:paraId="51085225">
      <w:pPr>
        <w:pStyle w:val="7"/>
        <w:spacing w:before="132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</w:rPr>
        <w:t>Ubicación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  <w:spacing w:val="-2"/>
        </w:rPr>
        <w:t>Web/Controllers/Implements/Security/</w:t>
      </w:r>
    </w:p>
    <w:p w14:paraId="42A0AD8E">
      <w:pPr>
        <w:pStyle w:val="7"/>
        <w:spacing w:before="10"/>
        <w:rPr>
          <w:rFonts w:ascii="Segoe UI"/>
        </w:rPr>
      </w:pPr>
    </w:p>
    <w:p w14:paraId="042BC54F">
      <w:pPr>
        <w:pStyle w:val="7"/>
        <w:spacing w:line="288" w:lineRule="auto"/>
        <w:ind w:left="327" w:right="7952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46" name="Imag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usuarios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747" name="Imag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Image 7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Gestión de roles</w:t>
      </w:r>
    </w:p>
    <w:p w14:paraId="6B39A3C9">
      <w:pPr>
        <w:pStyle w:val="7"/>
        <w:spacing w:before="14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48" name="Imag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 7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 de permisos</w:t>
      </w:r>
    </w:p>
    <w:p w14:paraId="52063640">
      <w:pPr>
        <w:pStyle w:val="7"/>
        <w:spacing w:before="42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49" name="Imag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 de módulos y formularios</w:t>
      </w:r>
    </w:p>
    <w:p w14:paraId="5CA32E6D">
      <w:pPr>
        <w:pStyle w:val="7"/>
        <w:rPr>
          <w:rFonts w:ascii="Segoe UI"/>
        </w:rPr>
      </w:pPr>
    </w:p>
    <w:p w14:paraId="0DF92C55">
      <w:pPr>
        <w:pStyle w:val="7"/>
        <w:spacing w:before="55"/>
        <w:rPr>
          <w:rFonts w:ascii="Segoe UI"/>
        </w:rPr>
      </w:pPr>
    </w:p>
    <w:p w14:paraId="17F0F145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Capa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Business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(Lógica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spacing w:val="-2"/>
          <w:w w:val="105"/>
        </w:rPr>
        <w:t>Negocio)</w:t>
      </w:r>
    </w:p>
    <w:p w14:paraId="3A3BD94F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Proyecto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Business</w:t>
      </w:r>
    </w:p>
    <w:p w14:paraId="18272829">
      <w:pPr>
        <w:spacing w:before="14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Archivo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Business.csproj</w:t>
      </w:r>
    </w:p>
    <w:p w14:paraId="7A4D8729">
      <w:pPr>
        <w:pStyle w:val="7"/>
        <w:spacing w:before="9"/>
        <w:rPr>
          <w:rFonts w:ascii="Segoe UI"/>
        </w:rPr>
      </w:pPr>
    </w:p>
    <w:p w14:paraId="5CA95836">
      <w:pPr>
        <w:spacing w:before="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Paquetes</w:t>
      </w:r>
      <w:r>
        <w:rPr>
          <w:rFonts w:ascii="Segoe UI"/>
          <w:b/>
          <w:color w:val="111111"/>
          <w:spacing w:val="15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principales</w:t>
      </w:r>
      <w:r>
        <w:rPr>
          <w:rFonts w:ascii="Segoe UI"/>
          <w:color w:val="111111"/>
          <w:spacing w:val="-2"/>
          <w:sz w:val="16"/>
        </w:rPr>
        <w:t>:</w:t>
      </w:r>
    </w:p>
    <w:p w14:paraId="4E3BE11E">
      <w:pPr>
        <w:pStyle w:val="7"/>
        <w:spacing w:before="207"/>
        <w:ind w:left="1625"/>
        <w:rPr>
          <w:rFonts w:ascii="Segoe UI"/>
        </w:rPr>
      </w:pPr>
      <w:r>
        <w:rPr>
          <w:rFonts w:ascii="Segoe UI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127000</wp:posOffset>
                </wp:positionV>
                <wp:extent cx="647700" cy="171450"/>
                <wp:effectExtent l="0" t="0" r="0" b="0"/>
                <wp:wrapNone/>
                <wp:docPr id="750" name="Group 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171450"/>
                          <a:chOff x="0" y="0"/>
                          <a:chExt cx="647700" cy="17145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1450">
                                <a:moveTo>
                                  <a:pt x="625547" y="171411"/>
                                </a:moveTo>
                                <a:lnTo>
                                  <a:pt x="22152" y="171411"/>
                                </a:lnTo>
                                <a:lnTo>
                                  <a:pt x="18894" y="170707"/>
                                </a:lnTo>
                                <a:lnTo>
                                  <a:pt x="0" y="149275"/>
                                </a:lnTo>
                                <a:lnTo>
                                  <a:pt x="0" y="145922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625547" y="0"/>
                                </a:lnTo>
                                <a:lnTo>
                                  <a:pt x="647699" y="22097"/>
                                </a:lnTo>
                                <a:lnTo>
                                  <a:pt x="647699" y="149275"/>
                                </a:lnTo>
                                <a:lnTo>
                                  <a:pt x="628805" y="170707"/>
                                </a:lnTo>
                                <a:lnTo>
                                  <a:pt x="625547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762" y="4762"/>
                            <a:ext cx="638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61925">
                                <a:moveTo>
                                  <a:pt x="0" y="1411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7398" y="0"/>
                                </a:lnTo>
                                <a:lnTo>
                                  <a:pt x="620153" y="0"/>
                                </a:lnTo>
                                <a:lnTo>
                                  <a:pt x="622803" y="485"/>
                                </a:lnTo>
                                <a:lnTo>
                                  <a:pt x="636593" y="12801"/>
                                </a:lnTo>
                                <a:lnTo>
                                  <a:pt x="637647" y="15325"/>
                                </a:lnTo>
                                <a:lnTo>
                                  <a:pt x="638174" y="17973"/>
                                </a:lnTo>
                                <a:lnTo>
                                  <a:pt x="638174" y="20764"/>
                                </a:lnTo>
                                <a:lnTo>
                                  <a:pt x="638174" y="141160"/>
                                </a:lnTo>
                                <a:lnTo>
                                  <a:pt x="617398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581" y="149018"/>
                                </a:lnTo>
                                <a:lnTo>
                                  <a:pt x="527" y="146484"/>
                                </a:lnTo>
                                <a:lnTo>
                                  <a:pt x="0" y="143875"/>
                                </a:lnTo>
                                <a:lnTo>
                                  <a:pt x="0" y="141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0" y="0"/>
                            <a:ext cx="647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EAD8B">
                              <w:pPr>
                                <w:spacing w:before="33"/>
                                <w:ind w:left="6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AutoMapper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0" o:spid="_x0000_s1026" o:spt="203" style="position:absolute;left:0pt;margin-left:77.2pt;margin-top:10pt;height:13.5pt;width:51pt;mso-position-horizontal-relative:page;z-index:251673600;mso-width-relative:page;mso-height-relative:page;" coordsize="647700,171450" o:gfxdata="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">
                <o:lock v:ext="edit" aspectratio="f"/>
                <v:shape id="Graphic 751" o:spid="_x0000_s1026" o:spt="100" style="position:absolute;left:0;top:0;height:171450;width:647700;" fillcolor="#F7F7F7" filled="t" stroked="f" coordsize="647700,171450" o:gfxdata="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ALEi/&#10;AAAA3AAAAA8AAAAAAAAAAQAgAAAAIgAAAGRycy9kb3ducmV2LnhtbFBLAQIUABQAAAAIAIdO4kAz&#10;LwWeOwAAADkAAAAQAAAAAAAAAAEAIAAAAA4BAABkcnMvc2hhcGV4bWwueG1sUEsFBgAAAAAGAAYA&#10;WwEAALgDAAAAAA==&#10;" path="m625547,171411l22152,171411,18894,170707,0,149275,0,145922,0,22097,22152,0,625547,0,647699,22097,647699,149275,628805,170707,625547,1714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2" o:spid="_x0000_s1026" o:spt="100" style="position:absolute;left:4762;top:4762;height:161925;width:638175;" filled="f" stroked="t" coordsize="638175,161925" o:gfxdata="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QKy6&#10;wAAAANwAAAAPAAAAAAAAAAEAIAAAACIAAABkcnMvZG93bnJldi54bWxQSwECFAAUAAAACACHTuJA&#10;My8FnjsAAAA5AAAAEAAAAAAAAAABACAAAAAPAQAAZHJzL3NoYXBleG1sLnhtbFBLBQYAAAAABgAG&#10;AFsBAAC5AwAAAAA=&#10;" path="m0,141160l0,20764,0,17973,527,15287,1581,12725,2635,10191,4137,7962,6085,6029,8033,4095,10280,2600,12825,1523,15371,523,18021,0,20776,0,617398,0,620153,0,622803,485,636593,12801,637647,15325,638174,17973,638174,20764,638174,141160,617398,161924,20776,161924,1581,149018,527,146484,0,143875,0,1411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753" o:spid="_x0000_s1026" o:spt="202" type="#_x0000_t202" style="position:absolute;left:0;top:0;height:171450;width:647700;" filled="f" stroked="f" coordsize="21600,21600" o:gfxdata="UEsDBAoAAAAAAIdO4kAAAAAAAAAAAAAAAAAEAAAAZHJzL1BLAwQUAAAACACHTuJA8qol8L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PLeA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qJf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DEAD8B">
                        <w:pPr>
                          <w:spacing w:before="33"/>
                          <w:ind w:left="6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AutoMapper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/>
          <w:color w:val="111111"/>
          <w:spacing w:val="-2"/>
          <w:w w:val="105"/>
        </w:rPr>
        <w:t>14.0.0</w:t>
      </w:r>
    </w:p>
    <w:p w14:paraId="754229C5">
      <w:pPr>
        <w:pStyle w:val="7"/>
        <w:rPr>
          <w:rFonts w:ascii="Segoe UI"/>
        </w:rPr>
      </w:pPr>
    </w:p>
    <w:p w14:paraId="28FEBCB0">
      <w:pPr>
        <w:pStyle w:val="7"/>
        <w:spacing w:before="187"/>
        <w:rPr>
          <w:rFonts w:ascii="Segoe UI"/>
        </w:rPr>
      </w:pPr>
    </w:p>
    <w:p w14:paraId="3249A8F0">
      <w:pPr>
        <w:pStyle w:val="7"/>
        <w:ind w:left="2634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-347345</wp:posOffset>
                </wp:positionV>
                <wp:extent cx="1289685" cy="504825"/>
                <wp:effectExtent l="0" t="0" r="0" b="0"/>
                <wp:wrapNone/>
                <wp:docPr id="754" name="Group 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9685" cy="504825"/>
                          <a:chOff x="0" y="0"/>
                          <a:chExt cx="1289685" cy="50482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-12" y="6"/>
                            <a:ext cx="12096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504825">
                                <a:moveTo>
                                  <a:pt x="990600" y="193586"/>
                                </a:moveTo>
                                <a:lnTo>
                                  <a:pt x="968451" y="171450"/>
                                </a:lnTo>
                                <a:lnTo>
                                  <a:pt x="22161" y="171450"/>
                                </a:lnTo>
                                <a:lnTo>
                                  <a:pt x="0" y="193586"/>
                                </a:lnTo>
                                <a:lnTo>
                                  <a:pt x="0" y="307848"/>
                                </a:lnTo>
                                <a:lnTo>
                                  <a:pt x="0" y="311200"/>
                                </a:lnTo>
                                <a:lnTo>
                                  <a:pt x="22161" y="333336"/>
                                </a:lnTo>
                                <a:lnTo>
                                  <a:pt x="968451" y="333336"/>
                                </a:lnTo>
                                <a:lnTo>
                                  <a:pt x="990600" y="311200"/>
                                </a:lnTo>
                                <a:lnTo>
                                  <a:pt x="990600" y="193586"/>
                                </a:lnTo>
                                <a:close/>
                              </a:path>
                              <a:path w="1209675" h="504825">
                                <a:moveTo>
                                  <a:pt x="990600" y="22098"/>
                                </a:moveTo>
                                <a:lnTo>
                                  <a:pt x="968451" y="0"/>
                                </a:lnTo>
                                <a:lnTo>
                                  <a:pt x="22161" y="0"/>
                                </a:lnTo>
                                <a:lnTo>
                                  <a:pt x="0" y="22098"/>
                                </a:lnTo>
                                <a:lnTo>
                                  <a:pt x="0" y="136398"/>
                                </a:lnTo>
                                <a:lnTo>
                                  <a:pt x="0" y="139750"/>
                                </a:lnTo>
                                <a:lnTo>
                                  <a:pt x="22161" y="161886"/>
                                </a:lnTo>
                                <a:lnTo>
                                  <a:pt x="968451" y="161886"/>
                                </a:lnTo>
                                <a:lnTo>
                                  <a:pt x="990600" y="139750"/>
                                </a:lnTo>
                                <a:lnTo>
                                  <a:pt x="990600" y="22098"/>
                                </a:lnTo>
                                <a:close/>
                              </a:path>
                              <a:path w="1209675" h="504825">
                                <a:moveTo>
                                  <a:pt x="1209675" y="364998"/>
                                </a:moveTo>
                                <a:lnTo>
                                  <a:pt x="1187526" y="342900"/>
                                </a:lnTo>
                                <a:lnTo>
                                  <a:pt x="22161" y="342900"/>
                                </a:lnTo>
                                <a:lnTo>
                                  <a:pt x="0" y="364998"/>
                                </a:lnTo>
                                <a:lnTo>
                                  <a:pt x="0" y="479298"/>
                                </a:lnTo>
                                <a:lnTo>
                                  <a:pt x="0" y="482612"/>
                                </a:lnTo>
                                <a:lnTo>
                                  <a:pt x="22161" y="504786"/>
                                </a:lnTo>
                                <a:lnTo>
                                  <a:pt x="1187526" y="504786"/>
                                </a:lnTo>
                                <a:lnTo>
                                  <a:pt x="1209675" y="482612"/>
                                </a:lnTo>
                                <a:lnTo>
                                  <a:pt x="1209675" y="364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128968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5977E">
                              <w:pPr>
                                <w:spacing w:before="7"/>
                                <w:ind w:left="0" w:right="0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12.0.0</w:t>
                              </w:r>
                            </w:p>
                            <w:p w14:paraId="56E32304">
                              <w:pPr>
                                <w:spacing w:before="57"/>
                                <w:ind w:left="0" w:right="0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1.69.0</w:t>
                              </w:r>
                            </w:p>
                            <w:p w14:paraId="055BB344">
                              <w:pPr>
                                <w:spacing w:before="57"/>
                                <w:ind w:left="0" w:right="-58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5"/>
                                  <w:w w:val="105"/>
                                  <w:sz w:val="16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4" o:spid="_x0000_s1026" o:spt="203" style="position:absolute;left:0pt;margin-left:77.2pt;margin-top:-27.35pt;height:39.75pt;width:101.55pt;mso-position-horizontal-relative:page;z-index:251673600;mso-width-relative:page;mso-height-relative:page;" coordsize="1289685,504825" o:gfxdata="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BNMS+r2gAAAAoBAAAPAAAA&#10;AAAAAAEAIAAAACIAAABkcnMvZG93bnJldi54bWxQSwECFAAUAAAACACHTuJAlC1VPaIDAAB7DAAA&#10;DgAAAAAAAAABACAAAAApAQAAZHJzL2Uyb0RvYy54bWxQSwUGAAAAAAYABgBZAQAAPQcAAAAA&#10;">
                <o:lock v:ext="edit" aspectratio="f"/>
                <v:shape id="Graphic 755" o:spid="_x0000_s1026" o:spt="100" style="position:absolute;left:-12;top:6;height:504825;width:1209675;" fillcolor="#F7F7F7" filled="t" stroked="f" coordsize="1209675,504825" o:gfxdata="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9nFe8AAAA&#10;3AAAAA8AAAAAAAAAAQAgAAAAIgAAAGRycy9kb3ducmV2LnhtbFBLAQIUABQAAAAIAIdO4kAzLwWe&#10;OwAAADkAAAAQAAAAAAAAAAEAIAAAAAsBAABkcnMvc2hhcGV4bWwueG1sUEsFBgAAAAAGAAYAWwEA&#10;ALUDAAAAAA==&#10;" path="m990600,193586l968451,171450,22161,171450,0,193586,0,307848,0,311200,22161,333336,968451,333336,990600,311200,990600,193586xem990600,22098l968451,0,22161,0,0,22098,0,136398,0,139750,22161,161886,968451,161886,990600,139750,990600,22098xem1209675,364998l1187526,342900,22161,342900,0,364998,0,479298,0,482612,22161,504786,1187526,504786,1209675,482612,1209675,36499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56" o:spid="_x0000_s1026" o:spt="202" type="#_x0000_t202" style="position:absolute;left:0;top:0;height:504825;width:1289685;" filled="f" stroked="f" coordsize="21600,21600" o:gfxdata="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dhm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75977E">
                        <w:pPr>
                          <w:spacing w:before="7"/>
                          <w:ind w:left="0" w:right="0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12.0.0</w:t>
                        </w:r>
                      </w:p>
                      <w:p w14:paraId="56E32304">
                        <w:pPr>
                          <w:spacing w:before="57"/>
                          <w:ind w:left="0" w:right="0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1.69.0</w:t>
                        </w:r>
                      </w:p>
                      <w:p w14:paraId="055BB344">
                        <w:pPr>
                          <w:spacing w:before="57"/>
                          <w:ind w:left="0" w:right="-58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5"/>
                            <w:w w:val="105"/>
                            <w:sz w:val="16"/>
                          </w:rPr>
                          <w:t>1.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 w:hAnsi="Segoe UI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52070</wp:posOffset>
                </wp:positionV>
                <wp:extent cx="38100" cy="38100"/>
                <wp:effectExtent l="0" t="0" r="0" b="0"/>
                <wp:wrapNone/>
                <wp:docPr id="757" name="Graphic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38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7" o:spid="_x0000_s1026" o:spt="100" style="position:absolute;left:0pt;margin-left:65.95pt;margin-top:4.1pt;height:3pt;width:3pt;mso-position-horizontal-relative:page;z-index:251674624;mso-width-relative:page;mso-height-relative:page;" fillcolor="#111111" filled="t" stroked="f" coordsize="38100,38100" o:gfxdata="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QSrRbY&#10;AAAACAEAAA8AAAAAAAAAAQAgAAAAIgAAAGRycy9kb3ducmV2LnhtbFBLAQIUABQAAAAIAIdO4kAg&#10;B5OJWQIAALoFAAAOAAAAAAAAAAEAIAAAACcBAABkcnMvZTJvRG9jLnhtbFBLBQYAAAAABgAGAFkB&#10;AADyBQAAAAA=&#10;" path="m21576,38061l16523,38061,14093,37538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 w:hAnsi="Segoe UI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939800</wp:posOffset>
                </wp:positionH>
                <wp:positionV relativeFrom="paragraph">
                  <wp:posOffset>-349885</wp:posOffset>
                </wp:positionV>
                <wp:extent cx="1292225" cy="513080"/>
                <wp:effectExtent l="0" t="0" r="0" b="0"/>
                <wp:wrapNone/>
                <wp:docPr id="758" name="Textbox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75" w:type="dxa"/>
                              <w:tblBorders>
                                <w:top w:val="single" w:color="F7F7F7" w:sz="12" w:space="0"/>
                                <w:left w:val="single" w:color="F7F7F7" w:sz="12" w:space="0"/>
                                <w:bottom w:val="single" w:color="F7F7F7" w:sz="12" w:space="0"/>
                                <w:right w:val="single" w:color="F7F7F7" w:sz="12" w:space="0"/>
                                <w:insideH w:val="single" w:color="F7F7F7" w:sz="12" w:space="0"/>
                                <w:insideV w:val="single" w:color="F7F7F7" w:sz="1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545"/>
                              <w:gridCol w:w="345"/>
                            </w:tblGrid>
                            <w:tr w14:paraId="33C61561">
                              <w:tblPrEx>
                                <w:tblBorders>
                                  <w:top w:val="single" w:color="F7F7F7" w:sz="12" w:space="0"/>
                                  <w:left w:val="single" w:color="F7F7F7" w:sz="12" w:space="0"/>
                                  <w:bottom w:val="single" w:color="F7F7F7" w:sz="12" w:space="0"/>
                                  <w:right w:val="single" w:color="F7F7F7" w:sz="12" w:space="0"/>
                                  <w:insideH w:val="single" w:color="F7F7F7" w:sz="12" w:space="0"/>
                                  <w:insideV w:val="single" w:color="F7F7F7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1545" w:type="dxa"/>
                                  <w:tcBorders>
                                    <w:bottom w:val="double" w:color="F7F7F7" w:sz="18" w:space="0"/>
                                  </w:tcBorders>
                                </w:tcPr>
                                <w:p w14:paraId="1DF48C8D">
                                  <w:pPr>
                                    <w:pStyle w:val="10"/>
                                    <w:spacing w:before="11" w:line="141" w:lineRule="exact"/>
                                    <w:ind w:left="1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2"/>
                                      <w:sz w:val="16"/>
                                    </w:rPr>
                                    <w:t>FluentValidation</w:t>
                                  </w:r>
                                </w:p>
                              </w:tc>
                              <w:tc>
                                <w:tcPr>
                                  <w:tcW w:w="345" w:type="dxa"/>
                                  <w:vMerge w:val="restart"/>
                                  <w:tcBorders>
                                    <w:top w:val="nil"/>
                                    <w:bottom w:val="single" w:color="F7F7F7" w:sz="18" w:space="0"/>
                                    <w:right w:val="nil"/>
                                  </w:tcBorders>
                                </w:tcPr>
                                <w:p w14:paraId="759AC0A0">
                                  <w:pPr>
                                    <w:pStyle w:val="10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14:paraId="3DBEB3AD">
                              <w:tblPrEx>
                                <w:tblBorders>
                                  <w:top w:val="single" w:color="F7F7F7" w:sz="12" w:space="0"/>
                                  <w:left w:val="single" w:color="F7F7F7" w:sz="12" w:space="0"/>
                                  <w:bottom w:val="single" w:color="F7F7F7" w:sz="12" w:space="0"/>
                                  <w:right w:val="single" w:color="F7F7F7" w:sz="12" w:space="0"/>
                                  <w:insideH w:val="single" w:color="F7F7F7" w:sz="12" w:space="0"/>
                                  <w:insideV w:val="single" w:color="F7F7F7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34" w:hRule="atLeast"/>
                              </w:trPr>
                              <w:tc>
                                <w:tcPr>
                                  <w:tcW w:w="1545" w:type="dxa"/>
                                  <w:tcBorders>
                                    <w:top w:val="double" w:color="F7F7F7" w:sz="18" w:space="0"/>
                                    <w:bottom w:val="double" w:color="F7F7F7" w:sz="18" w:space="0"/>
                                  </w:tcBorders>
                                </w:tcPr>
                                <w:p w14:paraId="132C7CFE">
                                  <w:pPr>
                                    <w:pStyle w:val="10"/>
                                    <w:spacing w:before="0" w:line="115" w:lineRule="exact"/>
                                    <w:ind w:left="1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2"/>
                                      <w:sz w:val="16"/>
                                    </w:rPr>
                                    <w:t>Google.Apis.Auth</w:t>
                                  </w:r>
                                </w:p>
                              </w:tc>
                              <w:tc>
                                <w:tcPr>
                                  <w:tcW w:w="345" w:type="dxa"/>
                                  <w:vMerge w:val="continue"/>
                                  <w:tcBorders>
                                    <w:top w:val="nil"/>
                                    <w:bottom w:val="single" w:color="F7F7F7" w:sz="18" w:space="0"/>
                                    <w:right w:val="nil"/>
                                  </w:tcBorders>
                                </w:tcPr>
                                <w:p w14:paraId="6765ABC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4033257A">
                              <w:tblPrEx>
                                <w:tblBorders>
                                  <w:top w:val="single" w:color="F7F7F7" w:sz="12" w:space="0"/>
                                  <w:left w:val="single" w:color="F7F7F7" w:sz="12" w:space="0"/>
                                  <w:bottom w:val="single" w:color="F7F7F7" w:sz="12" w:space="0"/>
                                  <w:right w:val="single" w:color="F7F7F7" w:sz="12" w:space="0"/>
                                  <w:insideH w:val="single" w:color="F7F7F7" w:sz="12" w:space="0"/>
                                  <w:insideV w:val="single" w:color="F7F7F7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1890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5EE5E32A">
                                  <w:pPr>
                                    <w:pStyle w:val="10"/>
                                    <w:spacing w:before="0" w:line="152" w:lineRule="exact"/>
                                    <w:ind w:left="5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2"/>
                                      <w:sz w:val="16"/>
                                    </w:rPr>
                                    <w:t>Microsoft.Playwright</w:t>
                                  </w:r>
                                </w:p>
                              </w:tc>
                            </w:tr>
                          </w:tbl>
                          <w:p w14:paraId="20426BEB">
                            <w:pPr>
                              <w:pStyle w:val="7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8" o:spid="_x0000_s1026" o:spt="202" type="#_x0000_t202" style="position:absolute;left:0pt;margin-left:74pt;margin-top:-27.55pt;height:40.4pt;width:101.75pt;mso-position-horizontal-relative:page;z-index:251674624;mso-width-relative:page;mso-height-relative:page;" filled="f" stroked="f" coordsize="21600,21600" o:gfxdata="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fS73NkAAAAKAQAADwAAAAAAAAABACAAAAAiAAAAZHJzL2Rvd25yZXYueG1sUEsBAhQAFAAA&#10;AAgAh07iQDHzBye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6"/>
                        <w:tblW w:w="0" w:type="auto"/>
                        <w:tblInd w:w="75" w:type="dxa"/>
                        <w:tblBorders>
                          <w:top w:val="single" w:color="F7F7F7" w:sz="12" w:space="0"/>
                          <w:left w:val="single" w:color="F7F7F7" w:sz="12" w:space="0"/>
                          <w:bottom w:val="single" w:color="F7F7F7" w:sz="12" w:space="0"/>
                          <w:right w:val="single" w:color="F7F7F7" w:sz="12" w:space="0"/>
                          <w:insideH w:val="single" w:color="F7F7F7" w:sz="12" w:space="0"/>
                          <w:insideV w:val="single" w:color="F7F7F7" w:sz="1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545"/>
                        <w:gridCol w:w="345"/>
                      </w:tblGrid>
                      <w:tr w14:paraId="33C61561">
                        <w:tblPrEx>
                          <w:tblBorders>
                            <w:top w:val="single" w:color="F7F7F7" w:sz="12" w:space="0"/>
                            <w:left w:val="single" w:color="F7F7F7" w:sz="12" w:space="0"/>
                            <w:bottom w:val="single" w:color="F7F7F7" w:sz="12" w:space="0"/>
                            <w:right w:val="single" w:color="F7F7F7" w:sz="12" w:space="0"/>
                            <w:insideH w:val="single" w:color="F7F7F7" w:sz="12" w:space="0"/>
                            <w:insideV w:val="single" w:color="F7F7F7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72" w:hRule="atLeast"/>
                        </w:trPr>
                        <w:tc>
                          <w:tcPr>
                            <w:tcW w:w="1545" w:type="dxa"/>
                            <w:tcBorders>
                              <w:bottom w:val="double" w:color="F7F7F7" w:sz="18" w:space="0"/>
                            </w:tcBorders>
                          </w:tcPr>
                          <w:p w14:paraId="1DF48C8D">
                            <w:pPr>
                              <w:pStyle w:val="10"/>
                              <w:spacing w:before="11" w:line="141" w:lineRule="exact"/>
                              <w:ind w:left="1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11111"/>
                                <w:spacing w:val="-2"/>
                                <w:sz w:val="16"/>
                              </w:rPr>
                              <w:t>FluentValidation</w:t>
                            </w:r>
                          </w:p>
                        </w:tc>
                        <w:tc>
                          <w:tcPr>
                            <w:tcW w:w="345" w:type="dxa"/>
                            <w:vMerge w:val="restart"/>
                            <w:tcBorders>
                              <w:top w:val="nil"/>
                              <w:bottom w:val="single" w:color="F7F7F7" w:sz="18" w:space="0"/>
                              <w:right w:val="nil"/>
                            </w:tcBorders>
                          </w:tcPr>
                          <w:p w14:paraId="759AC0A0">
                            <w:pPr>
                              <w:pStyle w:val="10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14:paraId="3DBEB3AD">
                        <w:tblPrEx>
                          <w:tblBorders>
                            <w:top w:val="single" w:color="F7F7F7" w:sz="12" w:space="0"/>
                            <w:left w:val="single" w:color="F7F7F7" w:sz="12" w:space="0"/>
                            <w:bottom w:val="single" w:color="F7F7F7" w:sz="12" w:space="0"/>
                            <w:right w:val="single" w:color="F7F7F7" w:sz="12" w:space="0"/>
                            <w:insideH w:val="single" w:color="F7F7F7" w:sz="12" w:space="0"/>
                            <w:insideV w:val="single" w:color="F7F7F7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34" w:hRule="atLeast"/>
                        </w:trPr>
                        <w:tc>
                          <w:tcPr>
                            <w:tcW w:w="1545" w:type="dxa"/>
                            <w:tcBorders>
                              <w:top w:val="double" w:color="F7F7F7" w:sz="18" w:space="0"/>
                              <w:bottom w:val="double" w:color="F7F7F7" w:sz="18" w:space="0"/>
                            </w:tcBorders>
                          </w:tcPr>
                          <w:p w14:paraId="132C7CFE">
                            <w:pPr>
                              <w:pStyle w:val="10"/>
                              <w:spacing w:before="0" w:line="115" w:lineRule="exact"/>
                              <w:ind w:left="1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11111"/>
                                <w:spacing w:val="-2"/>
                                <w:sz w:val="16"/>
                              </w:rPr>
                              <w:t>Google.Apis.Auth</w:t>
                            </w:r>
                          </w:p>
                        </w:tc>
                        <w:tc>
                          <w:tcPr>
                            <w:tcW w:w="345" w:type="dxa"/>
                            <w:vMerge w:val="continue"/>
                            <w:tcBorders>
                              <w:top w:val="nil"/>
                              <w:bottom w:val="single" w:color="F7F7F7" w:sz="18" w:space="0"/>
                              <w:right w:val="nil"/>
                            </w:tcBorders>
                          </w:tcPr>
                          <w:p w14:paraId="6765ABC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4033257A">
                        <w:tblPrEx>
                          <w:tblBorders>
                            <w:top w:val="single" w:color="F7F7F7" w:sz="12" w:space="0"/>
                            <w:left w:val="single" w:color="F7F7F7" w:sz="12" w:space="0"/>
                            <w:bottom w:val="single" w:color="F7F7F7" w:sz="12" w:space="0"/>
                            <w:right w:val="single" w:color="F7F7F7" w:sz="12" w:space="0"/>
                            <w:insideH w:val="single" w:color="F7F7F7" w:sz="12" w:space="0"/>
                            <w:insideV w:val="single" w:color="F7F7F7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72" w:hRule="atLeast"/>
                        </w:trPr>
                        <w:tc>
                          <w:tcPr>
                            <w:tcW w:w="1890" w:type="dxa"/>
                            <w:gridSpan w:val="2"/>
                            <w:tcBorders>
                              <w:top w:val="nil"/>
                            </w:tcBorders>
                          </w:tcPr>
                          <w:p w14:paraId="5EE5E32A">
                            <w:pPr>
                              <w:pStyle w:val="10"/>
                              <w:spacing w:before="0" w:line="152" w:lineRule="exact"/>
                              <w:ind w:left="5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11111"/>
                                <w:spacing w:val="-2"/>
                                <w:sz w:val="16"/>
                              </w:rPr>
                              <w:t>Microsoft.Playwright</w:t>
                            </w:r>
                          </w:p>
                        </w:tc>
                      </w:tr>
                    </w:tbl>
                    <w:p w14:paraId="20426BEB">
                      <w:pPr>
                        <w:pStyle w:val="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/>
          <w:color w:val="111111"/>
        </w:rPr>
        <w:t>54.0</w:t>
      </w:r>
      <w:r>
        <w:rPr>
          <w:rFonts w:ascii="Segoe UI" w:hAnsi="Segoe UI"/>
          <w:color w:val="111111"/>
          <w:spacing w:val="22"/>
        </w:rPr>
        <w:t xml:space="preserve"> </w:t>
      </w:r>
      <w:r>
        <w:rPr>
          <w:rFonts w:ascii="Segoe UI" w:hAnsi="Segoe UI"/>
          <w:color w:val="111111"/>
        </w:rPr>
        <w:t>(automatización</w:t>
      </w:r>
      <w:r>
        <w:rPr>
          <w:rFonts w:ascii="Segoe UI" w:hAnsi="Segoe UI"/>
          <w:color w:val="111111"/>
          <w:spacing w:val="22"/>
        </w:rPr>
        <w:t xml:space="preserve"> </w:t>
      </w:r>
      <w:r>
        <w:rPr>
          <w:rFonts w:ascii="Segoe UI" w:hAnsi="Segoe UI"/>
          <w:color w:val="111111"/>
          <w:spacing w:val="-4"/>
        </w:rPr>
        <w:t>web)</w:t>
      </w:r>
    </w:p>
    <w:p w14:paraId="180DBF58">
      <w:pPr>
        <w:spacing w:before="1" w:line="436" w:lineRule="exact"/>
        <w:ind w:left="327" w:right="7892" w:hanging="195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Referencias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de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proyecto</w:t>
      </w:r>
      <w:r>
        <w:rPr>
          <w:rFonts w:ascii="Segoe UI"/>
          <w:color w:val="111111"/>
          <w:spacing w:val="-2"/>
          <w:w w:val="105"/>
          <w:sz w:val="16"/>
        </w:rPr>
        <w:t xml:space="preserve">: </w:t>
      </w:r>
      <w:r>
        <w:rPr>
          <w:rFonts w:ascii="Segoe UI"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759" name="Imag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Image 75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Data</w:t>
      </w:r>
    </w:p>
    <w:p w14:paraId="4368D626">
      <w:pPr>
        <w:pStyle w:val="7"/>
        <w:spacing w:line="20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60" name="Imag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 7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Entity</w:t>
      </w:r>
    </w:p>
    <w:p w14:paraId="3CD01F8D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61" name="Imag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Image 7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Helpers</w:t>
      </w:r>
    </w:p>
    <w:p w14:paraId="37F9A2A1">
      <w:pPr>
        <w:pStyle w:val="7"/>
        <w:spacing w:before="57" w:line="288" w:lineRule="auto"/>
        <w:ind w:left="327" w:right="871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62" name="Image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age 76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 xml:space="preserve">Template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763" name="Imag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Image 76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Utilities</w:t>
      </w:r>
    </w:p>
    <w:p w14:paraId="0961D080">
      <w:pPr>
        <w:pStyle w:val="4"/>
        <w:numPr>
          <w:ilvl w:val="1"/>
          <w:numId w:val="2"/>
        </w:numPr>
        <w:tabs>
          <w:tab w:val="left" w:pos="569"/>
        </w:tabs>
        <w:spacing w:before="192" w:after="0" w:line="240" w:lineRule="auto"/>
        <w:ind w:left="569" w:right="0" w:hanging="437"/>
        <w:jc w:val="left"/>
      </w:pPr>
      <w:r>
        <w:rPr>
          <w:color w:val="111111"/>
        </w:rPr>
        <w:t>Servicios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Negocio</w:t>
      </w:r>
    </w:p>
    <w:p w14:paraId="6018CA9F">
      <w:pPr>
        <w:spacing w:before="185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Servicios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Entidades</w:t>
      </w:r>
    </w:p>
    <w:p w14:paraId="157F5259">
      <w:pPr>
        <w:spacing w:before="132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Business/Services/Entities/</w:t>
      </w:r>
    </w:p>
    <w:p w14:paraId="3889CC08">
      <w:pPr>
        <w:pStyle w:val="7"/>
        <w:spacing w:before="9"/>
        <w:rPr>
          <w:rFonts w:ascii="Segoe UI"/>
        </w:rPr>
      </w:pPr>
    </w:p>
    <w:p w14:paraId="230D903C">
      <w:pPr>
        <w:pStyle w:val="9"/>
        <w:numPr>
          <w:ilvl w:val="0"/>
          <w:numId w:val="16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DocumentInfractionServices.cs</w:t>
      </w:r>
      <w:r>
        <w:rPr>
          <w:b/>
          <w:color w:val="111111"/>
          <w:spacing w:val="22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z w:val="16"/>
        </w:rPr>
        <w:t>Gestión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z w:val="16"/>
        </w:rPr>
        <w:t>documentos</w:t>
      </w:r>
      <w:r>
        <w:rPr>
          <w:color w:val="111111"/>
          <w:spacing w:val="22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pacing w:val="-2"/>
          <w:sz w:val="16"/>
        </w:rPr>
        <w:t>infracciones</w:t>
      </w:r>
    </w:p>
    <w:p w14:paraId="6332F295">
      <w:pPr>
        <w:pStyle w:val="9"/>
        <w:spacing w:after="0" w:line="240" w:lineRule="auto"/>
        <w:jc w:val="left"/>
        <w:rPr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08C6B463">
      <w:pPr>
        <w:pStyle w:val="9"/>
        <w:numPr>
          <w:ilvl w:val="0"/>
          <w:numId w:val="16"/>
        </w:numPr>
        <w:tabs>
          <w:tab w:val="left" w:pos="544"/>
        </w:tabs>
        <w:spacing w:before="89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FineCalculationDetailService.cs</w:t>
      </w:r>
      <w:r>
        <w:rPr>
          <w:b/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Cálculo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detalles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pacing w:val="-2"/>
          <w:sz w:val="16"/>
        </w:rPr>
        <w:t>multas</w:t>
      </w:r>
    </w:p>
    <w:p w14:paraId="4055CB93">
      <w:pPr>
        <w:pStyle w:val="9"/>
        <w:numPr>
          <w:ilvl w:val="0"/>
          <w:numId w:val="16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InspectoraReportService.cs</w:t>
      </w:r>
      <w:r>
        <w:rPr>
          <w:b/>
          <w:color w:val="111111"/>
          <w:spacing w:val="22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z w:val="16"/>
        </w:rPr>
        <w:t>Reportes</w:t>
      </w:r>
      <w:r>
        <w:rPr>
          <w:color w:val="111111"/>
          <w:spacing w:val="22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pacing w:val="-2"/>
          <w:sz w:val="16"/>
        </w:rPr>
        <w:t>inspectoría</w:t>
      </w:r>
    </w:p>
    <w:p w14:paraId="3540CB72">
      <w:pPr>
        <w:pStyle w:val="9"/>
        <w:numPr>
          <w:ilvl w:val="0"/>
          <w:numId w:val="16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PaymentAgreementServices.cs</w:t>
      </w:r>
      <w:r>
        <w:rPr>
          <w:b/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Acuerdos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pago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e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pacing w:val="-2"/>
          <w:sz w:val="16"/>
        </w:rPr>
        <w:t>intereses</w:t>
      </w:r>
    </w:p>
    <w:p w14:paraId="41F4DE21">
      <w:pPr>
        <w:pStyle w:val="9"/>
        <w:numPr>
          <w:ilvl w:val="0"/>
          <w:numId w:val="16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TypeInfractionService.cs</w:t>
      </w:r>
      <w:r>
        <w:rPr>
          <w:b/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Tipos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pacing w:val="-2"/>
          <w:sz w:val="16"/>
        </w:rPr>
        <w:t>infracciones</w:t>
      </w:r>
    </w:p>
    <w:p w14:paraId="1B46929C">
      <w:pPr>
        <w:pStyle w:val="9"/>
        <w:numPr>
          <w:ilvl w:val="0"/>
          <w:numId w:val="16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TypePaymentServices.cs</w:t>
      </w:r>
      <w:r>
        <w:rPr>
          <w:b/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Tipos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4"/>
          <w:sz w:val="16"/>
        </w:rPr>
        <w:t>pago</w:t>
      </w:r>
    </w:p>
    <w:p w14:paraId="178A5E43">
      <w:pPr>
        <w:pStyle w:val="9"/>
        <w:numPr>
          <w:ilvl w:val="0"/>
          <w:numId w:val="16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UserInfractionServices.cs</w:t>
      </w:r>
      <w:r>
        <w:rPr>
          <w:b/>
          <w:color w:val="111111"/>
          <w:spacing w:val="24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5"/>
          <w:sz w:val="16"/>
        </w:rPr>
        <w:t xml:space="preserve"> </w:t>
      </w:r>
      <w:r>
        <w:rPr>
          <w:color w:val="111111"/>
          <w:sz w:val="16"/>
        </w:rPr>
        <w:t>Infracciones</w:t>
      </w:r>
      <w:r>
        <w:rPr>
          <w:color w:val="111111"/>
          <w:spacing w:val="25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4"/>
          <w:sz w:val="16"/>
        </w:rPr>
        <w:t xml:space="preserve"> </w:t>
      </w:r>
      <w:r>
        <w:rPr>
          <w:color w:val="111111"/>
          <w:spacing w:val="-2"/>
          <w:sz w:val="16"/>
        </w:rPr>
        <w:t>usuarios</w:t>
      </w:r>
    </w:p>
    <w:p w14:paraId="3C6E2F45">
      <w:pPr>
        <w:pStyle w:val="9"/>
        <w:numPr>
          <w:ilvl w:val="0"/>
          <w:numId w:val="16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UserNotificationService.cs</w:t>
      </w:r>
      <w:r>
        <w:rPr>
          <w:b/>
          <w:color w:val="111111"/>
          <w:spacing w:val="25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z w:val="16"/>
        </w:rPr>
        <w:t>Notificaciones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z w:val="16"/>
        </w:rPr>
        <w:t>a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pacing w:val="-2"/>
          <w:sz w:val="16"/>
        </w:rPr>
        <w:t>usuarios</w:t>
      </w:r>
    </w:p>
    <w:p w14:paraId="6DAF7209">
      <w:pPr>
        <w:pStyle w:val="9"/>
        <w:numPr>
          <w:ilvl w:val="0"/>
          <w:numId w:val="16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ValueSmldvService.cs</w:t>
      </w:r>
      <w:r>
        <w:rPr>
          <w:b/>
          <w:color w:val="111111"/>
          <w:spacing w:val="13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4"/>
          <w:sz w:val="16"/>
        </w:rPr>
        <w:t xml:space="preserve"> </w:t>
      </w:r>
      <w:r>
        <w:rPr>
          <w:color w:val="111111"/>
          <w:sz w:val="16"/>
        </w:rPr>
        <w:t>Valores</w:t>
      </w:r>
      <w:r>
        <w:rPr>
          <w:color w:val="111111"/>
          <w:spacing w:val="14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4"/>
          <w:sz w:val="16"/>
        </w:rPr>
        <w:t xml:space="preserve"> </w:t>
      </w:r>
      <w:r>
        <w:rPr>
          <w:color w:val="111111"/>
          <w:spacing w:val="-2"/>
          <w:sz w:val="16"/>
        </w:rPr>
        <w:t>SMLDV</w:t>
      </w:r>
    </w:p>
    <w:p w14:paraId="60F29285">
      <w:pPr>
        <w:pStyle w:val="7"/>
        <w:spacing w:before="9"/>
        <w:rPr>
          <w:rFonts w:ascii="Segoe UI"/>
        </w:rPr>
      </w:pPr>
    </w:p>
    <w:p w14:paraId="4CADAA91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Servicios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Seguridad</w:t>
      </w:r>
    </w:p>
    <w:p w14:paraId="2F07081D">
      <w:pPr>
        <w:spacing w:before="133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Business/Services/Security/</w:t>
      </w:r>
    </w:p>
    <w:p w14:paraId="00AF33E6">
      <w:pPr>
        <w:pStyle w:val="9"/>
        <w:numPr>
          <w:ilvl w:val="0"/>
          <w:numId w:val="17"/>
        </w:numPr>
        <w:tabs>
          <w:tab w:val="left" w:pos="544"/>
        </w:tabs>
        <w:spacing w:before="20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AuthService.cs</w:t>
      </w:r>
      <w:r>
        <w:rPr>
          <w:b/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Autenticación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(login,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registro,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Google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pacing w:val="-2"/>
          <w:sz w:val="16"/>
        </w:rPr>
        <w:t>Auth)</w:t>
      </w:r>
    </w:p>
    <w:p w14:paraId="22FFBA65">
      <w:pPr>
        <w:pStyle w:val="9"/>
        <w:numPr>
          <w:ilvl w:val="0"/>
          <w:numId w:val="17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AuthSessionService.cs</w:t>
      </w:r>
      <w:r>
        <w:rPr>
          <w:b/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Gestión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sesiones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usuario</w:t>
      </w:r>
    </w:p>
    <w:p w14:paraId="35C4ACBE">
      <w:pPr>
        <w:pStyle w:val="9"/>
        <w:numPr>
          <w:ilvl w:val="0"/>
          <w:numId w:val="17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UserService.cs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CRUD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usuarios</w:t>
      </w:r>
    </w:p>
    <w:p w14:paraId="5F0BAD56">
      <w:pPr>
        <w:pStyle w:val="9"/>
        <w:numPr>
          <w:ilvl w:val="0"/>
          <w:numId w:val="17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PersonService.cs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Gestión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personas</w:t>
      </w:r>
    </w:p>
    <w:p w14:paraId="653B30C6">
      <w:pPr>
        <w:pStyle w:val="9"/>
        <w:numPr>
          <w:ilvl w:val="0"/>
          <w:numId w:val="17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RolService.cs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Gestión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roles</w:t>
      </w:r>
    </w:p>
    <w:p w14:paraId="05B76B2D">
      <w:pPr>
        <w:pStyle w:val="9"/>
        <w:numPr>
          <w:ilvl w:val="0"/>
          <w:numId w:val="17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RolUserService.cs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Asignación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roles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usuarios</w:t>
      </w:r>
    </w:p>
    <w:p w14:paraId="402DDF3E">
      <w:pPr>
        <w:pStyle w:val="9"/>
        <w:numPr>
          <w:ilvl w:val="0"/>
          <w:numId w:val="17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RolFormPermissionService.cs</w:t>
      </w:r>
      <w:r>
        <w:rPr>
          <w:b/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Permisos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formularios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por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pacing w:val="-5"/>
          <w:sz w:val="16"/>
        </w:rPr>
        <w:t>rol</w:t>
      </w:r>
    </w:p>
    <w:p w14:paraId="6F7A4E1A">
      <w:pPr>
        <w:pStyle w:val="9"/>
        <w:numPr>
          <w:ilvl w:val="0"/>
          <w:numId w:val="17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FormService.cs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Gestión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formularios</w:t>
      </w:r>
    </w:p>
    <w:p w14:paraId="59AE6375">
      <w:pPr>
        <w:pStyle w:val="9"/>
        <w:numPr>
          <w:ilvl w:val="0"/>
          <w:numId w:val="17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ModuleService.cs</w:t>
      </w:r>
      <w:r>
        <w:rPr>
          <w:b/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Gestión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módulos</w:t>
      </w:r>
    </w:p>
    <w:p w14:paraId="44B345C0">
      <w:pPr>
        <w:pStyle w:val="9"/>
        <w:numPr>
          <w:ilvl w:val="0"/>
          <w:numId w:val="17"/>
        </w:numPr>
        <w:tabs>
          <w:tab w:val="left" w:pos="544"/>
        </w:tabs>
        <w:spacing w:before="57" w:after="0" w:line="240" w:lineRule="auto"/>
        <w:ind w:left="544" w:right="0" w:hanging="258"/>
        <w:jc w:val="left"/>
        <w:rPr>
          <w:sz w:val="16"/>
        </w:rPr>
      </w:pPr>
      <w:r>
        <w:rPr>
          <w:b/>
          <w:color w:val="111111"/>
          <w:sz w:val="16"/>
        </w:rPr>
        <w:t>FormModuleService.cs</w:t>
      </w:r>
      <w:r>
        <w:rPr>
          <w:b/>
          <w:color w:val="111111"/>
          <w:spacing w:val="33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34"/>
          <w:sz w:val="16"/>
        </w:rPr>
        <w:t xml:space="preserve"> </w:t>
      </w:r>
      <w:r>
        <w:rPr>
          <w:color w:val="111111"/>
          <w:sz w:val="16"/>
        </w:rPr>
        <w:t>Relación</w:t>
      </w:r>
      <w:r>
        <w:rPr>
          <w:color w:val="111111"/>
          <w:spacing w:val="33"/>
          <w:sz w:val="16"/>
        </w:rPr>
        <w:t xml:space="preserve"> </w:t>
      </w:r>
      <w:r>
        <w:rPr>
          <w:color w:val="111111"/>
          <w:sz w:val="16"/>
        </w:rPr>
        <w:t>formularios-</w:t>
      </w:r>
      <w:r>
        <w:rPr>
          <w:color w:val="111111"/>
          <w:spacing w:val="-2"/>
          <w:sz w:val="16"/>
        </w:rPr>
        <w:t>módulos</w:t>
      </w:r>
    </w:p>
    <w:p w14:paraId="2C643902">
      <w:pPr>
        <w:pStyle w:val="9"/>
        <w:numPr>
          <w:ilvl w:val="0"/>
          <w:numId w:val="17"/>
        </w:numPr>
        <w:tabs>
          <w:tab w:val="left" w:pos="544"/>
        </w:tabs>
        <w:spacing w:before="43" w:after="0" w:line="240" w:lineRule="auto"/>
        <w:ind w:left="544" w:right="0" w:hanging="258"/>
        <w:jc w:val="left"/>
        <w:rPr>
          <w:sz w:val="16"/>
        </w:rPr>
      </w:pPr>
      <w:r>
        <w:rPr>
          <w:b/>
          <w:color w:val="111111"/>
          <w:sz w:val="16"/>
        </w:rPr>
        <w:t>PermissionService.cs</w:t>
      </w:r>
      <w:r>
        <w:rPr>
          <w:b/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Gestión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permisos</w:t>
      </w:r>
    </w:p>
    <w:p w14:paraId="68A7FA89">
      <w:pPr>
        <w:pStyle w:val="7"/>
        <w:spacing w:before="9"/>
        <w:rPr>
          <w:rFonts w:ascii="Segoe UI"/>
        </w:rPr>
      </w:pPr>
    </w:p>
    <w:p w14:paraId="0E8DD33A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Otros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Servicios</w:t>
      </w:r>
    </w:p>
    <w:p w14:paraId="397D1E5A">
      <w:pPr>
        <w:pStyle w:val="9"/>
        <w:numPr>
          <w:ilvl w:val="0"/>
          <w:numId w:val="18"/>
        </w:numPr>
        <w:tabs>
          <w:tab w:val="left" w:pos="544"/>
        </w:tabs>
        <w:spacing w:before="8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ApiColombiaGatewayService.cs</w:t>
      </w:r>
      <w:r>
        <w:rPr>
          <w:b/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Integración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con</w:t>
      </w:r>
      <w:r>
        <w:rPr>
          <w:color w:val="111111"/>
          <w:spacing w:val="22"/>
          <w:sz w:val="16"/>
        </w:rPr>
        <w:t xml:space="preserve"> </w:t>
      </w:r>
      <w:r>
        <w:rPr>
          <w:color w:val="111111"/>
          <w:sz w:val="16"/>
        </w:rPr>
        <w:t>API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pacing w:val="-2"/>
          <w:sz w:val="16"/>
        </w:rPr>
        <w:t>Colombia</w:t>
      </w:r>
    </w:p>
    <w:p w14:paraId="15DAB025">
      <w:pPr>
        <w:pStyle w:val="9"/>
        <w:numPr>
          <w:ilvl w:val="0"/>
          <w:numId w:val="18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DiscountService.cs</w:t>
      </w:r>
      <w:r>
        <w:rPr>
          <w:b/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Cálculo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descuentos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en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multas</w:t>
      </w:r>
    </w:p>
    <w:p w14:paraId="40BFB81B">
      <w:pPr>
        <w:pStyle w:val="9"/>
        <w:numPr>
          <w:ilvl w:val="0"/>
          <w:numId w:val="18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TouristicAttractionService.cs</w:t>
      </w:r>
      <w:r>
        <w:rPr>
          <w:b/>
          <w:color w:val="111111"/>
          <w:spacing w:val="27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z w:val="16"/>
        </w:rPr>
        <w:t>Atracciones</w:t>
      </w:r>
      <w:r>
        <w:rPr>
          <w:color w:val="111111"/>
          <w:spacing w:val="27"/>
          <w:sz w:val="16"/>
        </w:rPr>
        <w:t xml:space="preserve"> </w:t>
      </w:r>
      <w:r>
        <w:rPr>
          <w:color w:val="111111"/>
          <w:spacing w:val="-2"/>
          <w:sz w:val="16"/>
        </w:rPr>
        <w:t>turísticas</w:t>
      </w:r>
    </w:p>
    <w:p w14:paraId="18B70CCA">
      <w:pPr>
        <w:spacing w:before="207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Servicios</w:t>
      </w:r>
      <w:r>
        <w:rPr>
          <w:rFonts w:ascii="Segoe UI"/>
          <w:b/>
          <w:color w:val="111111"/>
          <w:spacing w:val="26"/>
          <w:sz w:val="16"/>
        </w:rPr>
        <w:t xml:space="preserve"> </w:t>
      </w:r>
      <w:r>
        <w:rPr>
          <w:rFonts w:ascii="Segoe UI"/>
          <w:b/>
          <w:color w:val="111111"/>
          <w:spacing w:val="-5"/>
          <w:sz w:val="16"/>
        </w:rPr>
        <w:t>PDF</w:t>
      </w:r>
    </w:p>
    <w:p w14:paraId="6D961C07">
      <w:pPr>
        <w:spacing w:before="132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Business/Services/PDF/</w:t>
      </w:r>
    </w:p>
    <w:p w14:paraId="7524ACA1">
      <w:pPr>
        <w:pStyle w:val="7"/>
        <w:spacing w:before="9"/>
        <w:rPr>
          <w:rFonts w:ascii="Segoe UI"/>
        </w:rPr>
      </w:pPr>
    </w:p>
    <w:p w14:paraId="0938346C">
      <w:pPr>
        <w:pStyle w:val="7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Generación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documentos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PDF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sistema.</w:t>
      </w:r>
    </w:p>
    <w:p w14:paraId="76856EB6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47435" cy="19685"/>
                <wp:effectExtent l="0" t="0" r="0" b="0"/>
                <wp:wrapTopAndBottom/>
                <wp:docPr id="764" name="Group 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0" y="6104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4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4" o:spid="_x0000_s1026" o:spt="203" style="position:absolute;left:0pt;margin-left:56.2pt;margin-top:9.25pt;height:1.55pt;width:484.05pt;mso-position-horizontal-relative:page;mso-wrap-distance-bottom:0pt;mso-wrap-distance-top:0pt;z-index:-251537408;mso-width-relative:page;mso-height-relative:page;" coordsize="6147435,19685" o:gfxdata="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zgTs12AAAAAoBAAAPAAAAAAAAAAEAIAAAACIAAABkcnMvZG93bnJldi54bWxQSwECFAAUAAAA&#10;CACHTuJAtH5R/UQDAACfDAAADgAAAAAAAAABACAAAAAnAQAAZHJzL2Uyb0RvYy54bWxQSwUGAAAA&#10;AAYABgBZAQAA3QYAAAAA&#10;">
                <o:lock v:ext="edit" aspectratio="f"/>
                <v:shape id="Graphic 765" o:spid="_x0000_s1026" o:spt="100" style="position:absolute;left:0;top:0;height:9525;width:6147435;" fillcolor="#999999" filled="t" stroked="f" coordsize="6147435,9525" o:gfxdata="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K8X2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6" o:spid="_x0000_s1026" o:spt="100" style="position:absolute;left:0;top:6104;height:13335;width:6147435;" fillcolor="#EDEDED" filled="t" stroked="f" coordsize="6147435,13335" o:gfxdata="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oaldvQAA&#10;ANw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7" o:spid="_x0000_s1026" o:spt="100" style="position:absolute;left:0;top:40;height:19050;width:9525;" fillcolor="#999999" filled="t" stroked="f" coordsize="9525,19050" o:gfxdata="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YUkW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5F985A5">
      <w:pPr>
        <w:pStyle w:val="7"/>
        <w:spacing w:before="38"/>
        <w:rPr>
          <w:rFonts w:ascii="Segoe UI"/>
        </w:rPr>
      </w:pPr>
    </w:p>
    <w:p w14:paraId="18B62221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Capa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Data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(Acceso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spacing w:val="-2"/>
          <w:w w:val="105"/>
        </w:rPr>
        <w:t>Datos)</w:t>
      </w:r>
    </w:p>
    <w:p w14:paraId="33108AD4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Proyecto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4"/>
        </w:rPr>
        <w:t>Data</w:t>
      </w:r>
    </w:p>
    <w:p w14:paraId="7F4345D5">
      <w:pPr>
        <w:spacing w:before="154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Archivo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Data.csproj</w:t>
      </w:r>
    </w:p>
    <w:p w14:paraId="27A373D9">
      <w:pPr>
        <w:spacing w:before="208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Paquetes</w:t>
      </w:r>
      <w:r>
        <w:rPr>
          <w:rFonts w:ascii="Segoe UI"/>
          <w:b/>
          <w:color w:val="111111"/>
          <w:spacing w:val="15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principales</w:t>
      </w:r>
      <w:r>
        <w:rPr>
          <w:rFonts w:ascii="Segoe UI"/>
          <w:color w:val="111111"/>
          <w:spacing w:val="-2"/>
          <w:sz w:val="16"/>
        </w:rPr>
        <w:t>:</w:t>
      </w:r>
    </w:p>
    <w:p w14:paraId="057E7BE0">
      <w:pPr>
        <w:pStyle w:val="7"/>
        <w:spacing w:before="9"/>
        <w:rPr>
          <w:rFonts w:ascii="Segoe UI"/>
        </w:rPr>
      </w:pPr>
    </w:p>
    <w:p w14:paraId="578A29BE">
      <w:pPr>
        <w:pStyle w:val="7"/>
        <w:ind w:left="1625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52070</wp:posOffset>
                </wp:positionV>
                <wp:extent cx="38100" cy="38100"/>
                <wp:effectExtent l="0" t="0" r="0" b="0"/>
                <wp:wrapNone/>
                <wp:docPr id="768" name="Graphic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76"/>
                              </a:lnTo>
                              <a:lnTo>
                                <a:pt x="0" y="21545"/>
                              </a:lnTo>
                              <a:lnTo>
                                <a:pt x="0" y="16516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8" o:spid="_x0000_s1026" o:spt="100" style="position:absolute;left:0pt;margin-left:65.95pt;margin-top:4.1pt;height:3pt;width:3pt;mso-position-horizontal-relative:page;z-index:251675648;mso-width-relative:page;mso-height-relative:page;" fillcolor="#111111" filled="t" stroked="f" coordsize="38100,38100" o:gfxdata="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BKtFtgA&#10;AAAIAQAADwAAAAAAAAABACAAAAAiAAAAZHJzL2Rvd25yZXYueG1sUEsBAhQAFAAAAAgAh07iQJJU&#10;HERYAgAAugUAAA4AAAAAAAAAAQAgAAAAJwEAAGRycy9lMm9Eb2MueG1sUEsFBgAAAAAGAAYAWQEA&#10;APEFAAAAAA==&#10;" path="m21576,38061l16523,38061,14093,37576,0,21545,0,16516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-4445</wp:posOffset>
                </wp:positionV>
                <wp:extent cx="647700" cy="161925"/>
                <wp:effectExtent l="0" t="0" r="0" b="0"/>
                <wp:wrapNone/>
                <wp:docPr id="769" name="Group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161925"/>
                          <a:chOff x="0" y="0"/>
                          <a:chExt cx="647700" cy="161925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0" y="0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2554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12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625547" y="0"/>
                                </a:lnTo>
                                <a:lnTo>
                                  <a:pt x="647699" y="22097"/>
                                </a:lnTo>
                                <a:lnTo>
                                  <a:pt x="647699" y="139712"/>
                                </a:lnTo>
                                <a:lnTo>
                                  <a:pt x="628805" y="161220"/>
                                </a:lnTo>
                                <a:lnTo>
                                  <a:pt x="62554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762" y="4762"/>
                            <a:ext cx="638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59"/>
                                </a:lnTo>
                                <a:lnTo>
                                  <a:pt x="1581" y="12687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7398" y="0"/>
                                </a:lnTo>
                                <a:lnTo>
                                  <a:pt x="620153" y="0"/>
                                </a:lnTo>
                                <a:lnTo>
                                  <a:pt x="622803" y="485"/>
                                </a:lnTo>
                                <a:lnTo>
                                  <a:pt x="638174" y="20764"/>
                                </a:lnTo>
                                <a:lnTo>
                                  <a:pt x="638174" y="131635"/>
                                </a:lnTo>
                                <a:lnTo>
                                  <a:pt x="6173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6477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B4230">
                              <w:pPr>
                                <w:spacing w:before="33"/>
                                <w:ind w:left="6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AutoMapper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9" o:spid="_x0000_s1026" o:spt="203" style="position:absolute;left:0pt;margin-left:77.2pt;margin-top:-0.35pt;height:12.75pt;width:51pt;mso-position-horizontal-relative:page;z-index:251675648;mso-width-relative:page;mso-height-relative:page;" coordsize="647700,161925" o:gfxdata="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ANcpD3XAAAACAEAAA8AAAAAAAAAAQAgAAAAIgAAAGRycy9kb3ducmV2&#10;LnhtbFBLAQIUABQAAAAIAIdO4kA7+6NzNwQAACIPAAAOAAAAAAAAAAEAIAAAACYBAABkcnMvZTJv&#10;RG9jLnhtbFBLBQYAAAAABgAGAFkBAADPBwAAAAA=&#10;">
                <o:lock v:ext="edit" aspectratio="f"/>
                <v:shape id="Graphic 770" o:spid="_x0000_s1026" o:spt="100" style="position:absolute;left:0;top:0;height:161925;width:647700;" fillcolor="#F7F7F7" filled="t" stroked="f" coordsize="647700,161925" o:gfxdata="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2ltLbsAAADc&#10;AAAADwAAAAAAAAABACAAAAAiAAAAZHJzL2Rvd25yZXYueG1sUEsBAhQAFAAAAAgAh07iQDMvBZ47&#10;AAAAOQAAABAAAAAAAAAAAQAgAAAACgEAAGRycy9zaGFwZXhtbC54bWxQSwUGAAAAAAYABgBbAQAA&#10;tAMAAAAA&#10;" path="m625547,161886l22152,161886,18894,161258,0,139712,0,136397,0,22097,22152,0,625547,0,647699,22097,647699,139712,628805,161220,62554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1" o:spid="_x0000_s1026" o:spt="100" style="position:absolute;left:4762;top:4762;height:152400;width:638175;" filled="f" stroked="t" coordsize="638175,152400" o:gfxdata="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0woZG/&#10;AAAA3AAAAA8AAAAAAAAAAQAgAAAAIgAAAGRycy9kb3ducmV2LnhtbFBLAQIUABQAAAAIAIdO4kAz&#10;LwWeOwAAADkAAAAQAAAAAAAAAAEAIAAAAA4BAABkcnMvc2hhcGV4bWwueG1sUEsFBgAAAAAGAAYA&#10;WwEAALgDAAAAAA==&#10;" path="m0,131635l0,20764,0,17973,527,15259,1581,12687,2635,10191,4137,7962,6085,6029,8033,4095,10280,2600,12825,1523,15371,523,18021,0,20776,0,617398,0,620153,0,622803,485,638174,20764,638174,131635,617398,152399,20776,152399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772" o:spid="_x0000_s1026" o:spt="202" type="#_x0000_t202" style="position:absolute;left:0;top:0;height:161925;width:647700;" filled="f" stroked="f" coordsize="21600,21600" o:gfxdata="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Pc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4B4230">
                        <w:pPr>
                          <w:spacing w:before="33"/>
                          <w:ind w:left="6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AutoMapper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980440</wp:posOffset>
                </wp:positionH>
                <wp:positionV relativeFrom="paragraph">
                  <wp:posOffset>166370</wp:posOffset>
                </wp:positionV>
                <wp:extent cx="2411730" cy="504825"/>
                <wp:effectExtent l="0" t="0" r="0" b="0"/>
                <wp:wrapNone/>
                <wp:docPr id="773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730" cy="504825"/>
                          <a:chOff x="0" y="0"/>
                          <a:chExt cx="2411730" cy="504825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-12" y="6"/>
                            <a:ext cx="22764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504825">
                                <a:moveTo>
                                  <a:pt x="1714500" y="22098"/>
                                </a:moveTo>
                                <a:lnTo>
                                  <a:pt x="1692351" y="0"/>
                                </a:lnTo>
                                <a:lnTo>
                                  <a:pt x="22161" y="0"/>
                                </a:lnTo>
                                <a:lnTo>
                                  <a:pt x="0" y="22098"/>
                                </a:lnTo>
                                <a:lnTo>
                                  <a:pt x="0" y="136398"/>
                                </a:lnTo>
                                <a:lnTo>
                                  <a:pt x="0" y="139788"/>
                                </a:lnTo>
                                <a:lnTo>
                                  <a:pt x="22161" y="161886"/>
                                </a:lnTo>
                                <a:lnTo>
                                  <a:pt x="1692351" y="161886"/>
                                </a:lnTo>
                                <a:lnTo>
                                  <a:pt x="1714500" y="139788"/>
                                </a:lnTo>
                                <a:lnTo>
                                  <a:pt x="1714500" y="22098"/>
                                </a:lnTo>
                                <a:close/>
                              </a:path>
                              <a:path w="2276475" h="504825">
                                <a:moveTo>
                                  <a:pt x="2171700" y="365036"/>
                                </a:moveTo>
                                <a:lnTo>
                                  <a:pt x="2149551" y="342900"/>
                                </a:lnTo>
                                <a:lnTo>
                                  <a:pt x="22161" y="342900"/>
                                </a:lnTo>
                                <a:lnTo>
                                  <a:pt x="0" y="365036"/>
                                </a:lnTo>
                                <a:lnTo>
                                  <a:pt x="0" y="479298"/>
                                </a:lnTo>
                                <a:lnTo>
                                  <a:pt x="0" y="482650"/>
                                </a:lnTo>
                                <a:lnTo>
                                  <a:pt x="22161" y="504786"/>
                                </a:lnTo>
                                <a:lnTo>
                                  <a:pt x="2149551" y="504786"/>
                                </a:lnTo>
                                <a:lnTo>
                                  <a:pt x="2171700" y="482650"/>
                                </a:lnTo>
                                <a:lnTo>
                                  <a:pt x="2171700" y="365036"/>
                                </a:lnTo>
                                <a:close/>
                              </a:path>
                              <a:path w="2276475" h="504825">
                                <a:moveTo>
                                  <a:pt x="2276475" y="193548"/>
                                </a:moveTo>
                                <a:lnTo>
                                  <a:pt x="2254326" y="171450"/>
                                </a:lnTo>
                                <a:lnTo>
                                  <a:pt x="22161" y="171450"/>
                                </a:lnTo>
                                <a:lnTo>
                                  <a:pt x="0" y="1935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311200"/>
                                </a:lnTo>
                                <a:lnTo>
                                  <a:pt x="22161" y="333336"/>
                                </a:lnTo>
                                <a:lnTo>
                                  <a:pt x="2254326" y="333336"/>
                                </a:lnTo>
                                <a:lnTo>
                                  <a:pt x="2276475" y="311200"/>
                                </a:lnTo>
                                <a:lnTo>
                                  <a:pt x="2276475" y="193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241173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1AAC9">
                              <w:pPr>
                                <w:spacing w:before="64" w:line="240" w:lineRule="auto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</w:p>
                            <w:p w14:paraId="63C137F8">
                              <w:pPr>
                                <w:spacing w:before="0"/>
                                <w:ind w:left="0" w:right="-58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5"/>
                                  <w:w w:val="105"/>
                                  <w:sz w:val="16"/>
                                </w:rPr>
                                <w:t>9.0</w:t>
                              </w:r>
                            </w:p>
                            <w:p w14:paraId="63FBDAD8">
                              <w:pPr>
                                <w:spacing w:before="57"/>
                                <w:ind w:left="0" w:right="0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9.0.4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3" o:spid="_x0000_s1026" o:spt="203" style="position:absolute;left:0pt;margin-left:77.2pt;margin-top:13.1pt;height:39.75pt;width:189.9pt;mso-position-horizontal-relative:page;z-index:251676672;mso-width-relative:page;mso-height-relative:page;" coordsize="2411730,504825" o:gfxdata="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">
                <o:lock v:ext="edit" aspectratio="f"/>
                <v:shape id="Graphic 774" o:spid="_x0000_s1026" o:spt="100" style="position:absolute;left:-12;top:6;height:504825;width:2276475;" fillcolor="#F7F7F7" filled="t" stroked="f" coordsize="2276475,504825" o:gfxdata="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J9z2/&#10;AAAA3AAAAA8AAAAAAAAAAQAgAAAAIgAAAGRycy9kb3ducmV2LnhtbFBLAQIUABQAAAAIAIdO4kAz&#10;LwWeOwAAADkAAAAQAAAAAAAAAAEAIAAAAA4BAABkcnMvc2hhcGV4bWwueG1sUEsFBgAAAAAGAAYA&#10;WwEAALgDAAAAAA==&#10;" path="m1714500,22098l1692351,0,22161,0,0,22098,0,136398,0,139788,22161,161886,1692351,161886,1714500,139788,1714500,22098xem2171700,365036l2149551,342900,22161,342900,0,365036,0,479298,0,482650,22161,504786,2149551,504786,2171700,482650,2171700,365036xem2276475,193548l2254326,171450,22161,171450,0,193548,0,307848,0,311200,22161,333336,2254326,333336,2276475,311200,2276475,1935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75" o:spid="_x0000_s1026" o:spt="202" type="#_x0000_t202" style="position:absolute;left:0;top:0;height:504825;width:2411730;" filled="f" stroked="f" coordsize="21600,21600" o:gfxdata="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6RH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21AAC9">
                        <w:pPr>
                          <w:spacing w:before="64" w:line="240" w:lineRule="auto"/>
                          <w:rPr>
                            <w:rFonts w:ascii="Segoe UI"/>
                            <w:b/>
                            <w:sz w:val="16"/>
                          </w:rPr>
                        </w:pPr>
                      </w:p>
                      <w:p w14:paraId="63C137F8">
                        <w:pPr>
                          <w:spacing w:before="0"/>
                          <w:ind w:left="0" w:right="-58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5"/>
                            <w:w w:val="105"/>
                            <w:sz w:val="16"/>
                          </w:rPr>
                          <w:t>9.0</w:t>
                        </w:r>
                      </w:p>
                      <w:p w14:paraId="63FBDAD8">
                        <w:pPr>
                          <w:spacing w:before="57"/>
                          <w:ind w:left="0" w:right="0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9.0.4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394970</wp:posOffset>
                </wp:positionV>
                <wp:extent cx="38100" cy="38100"/>
                <wp:effectExtent l="0" t="0" r="0" b="0"/>
                <wp:wrapNone/>
                <wp:docPr id="776" name="Graphic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76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6" o:spid="_x0000_s1026" o:spt="100" style="position:absolute;left:0pt;margin-left:65.95pt;margin-top:31.1pt;height:3pt;width:3pt;mso-position-horizontal-relative:page;z-index:251676672;mso-width-relative:page;mso-height-relative:page;" fillcolor="#111111" filled="t" stroked="f" coordsize="38100,38100" o:gfxdata="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bFwFLdgA&#10;AAAJAQAADwAAAAAAAAABACAAAAAiAAAAZHJzL2Rvd25yZXYueG1sUEsBAhQAFAAAAAgAh07iQFUc&#10;BoZYAgAAugUAAA4AAAAAAAAAAQAgAAAAJwEAAGRycy9lMm9Eb2MueG1sUEsFBgAAAAAGAAYAWQEA&#10;APEFAAAAAA==&#10;" path="m21576,38061l16523,38061,14093,37576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939800</wp:posOffset>
                </wp:positionH>
                <wp:positionV relativeFrom="paragraph">
                  <wp:posOffset>163830</wp:posOffset>
                </wp:positionV>
                <wp:extent cx="2359025" cy="513080"/>
                <wp:effectExtent l="0" t="0" r="0" b="0"/>
                <wp:wrapNone/>
                <wp:docPr id="777" name="Text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75" w:type="dxa"/>
                              <w:tblBorders>
                                <w:top w:val="single" w:color="F7F7F7" w:sz="12" w:space="0"/>
                                <w:left w:val="single" w:color="F7F7F7" w:sz="12" w:space="0"/>
                                <w:bottom w:val="single" w:color="F7F7F7" w:sz="12" w:space="0"/>
                                <w:right w:val="single" w:color="F7F7F7" w:sz="12" w:space="0"/>
                                <w:insideH w:val="single" w:color="F7F7F7" w:sz="12" w:space="0"/>
                                <w:insideV w:val="single" w:color="F7F7F7" w:sz="1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685"/>
                              <w:gridCol w:w="720"/>
                              <w:gridCol w:w="165"/>
                            </w:tblGrid>
                            <w:tr w14:paraId="0B1A0BAA">
                              <w:tblPrEx>
                                <w:tblBorders>
                                  <w:top w:val="single" w:color="F7F7F7" w:sz="12" w:space="0"/>
                                  <w:left w:val="single" w:color="F7F7F7" w:sz="12" w:space="0"/>
                                  <w:bottom w:val="single" w:color="F7F7F7" w:sz="12" w:space="0"/>
                                  <w:right w:val="single" w:color="F7F7F7" w:sz="12" w:space="0"/>
                                  <w:insideH w:val="single" w:color="F7F7F7" w:sz="12" w:space="0"/>
                                  <w:insideV w:val="single" w:color="F7F7F7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2685" w:type="dxa"/>
                                  <w:tcBorders>
                                    <w:bottom w:val="double" w:color="F7F7F7" w:sz="18" w:space="0"/>
                                  </w:tcBorders>
                                </w:tcPr>
                                <w:p w14:paraId="27982220">
                                  <w:pPr>
                                    <w:pStyle w:val="10"/>
                                    <w:spacing w:before="11" w:line="141" w:lineRule="exact"/>
                                    <w:ind w:left="5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2"/>
                                      <w:sz w:val="16"/>
                                    </w:rPr>
                                    <w:t>Microsoft.EntityFrameworkCore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gridSpan w:val="2"/>
                                  <w:tcBorders>
                                    <w:top w:val="nil"/>
                                    <w:bottom w:val="single" w:color="F7F7F7" w:sz="18" w:space="0"/>
                                    <w:right w:val="nil"/>
                                  </w:tcBorders>
                                </w:tcPr>
                                <w:p w14:paraId="743A7419">
                                  <w:pPr>
                                    <w:pStyle w:val="10"/>
                                    <w:spacing w:before="0" w:line="152" w:lineRule="exact"/>
                                    <w:ind w:left="57"/>
                                    <w:rPr>
                                      <w:rFonts w:ascii="Segoe UI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111111"/>
                                      <w:spacing w:val="-2"/>
                                      <w:w w:val="105"/>
                                      <w:sz w:val="16"/>
                                    </w:rPr>
                                    <w:t>9.0.4</w:t>
                                  </w:r>
                                </w:p>
                              </w:tc>
                            </w:tr>
                            <w:tr w14:paraId="752D670A">
                              <w:tblPrEx>
                                <w:tblBorders>
                                  <w:top w:val="single" w:color="F7F7F7" w:sz="12" w:space="0"/>
                                  <w:left w:val="single" w:color="F7F7F7" w:sz="12" w:space="0"/>
                                  <w:bottom w:val="single" w:color="F7F7F7" w:sz="12" w:space="0"/>
                                  <w:right w:val="single" w:color="F7F7F7" w:sz="12" w:space="0"/>
                                  <w:insideH w:val="single" w:color="F7F7F7" w:sz="12" w:space="0"/>
                                  <w:insideV w:val="single" w:color="F7F7F7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34" w:hRule="atLeast"/>
                              </w:trPr>
                              <w:tc>
                                <w:tcPr>
                                  <w:tcW w:w="3570" w:type="dxa"/>
                                  <w:gridSpan w:val="3"/>
                                  <w:tcBorders>
                                    <w:top w:val="nil"/>
                                    <w:bottom w:val="double" w:color="F7F7F7" w:sz="18" w:space="0"/>
                                  </w:tcBorders>
                                </w:tcPr>
                                <w:p w14:paraId="06E8102B">
                                  <w:pPr>
                                    <w:pStyle w:val="10"/>
                                    <w:spacing w:before="0" w:line="115" w:lineRule="exact"/>
                                    <w:ind w:left="5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2"/>
                                      <w:sz w:val="16"/>
                                    </w:rPr>
                                    <w:t>Microsoft.EntityFrameworkCore.SqlServer</w:t>
                                  </w:r>
                                </w:p>
                              </w:tc>
                            </w:tr>
                            <w:tr w14:paraId="07D32FAF">
                              <w:tblPrEx>
                                <w:tblBorders>
                                  <w:top w:val="single" w:color="F7F7F7" w:sz="12" w:space="0"/>
                                  <w:left w:val="single" w:color="F7F7F7" w:sz="12" w:space="0"/>
                                  <w:bottom w:val="single" w:color="F7F7F7" w:sz="12" w:space="0"/>
                                  <w:right w:val="single" w:color="F7F7F7" w:sz="12" w:space="0"/>
                                  <w:insideH w:val="single" w:color="F7F7F7" w:sz="12" w:space="0"/>
                                  <w:insideV w:val="single" w:color="F7F7F7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3405" w:type="dxa"/>
                                  <w:gridSpan w:val="2"/>
                                  <w:tcBorders>
                                    <w:top w:val="double" w:color="F7F7F7" w:sz="18" w:space="0"/>
                                  </w:tcBorders>
                                </w:tcPr>
                                <w:p w14:paraId="7D14E323">
                                  <w:pPr>
                                    <w:pStyle w:val="10"/>
                                    <w:spacing w:before="0" w:line="152" w:lineRule="exact"/>
                                    <w:ind w:left="5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pacing w:val="-2"/>
                                      <w:sz w:val="16"/>
                                    </w:rPr>
                                    <w:t>Npgsql.EntityFrameworkCore.PostgreSQL</w:t>
                                  </w:r>
                                </w:p>
                              </w:tc>
                              <w:tc>
                                <w:tcPr>
                                  <w:tcW w:w="165" w:type="dxa"/>
                                  <w:tcBorders>
                                    <w:top w:val="single" w:color="F7F7F7" w:sz="18" w:space="0"/>
                                    <w:bottom w:val="nil"/>
                                    <w:right w:val="nil"/>
                                  </w:tcBorders>
                                </w:tcPr>
                                <w:p w14:paraId="6C7A4D75">
                                  <w:pPr>
                                    <w:pStyle w:val="10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8A19BB">
                            <w:pPr>
                              <w:pStyle w:val="7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7" o:spid="_x0000_s1026" o:spt="202" type="#_x0000_t202" style="position:absolute;left:0pt;margin-left:74pt;margin-top:12.9pt;height:40.4pt;width:185.75pt;mso-position-horizontal-relative:page;z-index:251677696;mso-width-relative:page;mso-height-relative:page;" filled="f" stroked="f" coordsize="21600,21600" o:gfxdata="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WGohNgAAAAKAQAADwAAAAAAAAABACAAAAAiAAAAZHJzL2Rvd25yZXYueG1sUEsBAhQAFAAA&#10;AAgAh07iQLz5sh62AQAAeA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6"/>
                        <w:tblW w:w="0" w:type="auto"/>
                        <w:tblInd w:w="75" w:type="dxa"/>
                        <w:tblBorders>
                          <w:top w:val="single" w:color="F7F7F7" w:sz="12" w:space="0"/>
                          <w:left w:val="single" w:color="F7F7F7" w:sz="12" w:space="0"/>
                          <w:bottom w:val="single" w:color="F7F7F7" w:sz="12" w:space="0"/>
                          <w:right w:val="single" w:color="F7F7F7" w:sz="12" w:space="0"/>
                          <w:insideH w:val="single" w:color="F7F7F7" w:sz="12" w:space="0"/>
                          <w:insideV w:val="single" w:color="F7F7F7" w:sz="1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685"/>
                        <w:gridCol w:w="720"/>
                        <w:gridCol w:w="165"/>
                      </w:tblGrid>
                      <w:tr w14:paraId="0B1A0BAA">
                        <w:tblPrEx>
                          <w:tblBorders>
                            <w:top w:val="single" w:color="F7F7F7" w:sz="12" w:space="0"/>
                            <w:left w:val="single" w:color="F7F7F7" w:sz="12" w:space="0"/>
                            <w:bottom w:val="single" w:color="F7F7F7" w:sz="12" w:space="0"/>
                            <w:right w:val="single" w:color="F7F7F7" w:sz="12" w:space="0"/>
                            <w:insideH w:val="single" w:color="F7F7F7" w:sz="12" w:space="0"/>
                            <w:insideV w:val="single" w:color="F7F7F7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72" w:hRule="atLeast"/>
                        </w:trPr>
                        <w:tc>
                          <w:tcPr>
                            <w:tcW w:w="2685" w:type="dxa"/>
                            <w:tcBorders>
                              <w:bottom w:val="double" w:color="F7F7F7" w:sz="18" w:space="0"/>
                            </w:tcBorders>
                          </w:tcPr>
                          <w:p w14:paraId="27982220">
                            <w:pPr>
                              <w:pStyle w:val="10"/>
                              <w:spacing w:before="11" w:line="141" w:lineRule="exact"/>
                              <w:ind w:left="5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11111"/>
                                <w:spacing w:val="-2"/>
                                <w:sz w:val="16"/>
                              </w:rPr>
                              <w:t>Microsoft.EntityFrameworkCore</w:t>
                            </w:r>
                          </w:p>
                        </w:tc>
                        <w:tc>
                          <w:tcPr>
                            <w:tcW w:w="885" w:type="dxa"/>
                            <w:gridSpan w:val="2"/>
                            <w:tcBorders>
                              <w:top w:val="nil"/>
                              <w:bottom w:val="single" w:color="F7F7F7" w:sz="18" w:space="0"/>
                              <w:right w:val="nil"/>
                            </w:tcBorders>
                          </w:tcPr>
                          <w:p w14:paraId="743A7419">
                            <w:pPr>
                              <w:pStyle w:val="10"/>
                              <w:spacing w:before="0" w:line="152" w:lineRule="exact"/>
                              <w:ind w:left="57"/>
                              <w:rPr>
                                <w:rFonts w:ascii="Segoe UI"/>
                                <w:sz w:val="16"/>
                              </w:rPr>
                            </w:pPr>
                            <w:r>
                              <w:rPr>
                                <w:rFonts w:ascii="Segoe UI"/>
                                <w:color w:val="111111"/>
                                <w:spacing w:val="-2"/>
                                <w:w w:val="105"/>
                                <w:sz w:val="16"/>
                              </w:rPr>
                              <w:t>9.0.4</w:t>
                            </w:r>
                          </w:p>
                        </w:tc>
                      </w:tr>
                      <w:tr w14:paraId="752D670A">
                        <w:tblPrEx>
                          <w:tblBorders>
                            <w:top w:val="single" w:color="F7F7F7" w:sz="12" w:space="0"/>
                            <w:left w:val="single" w:color="F7F7F7" w:sz="12" w:space="0"/>
                            <w:bottom w:val="single" w:color="F7F7F7" w:sz="12" w:space="0"/>
                            <w:right w:val="single" w:color="F7F7F7" w:sz="12" w:space="0"/>
                            <w:insideH w:val="single" w:color="F7F7F7" w:sz="12" w:space="0"/>
                            <w:insideV w:val="single" w:color="F7F7F7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34" w:hRule="atLeast"/>
                        </w:trPr>
                        <w:tc>
                          <w:tcPr>
                            <w:tcW w:w="3570" w:type="dxa"/>
                            <w:gridSpan w:val="3"/>
                            <w:tcBorders>
                              <w:top w:val="nil"/>
                              <w:bottom w:val="double" w:color="F7F7F7" w:sz="18" w:space="0"/>
                            </w:tcBorders>
                          </w:tcPr>
                          <w:p w14:paraId="06E8102B">
                            <w:pPr>
                              <w:pStyle w:val="10"/>
                              <w:spacing w:before="0" w:line="115" w:lineRule="exact"/>
                              <w:ind w:left="5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11111"/>
                                <w:spacing w:val="-2"/>
                                <w:sz w:val="16"/>
                              </w:rPr>
                              <w:t>Microsoft.EntityFrameworkCore.SqlServer</w:t>
                            </w:r>
                          </w:p>
                        </w:tc>
                      </w:tr>
                      <w:tr w14:paraId="07D32FAF">
                        <w:tblPrEx>
                          <w:tblBorders>
                            <w:top w:val="single" w:color="F7F7F7" w:sz="12" w:space="0"/>
                            <w:left w:val="single" w:color="F7F7F7" w:sz="12" w:space="0"/>
                            <w:bottom w:val="single" w:color="F7F7F7" w:sz="12" w:space="0"/>
                            <w:right w:val="single" w:color="F7F7F7" w:sz="12" w:space="0"/>
                            <w:insideH w:val="single" w:color="F7F7F7" w:sz="12" w:space="0"/>
                            <w:insideV w:val="single" w:color="F7F7F7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72" w:hRule="atLeast"/>
                        </w:trPr>
                        <w:tc>
                          <w:tcPr>
                            <w:tcW w:w="3405" w:type="dxa"/>
                            <w:gridSpan w:val="2"/>
                            <w:tcBorders>
                              <w:top w:val="double" w:color="F7F7F7" w:sz="18" w:space="0"/>
                            </w:tcBorders>
                          </w:tcPr>
                          <w:p w14:paraId="7D14E323">
                            <w:pPr>
                              <w:pStyle w:val="10"/>
                              <w:spacing w:before="0" w:line="152" w:lineRule="exact"/>
                              <w:ind w:left="5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11111"/>
                                <w:spacing w:val="-2"/>
                                <w:sz w:val="16"/>
                              </w:rPr>
                              <w:t>Npgsql.EntityFrameworkCore.PostgreSQL</w:t>
                            </w:r>
                          </w:p>
                        </w:tc>
                        <w:tc>
                          <w:tcPr>
                            <w:tcW w:w="165" w:type="dxa"/>
                            <w:tcBorders>
                              <w:top w:val="single" w:color="F7F7F7" w:sz="18" w:space="0"/>
                              <w:bottom w:val="nil"/>
                              <w:right w:val="nil"/>
                            </w:tcBorders>
                          </w:tcPr>
                          <w:p w14:paraId="6C7A4D75">
                            <w:pPr>
                              <w:pStyle w:val="10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718A19BB">
                      <w:pPr>
                        <w:pStyle w:val="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egoe UI"/>
          <w:color w:val="111111"/>
          <w:spacing w:val="-2"/>
          <w:w w:val="105"/>
        </w:rPr>
        <w:t>14.0.0</w:t>
      </w:r>
    </w:p>
    <w:p w14:paraId="5E687E7A">
      <w:pPr>
        <w:pStyle w:val="7"/>
        <w:spacing w:before="9"/>
        <w:rPr>
          <w:rFonts w:ascii="Segoe UI"/>
          <w:sz w:val="8"/>
        </w:rPr>
      </w:pPr>
      <w:r>
        <w:rPr>
          <w:rFonts w:ascii="Segoe UI"/>
          <w:sz w:val="8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88900</wp:posOffset>
                </wp:positionV>
                <wp:extent cx="38100" cy="38100"/>
                <wp:effectExtent l="0" t="0" r="0" b="0"/>
                <wp:wrapTopAndBottom/>
                <wp:docPr id="778" name="Graphic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38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8" o:spid="_x0000_s1026" o:spt="100" style="position:absolute;left:0pt;margin-left:65.95pt;margin-top:7pt;height:3pt;width:3pt;mso-position-horizontal-relative:page;mso-wrap-distance-bottom:0pt;mso-wrap-distance-top:0pt;z-index:-251536384;mso-width-relative:page;mso-height-relative:page;" fillcolor="#111111" filled="t" stroked="f" coordsize="38100,38100" o:gfxdata="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BOkmYXW&#10;AAAACQEAAA8AAAAAAAAAAQAgAAAAIgAAAGRycy9kb3ducmV2LnhtbFBLAQIUABQAAAAIAIdO4kDN&#10;FMC6WwIAALoFAAAOAAAAAAAAAAEAIAAAACUBAABkcnMvZTJvRG9jLnhtbFBLBQYAAAAABgAGAFkB&#10;AADyBQAAAAA=&#10;" path="m21576,38061l16523,38061,14093,37538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0217C1E">
      <w:pPr>
        <w:pStyle w:val="7"/>
        <w:spacing w:before="127"/>
        <w:ind w:left="266" w:right="1268"/>
        <w:jc w:val="center"/>
        <w:rPr>
          <w:rFonts w:ascii="Segoe UI"/>
        </w:rPr>
      </w:pPr>
      <w:r>
        <w:rPr>
          <w:rFonts w:ascii="Segoe UI"/>
          <w:color w:val="111111"/>
          <w:spacing w:val="-5"/>
          <w:w w:val="105"/>
        </w:rPr>
        <w:t>.4</w:t>
      </w:r>
    </w:p>
    <w:p w14:paraId="78FB55CB">
      <w:pPr>
        <w:pStyle w:val="7"/>
        <w:spacing w:before="9"/>
        <w:rPr>
          <w:rFonts w:ascii="Segoe UI"/>
          <w:sz w:val="8"/>
        </w:rPr>
      </w:pPr>
      <w:r>
        <w:rPr>
          <w:rFonts w:ascii="Segoe UI"/>
          <w:sz w:val="8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88900</wp:posOffset>
                </wp:positionV>
                <wp:extent cx="38100" cy="38100"/>
                <wp:effectExtent l="0" t="0" r="0" b="0"/>
                <wp:wrapTopAndBottom/>
                <wp:docPr id="779" name="Graphic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76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9" o:spid="_x0000_s1026" o:spt="100" style="position:absolute;left:0pt;margin-left:65.95pt;margin-top:7pt;height:3pt;width:3pt;mso-position-horizontal-relative:page;mso-wrap-distance-bottom:0pt;mso-wrap-distance-top:0pt;z-index:-251536384;mso-width-relative:page;mso-height-relative:page;" fillcolor="#111111" filled="t" stroked="f" coordsize="38100,38100" o:gfxdata="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TpJmF&#10;1gAAAAkBAAAPAAAAAAAAAAEAIAAAACIAAABkcnMvZG93bnJldi54bWxQSwECFAAUAAAACACHTuJA&#10;P+3X5VwCAAC6BQAADgAAAAAAAAABACAAAAAlAQAAZHJzL2Uyb0RvYy54bWxQSwUGAAAAAAYABgBZ&#10;AQAA8wUAAAAA&#10;" path="m21576,38061l16523,38061,14093,37576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C1C337">
      <w:pPr>
        <w:spacing w:before="55" w:line="420" w:lineRule="atLeast"/>
        <w:ind w:left="327" w:right="7964" w:hanging="195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Referencia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de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proyecto</w:t>
      </w:r>
      <w:r>
        <w:rPr>
          <w:rFonts w:ascii="Segoe UI"/>
          <w:color w:val="111111"/>
          <w:spacing w:val="-2"/>
          <w:w w:val="105"/>
          <w:sz w:val="16"/>
        </w:rPr>
        <w:t xml:space="preserve">: </w:t>
      </w:r>
      <w:r>
        <w:rPr>
          <w:rFonts w:ascii="Segoe UI"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780" name="Imag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age 7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Entity</w:t>
      </w:r>
    </w:p>
    <w:p w14:paraId="6E36A499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81" name="Imag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Image 78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Utilities</w:t>
      </w:r>
    </w:p>
    <w:p w14:paraId="7787BD28">
      <w:pPr>
        <w:pStyle w:val="7"/>
        <w:spacing w:before="7"/>
        <w:rPr>
          <w:rFonts w:ascii="Segoe UI"/>
        </w:rPr>
      </w:pPr>
    </w:p>
    <w:p w14:paraId="36A3EE4A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Estructura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4"/>
        </w:rPr>
        <w:t>Data</w:t>
      </w:r>
    </w:p>
    <w:p w14:paraId="5896C7F3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140970</wp:posOffset>
                </wp:positionV>
                <wp:extent cx="6147435" cy="718185"/>
                <wp:effectExtent l="0" t="0" r="0" b="0"/>
                <wp:wrapTopAndBottom/>
                <wp:docPr id="782" name="Group 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718185"/>
                          <a:chOff x="0" y="0"/>
                          <a:chExt cx="6147435" cy="718185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7"/>
                            <a:ext cx="6147435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718185">
                                <a:moveTo>
                                  <a:pt x="6147041" y="8851"/>
                                </a:moveTo>
                                <a:lnTo>
                                  <a:pt x="6145657" y="7480"/>
                                </a:lnTo>
                                <a:lnTo>
                                  <a:pt x="6145187" y="6997"/>
                                </a:lnTo>
                                <a:lnTo>
                                  <a:pt x="6140678" y="2489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2489" y="12446"/>
                                </a:lnTo>
                                <a:lnTo>
                                  <a:pt x="0" y="18465"/>
                                </a:lnTo>
                                <a:lnTo>
                                  <a:pt x="0" y="717778"/>
                                </a:lnTo>
                                <a:lnTo>
                                  <a:pt x="4762" y="717778"/>
                                </a:lnTo>
                                <a:lnTo>
                                  <a:pt x="6143612" y="717791"/>
                                </a:lnTo>
                                <a:lnTo>
                                  <a:pt x="6147041" y="717791"/>
                                </a:lnTo>
                                <a:lnTo>
                                  <a:pt x="6147041" y="18084"/>
                                </a:lnTo>
                                <a:lnTo>
                                  <a:pt x="61470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60572" y="95637"/>
                            <a:ext cx="855344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AFB0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Data/</w:t>
                              </w:r>
                            </w:p>
                            <w:p w14:paraId="60FAC399"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Interfaces/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1407919" y="267087"/>
                            <a:ext cx="15849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793C4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Interfaces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repositorios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2" o:spid="_x0000_s1026" o:spt="203" style="position:absolute;left:0pt;margin-left:56.25pt;margin-top:11.1pt;height:56.55pt;width:484.05pt;mso-position-horizontal-relative:page;mso-wrap-distance-bottom:0pt;mso-wrap-distance-top:0pt;z-index:-251535360;mso-width-relative:page;mso-height-relative:page;" coordsize="6147435,718185" o:gfxdata="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Ci3Xte2QAAAAsBAAAPAAAAAAAAAAEAIAAAACIAAABkcnMvZG93&#10;bnJldi54bWxQSwECFAAUAAAACACHTuJAcLzkhY4DAABMCwAADgAAAAAAAAABACAAAAAoAQAAZHJz&#10;L2Uyb0RvYy54bWxQSwUGAAAAAAYABgBZAQAAKAcAAAAA&#10;">
                <o:lock v:ext="edit" aspectratio="f"/>
                <v:shape id="Graphic 783" o:spid="_x0000_s1026" o:spt="100" style="position:absolute;left:0;top:7;height:718185;width:6147435;" fillcolor="#F7F7F7" filled="t" stroked="f" coordsize="6147435,718185" o:gfxdata="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IFTb4A&#10;AADcAAAADwAAAAAAAAABACAAAAAiAAAAZHJzL2Rvd25yZXYueG1sUEsBAhQAFAAAAAgAh07iQDMv&#10;BZ47AAAAOQAAABAAAAAAAAAAAQAgAAAADQEAAGRycy9zaGFwZXhtbC54bWxQSwUGAAAAAAYABgBb&#10;AQAAtwMAAAAA&#10;" path="m6147041,8851l6145657,7480,6145187,6997,6140678,2489,6134659,0,18478,0,12458,2489,7950,6997,2489,12446,0,18465,0,717778,4762,717778,6143612,717791,6147041,717791,6147041,18084,6147041,8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4" o:spid="_x0000_s1026" o:spt="202" type="#_x0000_t202" style="position:absolute;left:60572;top:95637;height:273685;width:855344;" filled="f" stroked="f" coordsize="21600,21600" o:gfxdata="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jkc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AAFB0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Data/</w:t>
                        </w:r>
                      </w:p>
                      <w:p w14:paraId="60FAC399"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Interfaces/</w:t>
                        </w:r>
                      </w:p>
                    </w:txbxContent>
                  </v:textbox>
                </v:shape>
                <v:shape id="Textbox 785" o:spid="_x0000_s1026" o:spt="202" type="#_x0000_t202" style="position:absolute;left:1407919;top:267087;height:102235;width:1584960;" filled="f" stroked="f" coordsize="21600,21600" o:gfxdata="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vN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5793C4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Interfaces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repositorios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2CC3BD9">
      <w:pPr>
        <w:pStyle w:val="7"/>
        <w:spacing w:after="0"/>
        <w:rPr>
          <w:rFonts w:ascii="Segoe UI"/>
          <w:b/>
          <w:sz w:val="14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43AC23DC">
      <w:pPr>
        <w:pStyle w:val="7"/>
        <w:ind w:left="133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48705" cy="391160"/>
                <wp:effectExtent l="0" t="0" r="0" b="8889"/>
                <wp:docPr id="786" name="Group 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705" cy="391160"/>
                          <a:chOff x="0" y="0"/>
                          <a:chExt cx="6148705" cy="39116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7"/>
                            <a:ext cx="614870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705" h="391160">
                                <a:moveTo>
                                  <a:pt x="6148375" y="38"/>
                                </a:moveTo>
                                <a:lnTo>
                                  <a:pt x="6147041" y="38"/>
                                </a:lnTo>
                                <a:lnTo>
                                  <a:pt x="6143612" y="38"/>
                                </a:lnTo>
                                <a:lnTo>
                                  <a:pt x="9512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372059"/>
                                </a:lnTo>
                                <a:lnTo>
                                  <a:pt x="2489" y="378079"/>
                                </a:lnTo>
                                <a:lnTo>
                                  <a:pt x="7480" y="383082"/>
                                </a:lnTo>
                                <a:lnTo>
                                  <a:pt x="12458" y="388073"/>
                                </a:lnTo>
                                <a:lnTo>
                                  <a:pt x="18478" y="390563"/>
                                </a:lnTo>
                                <a:lnTo>
                                  <a:pt x="6134659" y="390563"/>
                                </a:lnTo>
                                <a:lnTo>
                                  <a:pt x="6140678" y="388073"/>
                                </a:lnTo>
                                <a:lnTo>
                                  <a:pt x="6145187" y="383552"/>
                                </a:lnTo>
                                <a:lnTo>
                                  <a:pt x="6145657" y="383082"/>
                                </a:lnTo>
                                <a:lnTo>
                                  <a:pt x="6147041" y="381698"/>
                                </a:lnTo>
                                <a:lnTo>
                                  <a:pt x="6147041" y="372338"/>
                                </a:lnTo>
                                <a:lnTo>
                                  <a:pt x="6147854" y="370357"/>
                                </a:lnTo>
                                <a:lnTo>
                                  <a:pt x="6148375" y="367753"/>
                                </a:lnTo>
                                <a:lnTo>
                                  <a:pt x="61483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60572" y="38525"/>
                            <a:ext cx="855344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77C19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Repository/</w:t>
                              </w:r>
                            </w:p>
                            <w:p w14:paraId="0AA11202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Services/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1351780" y="38525"/>
                            <a:ext cx="180975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7C407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Implementación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repositorios</w:t>
                              </w:r>
                            </w:p>
                            <w:p w14:paraId="4FA76122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Servicios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6" o:spid="_x0000_s1026" o:spt="203" style="height:30.8pt;width:484.15pt;" coordsize="6148705,391160" o:gfxdata="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Cj/aOC1gAAAAQBAAAPAAAAAAAAAAEAIAAAACIAAABk&#10;cnMvZG93bnJldi54bWxQSwECFAAUAAAACACHTuJAcvXWppcDAADaCwAADgAAAAAAAAABACAAAAAl&#10;AQAAZHJzL2Uyb0RvYy54bWxQSwUGAAAAAAYABgBZAQAALgcAAAAA&#10;">
                <o:lock v:ext="edit" aspectratio="f"/>
                <v:shape id="Graphic 787" o:spid="_x0000_s1026" o:spt="100" style="position:absolute;left:0;top:7;height:391160;width:6148705;" fillcolor="#F7F7F7" filled="t" stroked="f" coordsize="6148705,391160" o:gfxdata="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L1iL4A&#10;AADcAAAADwAAAAAAAAABACAAAAAiAAAAZHJzL2Rvd25yZXYueG1sUEsBAhQAFAAAAAgAh07iQDMv&#10;BZ47AAAAOQAAABAAAAAAAAAAAQAgAAAADQEAAGRycy9zaGFwZXhtbC54bWxQSwUGAAAAAAYABgBb&#10;AQAAtwMAAAAA&#10;" path="m6148375,38l6147041,38,6143612,38,9512,38,0,0,0,372059,2489,378079,7480,383082,12458,388073,18478,390563,6134659,390563,6140678,388073,6145187,383552,6145657,383082,6147041,381698,6147041,372338,6147854,370357,6148375,367753,6148375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8" o:spid="_x0000_s1026" o:spt="202" type="#_x0000_t202" style="position:absolute;left:60572;top:38525;height:264160;width:855344;" filled="f" stroked="f" coordsize="21600,21600" o:gfxdata="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um8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477C19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Repository/</w:t>
                        </w:r>
                      </w:p>
                      <w:p w14:paraId="0AA11202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Services/</w:t>
                        </w:r>
                      </w:p>
                    </w:txbxContent>
                  </v:textbox>
                </v:shape>
                <v:shape id="Textbox 789" o:spid="_x0000_s1026" o:spt="202" type="#_x0000_t202" style="position:absolute;left:1351780;top:38525;height:264160;width:1809750;" filled="f" stroked="f" coordsize="21600,21600" o:gfxdata="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iPl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27C407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Implementación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repositorios</w:t>
                        </w:r>
                      </w:p>
                      <w:p w14:paraId="4FA76122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Servicios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datos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2E84052">
      <w:pPr>
        <w:pStyle w:val="9"/>
        <w:numPr>
          <w:ilvl w:val="1"/>
          <w:numId w:val="2"/>
        </w:numPr>
        <w:tabs>
          <w:tab w:val="left" w:pos="569"/>
        </w:tabs>
        <w:spacing w:before="211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Patrón</w:t>
      </w:r>
      <w:r>
        <w:rPr>
          <w:b/>
          <w:color w:val="111111"/>
          <w:spacing w:val="-2"/>
          <w:sz w:val="19"/>
        </w:rPr>
        <w:t xml:space="preserve"> Repository</w:t>
      </w:r>
    </w:p>
    <w:p w14:paraId="5EA4B2E9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proyecto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utiliza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patrón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Repository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abstraer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acceso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datos,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permitiendo:</w:t>
      </w:r>
    </w:p>
    <w:p w14:paraId="01747786">
      <w:pPr>
        <w:pStyle w:val="7"/>
        <w:spacing w:before="20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90" name="Imag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Desacoplamiento de la lógica de negocio</w:t>
      </w:r>
    </w:p>
    <w:p w14:paraId="40B4DD34">
      <w:pPr>
        <w:pStyle w:val="7"/>
        <w:spacing w:before="57" w:line="288" w:lineRule="auto"/>
        <w:ind w:left="327" w:right="5501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791" name="Imag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Image 7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Facilidad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para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cambiar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proveedor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base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datos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792" name="Imag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Mejor testabilidad</w:t>
      </w:r>
    </w:p>
    <w:p w14:paraId="25D4C725">
      <w:pPr>
        <w:pStyle w:val="7"/>
        <w:rPr>
          <w:rFonts w:ascii="Segoe UI"/>
          <w:sz w:val="10"/>
        </w:rPr>
      </w:pPr>
      <w:r>
        <w:rPr>
          <w:rFonts w:ascii="Segoe UI"/>
          <w:sz w:val="10"/>
        </w:rPr>
        <mc:AlternateContent>
          <mc:Choice Requires="wpg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99695</wp:posOffset>
                </wp:positionV>
                <wp:extent cx="6147435" cy="19685"/>
                <wp:effectExtent l="0" t="0" r="0" b="0"/>
                <wp:wrapTopAndBottom/>
                <wp:docPr id="793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6103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3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3" o:spid="_x0000_s1026" o:spt="203" style="position:absolute;left:0pt;margin-left:56.2pt;margin-top:7.85pt;height:1.55pt;width:484.05pt;mso-position-horizontal-relative:page;mso-wrap-distance-bottom:0pt;mso-wrap-distance-top:0pt;z-index:-251534336;mso-width-relative:page;mso-height-relative:page;" coordsize="6147435,19685" o:gfxdata="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yKiyZ2AAAAAoBAAAPAAAAAAAAAAEAIAAAACIAAABkcnMvZG93bnJldi54bWxQSwECFAAU&#10;AAAACACHTuJAP3Gq/0cDAACfDAAADgAAAAAAAAABACAAAAAnAQAAZHJzL2Uyb0RvYy54bWxQSwUG&#10;AAAAAAYABgBZAQAA4AYAAAAA&#10;">
                <o:lock v:ext="edit" aspectratio="f"/>
                <v:shape id="Graphic 794" o:spid="_x0000_s1026" o:spt="100" style="position:absolute;left:0;top:0;height:9525;width:6147435;" fillcolor="#999999" filled="t" stroked="f" coordsize="6147435,9525" o:gfxdata="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shBK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5" o:spid="_x0000_s1026" o:spt="100" style="position:absolute;left:0;top:6103;height:13335;width:6147435;" fillcolor="#EDEDED" filled="t" stroked="f" coordsize="6147435,13335" o:gfxdata="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KZHDb4A&#10;AADcAAAADwAAAAAAAAABACAAAAAiAAAAZHJzL2Rvd25yZXYueG1sUEsBAhQAFAAAAAgAh07iQDMv&#10;BZ47AAAAOQAAABAAAAAAAAAAAQAgAAAADQEAAGRycy9zaGFwZXhtbC54bWxQSwUGAAAAAAYABgBb&#10;AQAAtw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6" o:spid="_x0000_s1026" o:spt="100" style="position:absolute;left:0;top:39;height:19050;width:9525;" fillcolor="#999999" filled="t" stroked="f" coordsize="9525,19050" o:gfxdata="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ficqr4A&#10;AADcAAAADwAAAAAAAAABACAAAAAiAAAAZHJzL2Rvd25yZXYueG1sUEsBAhQAFAAAAAgAh07iQDMv&#10;BZ47AAAAOQAAABAAAAAAAAAAAQAgAAAADQEAAGRycy9zaGFwZXhtbC54bWxQSwUGAAAAAAYABgBb&#10;AQAAtw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5F84DFD">
      <w:pPr>
        <w:pStyle w:val="7"/>
        <w:spacing w:before="38"/>
        <w:rPr>
          <w:rFonts w:ascii="Segoe UI"/>
        </w:rPr>
      </w:pPr>
    </w:p>
    <w:p w14:paraId="73FD9424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Capa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Entity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(Entidades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4"/>
          <w:w w:val="105"/>
        </w:rPr>
        <w:t>DTOs)</w:t>
      </w:r>
    </w:p>
    <w:p w14:paraId="7A79ECC1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Proyecto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Entity</w:t>
      </w:r>
    </w:p>
    <w:p w14:paraId="5E7FC281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Archivo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Entity.csproj</w:t>
      </w:r>
    </w:p>
    <w:p w14:paraId="4CAAE5FF">
      <w:pPr>
        <w:pStyle w:val="7"/>
        <w:spacing w:before="10"/>
        <w:rPr>
          <w:rFonts w:ascii="Segoe UI"/>
        </w:rPr>
      </w:pPr>
    </w:p>
    <w:p w14:paraId="6E9B14C2">
      <w:pPr>
        <w:spacing w:before="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Paquetes</w:t>
      </w:r>
      <w:r>
        <w:rPr>
          <w:rFonts w:ascii="Segoe UI"/>
          <w:b/>
          <w:color w:val="111111"/>
          <w:spacing w:val="15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principales</w:t>
      </w:r>
      <w:r>
        <w:rPr>
          <w:rFonts w:ascii="Segoe UI"/>
          <w:color w:val="111111"/>
          <w:spacing w:val="-2"/>
          <w:sz w:val="16"/>
        </w:rPr>
        <w:t>:</w:t>
      </w:r>
    </w:p>
    <w:p w14:paraId="4EFD60FF">
      <w:pPr>
        <w:pStyle w:val="7"/>
        <w:rPr>
          <w:rFonts w:ascii="Segoe UI"/>
        </w:rPr>
      </w:pPr>
    </w:p>
    <w:p w14:paraId="2ECCF8CE">
      <w:pPr>
        <w:pStyle w:val="7"/>
        <w:rPr>
          <w:rFonts w:ascii="Segoe UI"/>
        </w:rPr>
      </w:pPr>
    </w:p>
    <w:p w14:paraId="0E064E5E">
      <w:pPr>
        <w:pStyle w:val="7"/>
        <w:spacing w:before="123"/>
        <w:rPr>
          <w:rFonts w:ascii="Segoe UI"/>
        </w:rPr>
      </w:pPr>
    </w:p>
    <w:p w14:paraId="1E4755B3">
      <w:pPr>
        <w:pStyle w:val="7"/>
        <w:ind w:left="145" w:right="1413"/>
        <w:jc w:val="center"/>
        <w:rPr>
          <w:rFonts w:ascii="Segoe UI"/>
        </w:rPr>
      </w:pPr>
      <w:r>
        <w:rPr>
          <w:rFonts w:ascii="Segoe UI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-356235</wp:posOffset>
                </wp:positionV>
                <wp:extent cx="2442210" cy="860425"/>
                <wp:effectExtent l="0" t="0" r="0" b="0"/>
                <wp:wrapNone/>
                <wp:docPr id="797" name="Group 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210" cy="860425"/>
                          <a:chOff x="0" y="0"/>
                          <a:chExt cx="2442210" cy="860425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0" y="571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76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42874" y="0"/>
                            <a:ext cx="1714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161925">
                                <a:moveTo>
                                  <a:pt x="1692347" y="161848"/>
                                </a:moveTo>
                                <a:lnTo>
                                  <a:pt x="22152" y="161848"/>
                                </a:lnTo>
                                <a:lnTo>
                                  <a:pt x="18894" y="161182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1692347" y="0"/>
                                </a:lnTo>
                                <a:lnTo>
                                  <a:pt x="1714499" y="22136"/>
                                </a:lnTo>
                                <a:lnTo>
                                  <a:pt x="1714499" y="139750"/>
                                </a:lnTo>
                                <a:lnTo>
                                  <a:pt x="1695605" y="161182"/>
                                </a:lnTo>
                                <a:lnTo>
                                  <a:pt x="1692347" y="16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47637" y="4762"/>
                            <a:ext cx="17049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684198" y="0"/>
                                </a:lnTo>
                                <a:lnTo>
                                  <a:pt x="1686953" y="0"/>
                                </a:lnTo>
                                <a:lnTo>
                                  <a:pt x="1689603" y="485"/>
                                </a:lnTo>
                                <a:lnTo>
                                  <a:pt x="1703393" y="12801"/>
                                </a:lnTo>
                                <a:lnTo>
                                  <a:pt x="1704447" y="15325"/>
                                </a:lnTo>
                                <a:lnTo>
                                  <a:pt x="1704974" y="17973"/>
                                </a:lnTo>
                                <a:lnTo>
                                  <a:pt x="1704974" y="20764"/>
                                </a:lnTo>
                                <a:lnTo>
                                  <a:pt x="1704974" y="131635"/>
                                </a:lnTo>
                                <a:lnTo>
                                  <a:pt x="16841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493"/>
                                </a:lnTo>
                                <a:lnTo>
                                  <a:pt x="527" y="136959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0" y="2285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76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42874" y="171449"/>
                            <a:ext cx="2057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71450">
                                <a:moveTo>
                                  <a:pt x="2035247" y="171411"/>
                                </a:moveTo>
                                <a:lnTo>
                                  <a:pt x="22152" y="171411"/>
                                </a:lnTo>
                                <a:lnTo>
                                  <a:pt x="18894" y="170745"/>
                                </a:lnTo>
                                <a:lnTo>
                                  <a:pt x="0" y="149313"/>
                                </a:lnTo>
                                <a:lnTo>
                                  <a:pt x="0" y="145922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2035247" y="0"/>
                                </a:lnTo>
                                <a:lnTo>
                                  <a:pt x="2057399" y="22097"/>
                                </a:lnTo>
                                <a:lnTo>
                                  <a:pt x="2057399" y="149313"/>
                                </a:lnTo>
                                <a:lnTo>
                                  <a:pt x="2038505" y="170745"/>
                                </a:lnTo>
                                <a:lnTo>
                                  <a:pt x="2035247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47637" y="176212"/>
                            <a:ext cx="2047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61925">
                                <a:moveTo>
                                  <a:pt x="0" y="1411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801"/>
                                </a:lnTo>
                                <a:lnTo>
                                  <a:pt x="2635" y="10229"/>
                                </a:lnTo>
                                <a:lnTo>
                                  <a:pt x="4137" y="8000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027098" y="0"/>
                                </a:lnTo>
                                <a:lnTo>
                                  <a:pt x="2029853" y="0"/>
                                </a:lnTo>
                                <a:lnTo>
                                  <a:pt x="2032503" y="523"/>
                                </a:lnTo>
                                <a:lnTo>
                                  <a:pt x="2035048" y="1562"/>
                                </a:lnTo>
                                <a:lnTo>
                                  <a:pt x="2037594" y="2571"/>
                                </a:lnTo>
                                <a:lnTo>
                                  <a:pt x="2039841" y="4095"/>
                                </a:lnTo>
                                <a:lnTo>
                                  <a:pt x="2041789" y="6067"/>
                                </a:lnTo>
                                <a:lnTo>
                                  <a:pt x="2043737" y="8000"/>
                                </a:lnTo>
                                <a:lnTo>
                                  <a:pt x="2045238" y="10229"/>
                                </a:lnTo>
                                <a:lnTo>
                                  <a:pt x="2046292" y="12763"/>
                                </a:lnTo>
                                <a:lnTo>
                                  <a:pt x="2047347" y="15325"/>
                                </a:lnTo>
                                <a:lnTo>
                                  <a:pt x="2047874" y="17973"/>
                                </a:lnTo>
                                <a:lnTo>
                                  <a:pt x="2047874" y="20764"/>
                                </a:lnTo>
                                <a:lnTo>
                                  <a:pt x="2047874" y="141160"/>
                                </a:lnTo>
                                <a:lnTo>
                                  <a:pt x="2047874" y="143875"/>
                                </a:lnTo>
                                <a:lnTo>
                                  <a:pt x="2047347" y="146523"/>
                                </a:lnTo>
                                <a:lnTo>
                                  <a:pt x="2046292" y="149047"/>
                                </a:lnTo>
                                <a:lnTo>
                                  <a:pt x="2045238" y="151580"/>
                                </a:lnTo>
                                <a:lnTo>
                                  <a:pt x="2035048" y="160286"/>
                                </a:lnTo>
                                <a:lnTo>
                                  <a:pt x="2032503" y="161363"/>
                                </a:lnTo>
                                <a:lnTo>
                                  <a:pt x="2029853" y="161886"/>
                                </a:lnTo>
                                <a:lnTo>
                                  <a:pt x="2027098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0" y="143875"/>
                                </a:lnTo>
                                <a:lnTo>
                                  <a:pt x="0" y="141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4095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76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42874" y="352424"/>
                            <a:ext cx="2228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61925">
                                <a:moveTo>
                                  <a:pt x="22066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2206697" y="0"/>
                                </a:lnTo>
                                <a:lnTo>
                                  <a:pt x="2228849" y="22097"/>
                                </a:lnTo>
                                <a:lnTo>
                                  <a:pt x="2228849" y="139750"/>
                                </a:lnTo>
                                <a:lnTo>
                                  <a:pt x="2209955" y="161220"/>
                                </a:lnTo>
                                <a:lnTo>
                                  <a:pt x="22066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47637" y="357187"/>
                            <a:ext cx="2219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198548" y="0"/>
                                </a:lnTo>
                                <a:lnTo>
                                  <a:pt x="2201303" y="0"/>
                                </a:lnTo>
                                <a:lnTo>
                                  <a:pt x="2203953" y="523"/>
                                </a:lnTo>
                                <a:lnTo>
                                  <a:pt x="2206498" y="1562"/>
                                </a:lnTo>
                                <a:lnTo>
                                  <a:pt x="2209044" y="2600"/>
                                </a:lnTo>
                                <a:lnTo>
                                  <a:pt x="2211291" y="4095"/>
                                </a:lnTo>
                                <a:lnTo>
                                  <a:pt x="2213239" y="6067"/>
                                </a:lnTo>
                                <a:lnTo>
                                  <a:pt x="2215187" y="7962"/>
                                </a:lnTo>
                                <a:lnTo>
                                  <a:pt x="2219324" y="20764"/>
                                </a:lnTo>
                                <a:lnTo>
                                  <a:pt x="2219324" y="131635"/>
                                </a:lnTo>
                                <a:lnTo>
                                  <a:pt x="2219324" y="134350"/>
                                </a:lnTo>
                                <a:lnTo>
                                  <a:pt x="2218797" y="136998"/>
                                </a:lnTo>
                                <a:lnTo>
                                  <a:pt x="2217742" y="139522"/>
                                </a:lnTo>
                                <a:lnTo>
                                  <a:pt x="2216688" y="142055"/>
                                </a:lnTo>
                                <a:lnTo>
                                  <a:pt x="2206498" y="150723"/>
                                </a:lnTo>
                                <a:lnTo>
                                  <a:pt x="2203953" y="151809"/>
                                </a:lnTo>
                                <a:lnTo>
                                  <a:pt x="2201303" y="152361"/>
                                </a:lnTo>
                                <a:lnTo>
                                  <a:pt x="21985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22"/>
                                </a:lnTo>
                                <a:lnTo>
                                  <a:pt x="527" y="136998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0" y="5810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76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42874" y="523874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9112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182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911297" y="0"/>
                                </a:lnTo>
                                <a:lnTo>
                                  <a:pt x="933449" y="22136"/>
                                </a:lnTo>
                                <a:lnTo>
                                  <a:pt x="933449" y="139750"/>
                                </a:lnTo>
                                <a:lnTo>
                                  <a:pt x="914555" y="161182"/>
                                </a:lnTo>
                                <a:lnTo>
                                  <a:pt x="9112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0" y="7524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38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42874" y="695324"/>
                            <a:ext cx="1885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61925">
                                <a:moveTo>
                                  <a:pt x="18637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12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863797" y="0"/>
                                </a:lnTo>
                                <a:lnTo>
                                  <a:pt x="1885949" y="22097"/>
                                </a:lnTo>
                                <a:lnTo>
                                  <a:pt x="1885949" y="139712"/>
                                </a:lnTo>
                                <a:lnTo>
                                  <a:pt x="1867055" y="161258"/>
                                </a:lnTo>
                                <a:lnTo>
                                  <a:pt x="18637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0" y="0"/>
                            <a:ext cx="244221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A6726">
                              <w:pPr>
                                <w:spacing w:before="7"/>
                                <w:ind w:left="0" w:right="528" w:firstLine="0"/>
                                <w:jc w:val="righ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9.0.4</w:t>
                              </w:r>
                            </w:p>
                            <w:p w14:paraId="5ACD1136">
                              <w:pPr>
                                <w:spacing w:before="58"/>
                                <w:ind w:left="292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Microsoft.AspNetCore.Authentication</w:t>
                              </w:r>
                              <w:r>
                                <w:rPr>
                                  <w:color w:val="111111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sz w:val="16"/>
                                </w:rPr>
                                <w:t>2.3.0</w:t>
                              </w:r>
                            </w:p>
                            <w:p w14:paraId="76DB2FC1">
                              <w:pPr>
                                <w:spacing w:before="72"/>
                                <w:ind w:left="292" w:right="-58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Microsoft.AspNetCore.Http.Abstractions</w:t>
                              </w:r>
                              <w:r>
                                <w:rPr>
                                  <w:color w:val="111111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color w:val="111111"/>
                                  <w:spacing w:val="-5"/>
                                  <w:sz w:val="16"/>
                                </w:rPr>
                                <w:t>2.</w:t>
                              </w:r>
                            </w:p>
                            <w:p w14:paraId="66732277">
                              <w:pPr>
                                <w:spacing w:before="57"/>
                                <w:ind w:left="60" w:right="0" w:firstLine="0"/>
                                <w:jc w:val="center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13.0.3</w:t>
                              </w:r>
                            </w:p>
                            <w:p w14:paraId="71276993">
                              <w:pPr>
                                <w:spacing w:before="57"/>
                                <w:ind w:left="2976" w:right="0" w:firstLine="0"/>
                                <w:jc w:val="center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9.0.0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147637" y="700087"/>
                            <a:ext cx="18764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D729FE">
                              <w:pPr>
                                <w:spacing w:before="1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Pomelo.EntityFrameworkCore.MySql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147637" y="509587"/>
                            <a:ext cx="923925" cy="1905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5DE9AD">
                              <w:pPr>
                                <w:spacing w:before="4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Newtonsoft.Json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155442" y="12258"/>
                            <a:ext cx="16897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BAD34">
                              <w:pPr>
                                <w:spacing w:before="1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Microsoft.EntityFrameworkCore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7" o:spid="_x0000_s1026" o:spt="203" style="position:absolute;left:0pt;margin-left:65.95pt;margin-top:-28.05pt;height:67.75pt;width:192.3pt;mso-position-horizontal-relative:page;z-index:251678720;mso-width-relative:page;mso-height-relative:page;" coordsize="2442210,860425" o:gfxdata="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">
                <o:lock v:ext="edit" aspectratio="f"/>
                <v:shape id="Graphic 798" o:spid="_x0000_s1026" o:spt="100" style="position:absolute;left:0;top:57149;height:38100;width:38100;" fillcolor="#111111" filled="t" stroked="f" coordsize="38100,38100" o:gfxdata="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TKc3vQAA&#10;ANwAAAAPAAAAAAAAAAEAIAAAACIAAABkcnMvZG93bnJldi54bWxQSwECFAAUAAAACACHTuJAMy8F&#10;njsAAAA5AAAAEAAAAAAAAAABACAAAAAMAQAAZHJzL3NoYXBleG1sLnhtbFBLBQYAAAAABgAGAFsB&#10;AAC2AwAAAAA=&#10;" path="m21576,38061l16523,38061,14093,37576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9" o:spid="_x0000_s1026" o:spt="100" style="position:absolute;left:142874;top:0;height:161925;width:1714500;" fillcolor="#F7F7F7" filled="t" stroked="f" coordsize="1714500,161925" o:gfxdata="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JSBL4A&#10;AADcAAAADwAAAAAAAAABACAAAAAiAAAAZHJzL2Rvd25yZXYueG1sUEsBAhQAFAAAAAgAh07iQDMv&#10;BZ47AAAAOQAAABAAAAAAAAAAAQAgAAAADQEAAGRycy9zaGFwZXhtbC54bWxQSwUGAAAAAAYABgBb&#10;AQAAtwMAAAAA&#10;" path="m1692347,161848l22152,161848,18894,161182,0,139750,0,136397,0,22136,22152,0,1692347,0,1714499,22136,1714499,139750,1695605,161182,1692347,161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0" o:spid="_x0000_s1026" o:spt="100" style="position:absolute;left:147637;top:4762;height:152400;width:1704975;" filled="f" stroked="t" coordsize="1704975,152400" o:gfxdata="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gQ6HtwAAANwAAAAP&#10;AAAAAAAAAAEAIAAAACIAAABkcnMvZG93bnJldi54bWxQSwECFAAUAAAACACHTuJAMy8FnjsAAAA5&#10;AAAAEAAAAAAAAAABACAAAAAGAQAAZHJzL3NoYXBleG1sLnhtbFBLBQYAAAAABgAGAFsBAACwAwAA&#10;AAA=&#10;" path="m0,131635l0,20764,0,17973,527,15287,1581,12725,2635,10191,4137,7962,6085,6029,8033,4095,10280,2600,12825,1523,15371,523,18021,0,20776,0,1684198,0,1686953,0,1689603,485,1703393,12801,1704447,15325,1704974,17973,1704974,20764,1704974,131635,1684198,152399,20776,152399,1581,139493,527,136959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801" o:spid="_x0000_s1026" o:spt="100" style="position:absolute;left:0;top:228599;height:38100;width:38100;" fillcolor="#111111" filled="t" stroked="f" coordsize="38100,38100" o:gfxdata="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yA97&#10;wAAAANwAAAAPAAAAAAAAAAEAIAAAACIAAABkcnMvZG93bnJldi54bWxQSwECFAAUAAAACACHTuJA&#10;My8FnjsAAAA5AAAAEAAAAAAAAAABACAAAAAPAQAAZHJzL3NoYXBleG1sLnhtbFBLBQYAAAAABgAG&#10;AFsBAAC5AwAAAAA=&#10;" path="m21576,38061l16523,38061,14093,37576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2" o:spid="_x0000_s1026" o:spt="100" style="position:absolute;left:142874;top:171449;height:171450;width:2057400;" fillcolor="#F7F7F7" filled="t" stroked="f" coordsize="2057400,171450" o:gfxdata="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VF568AAAA&#10;3AAAAA8AAAAAAAAAAQAgAAAAIgAAAGRycy9kb3ducmV2LnhtbFBLAQIUABQAAAAIAIdO4kAzLwWe&#10;OwAAADkAAAAQAAAAAAAAAAEAIAAAAAsBAABkcnMvc2hhcGV4bWwueG1sUEsFBgAAAAAGAAYAWwEA&#10;ALUDAAAAAA==&#10;" path="m2035247,171411l22152,171411,18894,170745,0,149313,0,145922,0,22097,22152,0,2035247,0,2057399,22097,2057399,149313,2038505,170745,2035247,1714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3" o:spid="_x0000_s1026" o:spt="100" style="position:absolute;left:147637;top:176212;height:161925;width:2047875;" filled="f" stroked="t" coordsize="2047875,161925" o:gfxdata="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ZyN74A&#10;AADcAAAADwAAAAAAAAABACAAAAAiAAAAZHJzL2Rvd25yZXYueG1sUEsBAhQAFAAAAAgAh07iQDMv&#10;BZ47AAAAOQAAABAAAAAAAAAAAQAgAAAADQEAAGRycy9zaGFwZXhtbC54bWxQSwUGAAAAAAYABgBb&#10;AQAAtwMAAAAA&#10;" path="m0,141160l0,20764,0,17973,527,15325,1581,12801,2635,10229,4137,8000,6085,6067,8033,4095,10280,2571,12825,1562,15371,523,18021,0,20776,0,2027098,0,2029853,0,2032503,523,2035048,1562,2037594,2571,2039841,4095,2041789,6067,2043737,8000,2045238,10229,2046292,12763,2047347,15325,2047874,17973,2047874,20764,2047874,141160,2047874,143875,2047347,146523,2046292,149047,2045238,151580,2035048,160286,2032503,161363,2029853,161886,2027098,161924,20776,161924,0,143875,0,1411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804" o:spid="_x0000_s1026" o:spt="100" style="position:absolute;left:0;top:409574;height:38100;width:38100;" fillcolor="#111111" filled="t" stroked="f" coordsize="38100,38100" o:gfxdata="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v6zj&#10;wAAAANwAAAAPAAAAAAAAAAEAIAAAACIAAABkcnMvZG93bnJldi54bWxQSwECFAAUAAAACACHTuJA&#10;My8FnjsAAAA5AAAAEAAAAAAAAAABACAAAAAPAQAAZHJzL3NoYXBleG1sLnhtbFBLBQYAAAAABgAG&#10;AFsBAAC5AwAAAAA=&#10;" path="m21576,38061l16523,38061,14093,37576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5" o:spid="_x0000_s1026" o:spt="100" style="position:absolute;left:142874;top:352424;height:161925;width:2228850;" fillcolor="#F7F7F7" filled="t" stroked="f" coordsize="2228850,161925" o:gfxdata="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R1rb4A&#10;AADcAAAADwAAAAAAAAABACAAAAAiAAAAZHJzL2Rvd25yZXYueG1sUEsBAhQAFAAAAAgAh07iQDMv&#10;BZ47AAAAOQAAABAAAAAAAAAAAQAgAAAADQEAAGRycy9zaGFwZXhtbC54bWxQSwUGAAAAAAYABgBb&#10;AQAAtwMAAAAA&#10;" path="m2206697,161886l22152,161886,18894,161220,0,139750,0,136397,0,22097,22152,0,2206697,0,2228849,22097,2228849,139750,2209955,161220,22066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6" o:spid="_x0000_s1026" o:spt="100" style="position:absolute;left:147637;top:357187;height:152400;width:2219325;" filled="f" stroked="t" coordsize="2219325,152400" o:gfxdata="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KeEjugAAANwA&#10;AAAPAAAAAAAAAAEAIAAAACIAAABkcnMvZG93bnJldi54bWxQSwECFAAUAAAACACHTuJAMy8FnjsA&#10;AAA5AAAAEAAAAAAAAAABACAAAAAJAQAAZHJzL3NoYXBleG1sLnhtbFBLBQYAAAAABgAGAFsBAACz&#10;AwAAAAA=&#10;" path="m0,131635l0,20764,0,17973,527,15325,1581,12763,2635,10191,4137,7962,6085,6067,8033,4095,10280,2600,12825,1562,15371,523,18021,0,20776,0,2198548,0,2201303,0,2203953,523,2206498,1562,2209044,2600,2211291,4095,2213239,6067,2215187,7962,2219324,20764,2219324,131635,2219324,134350,2218797,136998,2217742,139522,2216688,142055,2206498,150723,2203953,151809,2201303,152361,2198548,152399,20776,152399,1581,139522,527,136998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807" o:spid="_x0000_s1026" o:spt="100" style="position:absolute;left:0;top:581024;height:38100;width:38100;" fillcolor="#111111" filled="t" stroked="f" coordsize="38100,38100" o:gfxdata="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bTKU&#10;wAAAANwAAAAPAAAAAAAAAAEAIAAAACIAAABkcnMvZG93bnJldi54bWxQSwECFAAUAAAACACHTuJA&#10;My8FnjsAAAA5AAAAEAAAAAAAAAABACAAAAAPAQAAZHJzL3NoYXBleG1sLnhtbFBLBQYAAAAABgAG&#10;AFsBAAC5AwAAAAA=&#10;" path="m21576,38061l16523,38061,14093,37576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8" o:spid="_x0000_s1026" o:spt="100" style="position:absolute;left:142874;top:523874;height:161925;width:933450;" fillcolor="#F7F7F7" filled="t" stroked="f" coordsize="933450,161925" o:gfxdata="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B6b+5AAAA3AAA&#10;AA8AAAAAAAAAAQAgAAAAIgAAAGRycy9kb3ducmV2LnhtbFBLAQIUABQAAAAIAIdO4kAzLwWeOwAA&#10;ADkAAAAQAAAAAAAAAAEAIAAAAAgBAABkcnMvc2hhcGV4bWwueG1sUEsFBgAAAAAGAAYAWwEAALID&#10;AAAAAA==&#10;" path="m911297,161886l22152,161886,18894,161182,0,139750,0,136397,0,22136,22152,0,911297,0,933449,22136,933449,139750,914555,161182,9112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9" o:spid="_x0000_s1026" o:spt="100" style="position:absolute;left:0;top:752474;height:38100;width:38100;" fillcolor="#111111" filled="t" stroked="f" coordsize="38100,38100" o:gfxdata="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vgN9&#10;wAAAANwAAAAPAAAAAAAAAAEAIAAAACIAAABkcnMvZG93bnJldi54bWxQSwECFAAUAAAACACHTuJA&#10;My8FnjsAAAA5AAAAEAAAAAAAAAABACAAAAAPAQAAZHJzL3NoYXBleG1sLnhtbFBLBQYAAAAABgAG&#10;AFsBAAC5AwAAAAA=&#10;" path="m21576,38061l16523,38061,14093,37538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0" o:spid="_x0000_s1026" o:spt="100" style="position:absolute;left:142874;top:695324;height:161925;width:1885950;" fillcolor="#F7F7F7" filled="t" stroked="f" coordsize="1885950,161925" o:gfxdata="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AGcW5AAAA3AAA&#10;AA8AAAAAAAAAAQAgAAAAIgAAAGRycy9kb3ducmV2LnhtbFBLAQIUABQAAAAIAIdO4kAzLwWeOwAA&#10;ADkAAAAQAAAAAAAAAAEAIAAAAAgBAABkcnMvc2hhcGV4bWwueG1sUEsFBgAAAAAGAAYAWwEAALID&#10;AAAAAA==&#10;" path="m1863797,161886l22152,161886,18894,161258,0,139712,0,136397,0,22097,22152,0,1863797,0,1885949,22097,1885949,139712,1867055,161258,18637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1" o:spid="_x0000_s1026" o:spt="202" type="#_x0000_t202" style="position:absolute;left:0;top:0;height:857250;width:2442210;" filled="f" stroked="f" coordsize="21600,21600" o:gfxdata="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oz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CA6726">
                        <w:pPr>
                          <w:spacing w:before="7"/>
                          <w:ind w:left="0" w:right="528" w:firstLine="0"/>
                          <w:jc w:val="righ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9.0.4</w:t>
                        </w:r>
                      </w:p>
                      <w:p w14:paraId="5ACD1136">
                        <w:pPr>
                          <w:spacing w:before="58"/>
                          <w:ind w:left="292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Microsoft.AspNetCore.Authentication</w:t>
                        </w:r>
                        <w:r>
                          <w:rPr>
                            <w:color w:val="111111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color w:val="111111"/>
                            <w:spacing w:val="-2"/>
                            <w:sz w:val="16"/>
                          </w:rPr>
                          <w:t>2.3.0</w:t>
                        </w:r>
                      </w:p>
                      <w:p w14:paraId="76DB2FC1">
                        <w:pPr>
                          <w:spacing w:before="72"/>
                          <w:ind w:left="292" w:right="-58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Microsoft.AspNetCore.Http.Abstractions</w:t>
                        </w:r>
                        <w:r>
                          <w:rPr>
                            <w:color w:val="111111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color w:val="111111"/>
                            <w:spacing w:val="-5"/>
                            <w:sz w:val="16"/>
                          </w:rPr>
                          <w:t>2.</w:t>
                        </w:r>
                      </w:p>
                      <w:p w14:paraId="66732277">
                        <w:pPr>
                          <w:spacing w:before="57"/>
                          <w:ind w:left="60" w:right="0" w:firstLine="0"/>
                          <w:jc w:val="center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13.0.3</w:t>
                        </w:r>
                      </w:p>
                      <w:p w14:paraId="71276993">
                        <w:pPr>
                          <w:spacing w:before="57"/>
                          <w:ind w:left="2976" w:right="0" w:firstLine="0"/>
                          <w:jc w:val="center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color w:val="111111"/>
                            <w:spacing w:val="-2"/>
                            <w:w w:val="105"/>
                            <w:sz w:val="16"/>
                          </w:rPr>
                          <w:t>9.0.0</w:t>
                        </w:r>
                      </w:p>
                    </w:txbxContent>
                  </v:textbox>
                </v:shape>
                <v:shape id="Textbox 812" o:spid="_x0000_s1026" o:spt="202" type="#_x0000_t202" style="position:absolute;left:147637;top:700087;height:152400;width:1876425;" filled="f" stroked="t" coordsize="21600,21600" o:gfxdata="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QQab4A&#10;AADcAAAADwAAAAAAAAABACAAAAAiAAAAZHJzL2Rvd25yZXYueG1sUEsBAhQAFAAAAAgAh07iQDMv&#10;BZ47AAAAOQAAABAAAAAAAAAAAQAgAAAADQEAAGRycy9zaGFwZXhtbC54bWxQSwUGAAAAAAYABgBb&#10;AQAAtwMAAAAA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46D729FE">
                        <w:pPr>
                          <w:spacing w:before="1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Pomelo.EntityFrameworkCore.MySql</w:t>
                        </w:r>
                      </w:p>
                    </w:txbxContent>
                  </v:textbox>
                </v:shape>
                <v:shape id="Textbox 813" o:spid="_x0000_s1026" o:spt="202" type="#_x0000_t202" style="position:absolute;left:147637;top:509587;height:190500;width:923925;" filled="f" stroked="t" coordsize="21600,21600" o:gfxdata="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i18r4A&#10;AADcAAAADwAAAAAAAAABACAAAAAiAAAAZHJzL2Rvd25yZXYueG1sUEsBAhQAFAAAAAgAh07iQDMv&#10;BZ47AAAAOQAAABAAAAAAAAAAAQAgAAAADQEAAGRycy9zaGFwZXhtbC54bWxQSwUGAAAAAAYABgBb&#10;AQAAtwMAAAAA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605DE9AD">
                        <w:pPr>
                          <w:spacing w:before="4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Newtonsoft.Json</w:t>
                        </w:r>
                      </w:p>
                    </w:txbxContent>
                  </v:textbox>
                </v:shape>
                <v:shape id="Textbox 814" o:spid="_x0000_s1026" o:spt="202" type="#_x0000_t202" style="position:absolute;left:155442;top:12258;height:142240;width:1689735;" filled="f" stroked="f" coordsize="21600,21600" o:gfxdata="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2Q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4BAD34">
                        <w:pPr>
                          <w:spacing w:before="1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Microsoft.EntityFrameworkCore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/>
          <w:color w:val="111111"/>
          <w:spacing w:val="-5"/>
          <w:w w:val="105"/>
        </w:rPr>
        <w:t>3.0</w:t>
      </w:r>
    </w:p>
    <w:p w14:paraId="0FD2CD3B">
      <w:pPr>
        <w:pStyle w:val="7"/>
        <w:rPr>
          <w:rFonts w:ascii="Segoe UI"/>
          <w:sz w:val="19"/>
        </w:rPr>
      </w:pPr>
    </w:p>
    <w:p w14:paraId="1E7662BA">
      <w:pPr>
        <w:pStyle w:val="7"/>
        <w:rPr>
          <w:rFonts w:ascii="Segoe UI"/>
          <w:sz w:val="19"/>
        </w:rPr>
      </w:pPr>
    </w:p>
    <w:p w14:paraId="2D0FA613">
      <w:pPr>
        <w:pStyle w:val="7"/>
        <w:spacing w:before="17"/>
        <w:rPr>
          <w:rFonts w:ascii="Segoe UI"/>
          <w:sz w:val="19"/>
        </w:rPr>
      </w:pPr>
    </w:p>
    <w:p w14:paraId="1645343A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Estructura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Entity</w:t>
      </w:r>
    </w:p>
    <w:p w14:paraId="70692273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2400300"/>
                <wp:effectExtent l="0" t="0" r="0" b="0"/>
                <wp:wrapTopAndBottom/>
                <wp:docPr id="815" name="Group 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2400300"/>
                          <a:chOff x="0" y="0"/>
                          <a:chExt cx="6153150" cy="2400300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4762" y="4762"/>
                            <a:ext cx="6143625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390775">
                                <a:moveTo>
                                  <a:pt x="6125602" y="2390736"/>
                                </a:moveTo>
                                <a:lnTo>
                                  <a:pt x="18021" y="2390736"/>
                                </a:lnTo>
                                <a:lnTo>
                                  <a:pt x="15371" y="2390212"/>
                                </a:lnTo>
                                <a:lnTo>
                                  <a:pt x="0" y="2372724"/>
                                </a:lnTo>
                                <a:lnTo>
                                  <a:pt x="0" y="2370010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2372724"/>
                                </a:lnTo>
                                <a:lnTo>
                                  <a:pt x="6128252" y="2390212"/>
                                </a:lnTo>
                                <a:lnTo>
                                  <a:pt x="6125602" y="2390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762" y="4762"/>
                            <a:ext cx="6143625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2390775">
                                <a:moveTo>
                                  <a:pt x="0" y="23700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67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2370010"/>
                                </a:lnTo>
                                <a:lnTo>
                                  <a:pt x="6143623" y="2372724"/>
                                </a:lnTo>
                                <a:lnTo>
                                  <a:pt x="6143096" y="2375372"/>
                                </a:lnTo>
                                <a:lnTo>
                                  <a:pt x="6142042" y="2377868"/>
                                </a:lnTo>
                                <a:lnTo>
                                  <a:pt x="6140987" y="2380430"/>
                                </a:lnTo>
                                <a:lnTo>
                                  <a:pt x="6122847" y="2390774"/>
                                </a:lnTo>
                                <a:lnTo>
                                  <a:pt x="20776" y="2390774"/>
                                </a:lnTo>
                                <a:lnTo>
                                  <a:pt x="18021" y="2390736"/>
                                </a:lnTo>
                                <a:lnTo>
                                  <a:pt x="15371" y="2390212"/>
                                </a:lnTo>
                                <a:lnTo>
                                  <a:pt x="12825" y="2389136"/>
                                </a:lnTo>
                                <a:lnTo>
                                  <a:pt x="10280" y="2388060"/>
                                </a:lnTo>
                                <a:lnTo>
                                  <a:pt x="1581" y="2377897"/>
                                </a:lnTo>
                                <a:lnTo>
                                  <a:pt x="527" y="2375372"/>
                                </a:lnTo>
                                <a:lnTo>
                                  <a:pt x="0" y="2372724"/>
                                </a:lnTo>
                                <a:lnTo>
                                  <a:pt x="0" y="2370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60573" y="95636"/>
                            <a:ext cx="63055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EDDE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Entity/</w:t>
                              </w:r>
                            </w:p>
                            <w:p w14:paraId="5041D751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Domain/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60573" y="419486"/>
                            <a:ext cx="69215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47FAF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8FA0CAB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A6D0506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A854D34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49B9BCE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7D37659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A4D5076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285130" y="419486"/>
                            <a:ext cx="855344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251D2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Enums/</w:t>
                              </w:r>
                            </w:p>
                            <w:p w14:paraId="11357860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Interfaces/</w:t>
                              </w:r>
                            </w:p>
                            <w:p w14:paraId="35AA4362"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Models/</w:t>
                              </w:r>
                            </w:p>
                            <w:p w14:paraId="472C66FE">
                              <w:pPr>
                                <w:spacing w:before="68"/>
                                <w:ind w:left="3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Base/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1407919" y="419486"/>
                            <a:ext cx="1304290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6D59C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Enumeraciones</w:t>
                              </w:r>
                            </w:p>
                            <w:p w14:paraId="2C3901F1">
                              <w:pPr>
                                <w:spacing w:before="67" w:line="345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Interfaces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dominio # Modelos de dominio</w:t>
                              </w:r>
                            </w:p>
                            <w:p w14:paraId="0DEF87BE"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Modelos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509688" y="1076711"/>
                            <a:ext cx="19215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72BDC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Implements/ #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Implementaciones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734246" y="1238636"/>
                            <a:ext cx="1023619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6946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Entities/</w:t>
                              </w:r>
                            </w:p>
                            <w:p w14:paraId="021D6D20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ModelSecurity/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1913174" y="1238636"/>
                            <a:ext cx="136017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3206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Entidades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negocio</w:t>
                              </w:r>
                            </w:p>
                            <w:p w14:paraId="390DD412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Entidades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seguridad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60573" y="1562486"/>
                            <a:ext cx="304482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3E77E">
                              <w:pPr>
                                <w:tabs>
                                  <w:tab w:val="left" w:pos="2121"/>
                                </w:tabs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DTOs/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Data Transfer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Objects</w:t>
                              </w:r>
                            </w:p>
                            <w:p w14:paraId="0C4B1E5D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ConfigurationsBase/ # Configuraciones de EF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Core</w:t>
                              </w:r>
                            </w:p>
                            <w:p w14:paraId="3C38F308">
                              <w:pPr>
                                <w:tabs>
                                  <w:tab w:val="left" w:pos="2121"/>
                                </w:tabs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Migrations/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Migraciones de base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datos</w:t>
                              </w:r>
                            </w:p>
                            <w:p w14:paraId="0CD52816">
                              <w:pPr>
                                <w:tabs>
                                  <w:tab w:val="left" w:pos="2033"/>
                                </w:tabs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Init/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Datos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iniciales</w:t>
                              </w:r>
                            </w:p>
                            <w:p w14:paraId="11B3F698">
                              <w:pPr>
                                <w:tabs>
                                  <w:tab w:val="left" w:pos="2121"/>
                                </w:tabs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Infrastructure/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Infraestructura de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5" o:spid="_x0000_s1026" o:spt="203" style="position:absolute;left:0pt;margin-left:56.2pt;margin-top:11.1pt;height:189pt;width:484.5pt;mso-position-horizontal-relative:page;mso-wrap-distance-bottom:0pt;mso-wrap-distance-top:0pt;z-index:-251533312;mso-width-relative:page;mso-height-relative:page;" coordsize="6153150,2400300" o:gfxdata="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">
                <o:lock v:ext="edit" aspectratio="f"/>
                <v:shape id="Graphic 816" o:spid="_x0000_s1026" o:spt="100" style="position:absolute;left:4762;top:4762;height:2390775;width:6143625;" fillcolor="#F7F7F7" filled="t" stroked="f" coordsize="6143625,2390775" o:gfxdata="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GOOL4A&#10;AADcAAAADwAAAAAAAAABACAAAAAiAAAAZHJzL2Rvd25yZXYueG1sUEsBAhQAFAAAAAgAh07iQDMv&#10;BZ47AAAAOQAAABAAAAAAAAAAAQAgAAAADQEAAGRycy9zaGFwZXhtbC54bWxQSwUGAAAAAAYABgBb&#10;AQAAtwMAAAAA&#10;" path="m6125602,2390736l18021,2390736,15371,2390212,0,2372724,0,2370010,0,17973,18021,0,6125602,0,6143623,17973,6143623,2372724,6128252,2390212,6125602,23907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7" o:spid="_x0000_s1026" o:spt="100" style="position:absolute;left:4762;top:4762;height:2390775;width:6143625;" filled="f" stroked="t" coordsize="6143625,2390775" o:gfxdata="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Cqsm/&#10;AAAA3AAAAA8AAAAAAAAAAQAgAAAAIgAAAGRycy9kb3ducmV2LnhtbFBLAQIUABQAAAAIAIdO4kAz&#10;LwWeOwAAADkAAAAQAAAAAAAAAAEAIAAAAA4BAABkcnMvc2hhcGV4bWwueG1sUEsFBgAAAAAGAAYA&#10;WwEAALgDAAAAAA==&#10;" path="m0,2370010l0,20764,0,17973,527,15287,1581,12763,2635,10191,4137,7962,6085,6067,8033,4095,10280,2571,12825,1562,15371,523,18021,0,20776,0,6122847,0,6125602,0,6128252,523,6130798,1562,6133343,2571,6135590,4095,6137538,6067,6139486,7962,6140988,10191,6142042,12763,6143096,15287,6143623,17973,6143624,20764,6143624,2370010,6143623,2372724,6143096,2375372,6142042,2377868,6140987,2380430,6122847,2390774,20776,2390774,18021,2390736,15371,2390212,12825,2389136,10280,2388060,1581,2377897,527,2375372,0,2372724,0,23700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818" o:spid="_x0000_s1026" o:spt="202" type="#_x0000_t202" style="position:absolute;left:60573;top:95636;height:264160;width:630555;" filled="f" stroked="f" coordsize="21600,21600" o:gfxdata="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Qmh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2EDDE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Entity/</w:t>
                        </w:r>
                      </w:p>
                      <w:p w14:paraId="5041D751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Domain/</w:t>
                        </w:r>
                      </w:p>
                    </w:txbxContent>
                  </v:textbox>
                </v:shape>
                <v:shape id="Textbox 819" o:spid="_x0000_s1026" o:spt="202" type="#_x0000_t202" style="position:absolute;left:60573;top:419486;height:1083310;width:69215;" filled="f" stroked="f" coordsize="21600,21600" o:gfxdata="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5w/j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C47FAF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8FA0CAB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A6D0506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A854D34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49B9BCE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7D37659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A4D5076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820" o:spid="_x0000_s1026" o:spt="202" type="#_x0000_t202" style="position:absolute;left:285130;top:419486;height:597535;width:855344;" filled="f" stroked="f" coordsize="21600,21600" o:gfxdata="UEsDBAoAAAAAAIdO4kAAAAAAAAAAAAAAAAAEAAAAZHJzL1BLAwQUAAAACACHTuJArMpcrL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TE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Mpc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7251D2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Enums/</w:t>
                        </w:r>
                      </w:p>
                      <w:p w14:paraId="11357860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Interfaces/</w:t>
                        </w:r>
                      </w:p>
                      <w:p w14:paraId="35AA4362"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Models/</w:t>
                        </w:r>
                      </w:p>
                      <w:p w14:paraId="472C66FE">
                        <w:pPr>
                          <w:spacing w:before="68"/>
                          <w:ind w:left="3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Base/</w:t>
                        </w:r>
                      </w:p>
                    </w:txbxContent>
                  </v:textbox>
                </v:shape>
                <v:shape id="Textbox 821" o:spid="_x0000_s1026" o:spt="202" type="#_x0000_t202" style="position:absolute;left:1407919;top:419486;height:597535;width:1304290;" filled="f" stroked="f" coordsize="21600,21600" o:gfxdata="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b5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F6D59C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Enumeraciones</w:t>
                        </w:r>
                      </w:p>
                      <w:p w14:paraId="2C3901F1">
                        <w:pPr>
                          <w:spacing w:before="67" w:line="345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#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Interfaces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dominio # Modelos de dominio</w:t>
                        </w:r>
                      </w:p>
                      <w:p w14:paraId="0DEF87BE"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Modelos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base</w:t>
                        </w:r>
                      </w:p>
                    </w:txbxContent>
                  </v:textbox>
                </v:shape>
                <v:shape id="Textbox 822" o:spid="_x0000_s1026" o:spt="202" type="#_x0000_t202" style="position:absolute;left:509688;top:1076711;height:102235;width:1921510;" filled="f" stroked="f" coordsize="21600,21600" o:gfxdata="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Rn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672BDC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Implements/ #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Implementaciones</w:t>
                        </w:r>
                      </w:p>
                    </w:txbxContent>
                  </v:textbox>
                </v:shape>
                <v:shape id="Textbox 823" o:spid="_x0000_s1026" o:spt="202" type="#_x0000_t202" style="position:absolute;left:734246;top:1238636;height:264160;width:1023619;" filled="f" stroked="f" coordsize="21600,21600" o:gfxdata="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jC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16946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Entities/</w:t>
                        </w:r>
                      </w:p>
                      <w:p w14:paraId="021D6D20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ModelSecurity/</w:t>
                        </w:r>
                      </w:p>
                    </w:txbxContent>
                  </v:textbox>
                </v:shape>
                <v:shape id="Textbox 824" o:spid="_x0000_s1026" o:spt="202" type="#_x0000_t202" style="position:absolute;left:1913174;top:1238636;height:264160;width:1360170;" filled="f" stroked="f" coordsize="21600,21600" o:gfxdata="UEsDBAoAAAAAAIdO4kAAAAAAAAAAAAAAAAAEAAAAZHJzL1BLAwQUAAAACACHTuJA0/Far7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MBm9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/Fa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33206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Entidades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negocio</w:t>
                        </w:r>
                      </w:p>
                      <w:p w14:paraId="390DD412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Entidades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seguridad</w:t>
                        </w:r>
                      </w:p>
                    </w:txbxContent>
                  </v:textbox>
                </v:shape>
                <v:shape id="Textbox 825" o:spid="_x0000_s1026" o:spt="202" type="#_x0000_t202" style="position:absolute;left:60573;top:1562486;height:759460;width:3044825;" filled="f" stroked="f" coordsize="21600,21600" o:gfxdata="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3/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E3E77E">
                        <w:pPr>
                          <w:tabs>
                            <w:tab w:val="left" w:pos="2121"/>
                          </w:tabs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DTOs/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Data Transfer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Objects</w:t>
                        </w:r>
                      </w:p>
                      <w:p w14:paraId="0C4B1E5D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ConfigurationsBase/ # Configuraciones de EF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Core</w:t>
                        </w:r>
                      </w:p>
                      <w:p w14:paraId="3C38F308">
                        <w:pPr>
                          <w:tabs>
                            <w:tab w:val="left" w:pos="2121"/>
                          </w:tabs>
                          <w:spacing w:before="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Migrations/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Migraciones de base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datos</w:t>
                        </w:r>
                      </w:p>
                      <w:p w14:paraId="0CD52816">
                        <w:pPr>
                          <w:tabs>
                            <w:tab w:val="left" w:pos="2033"/>
                          </w:tabs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Init/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Datos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iniciales</w:t>
                        </w:r>
                      </w:p>
                      <w:p w14:paraId="11B3F698">
                        <w:pPr>
                          <w:tabs>
                            <w:tab w:val="left" w:pos="2121"/>
                          </w:tabs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Infrastructure/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# Infraestructura de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datos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6BB2838">
      <w:pPr>
        <w:pStyle w:val="7"/>
        <w:spacing w:before="7"/>
        <w:rPr>
          <w:rFonts w:ascii="Segoe UI"/>
          <w:b/>
          <w:sz w:val="19"/>
        </w:rPr>
      </w:pPr>
    </w:p>
    <w:p w14:paraId="15F5DBF0">
      <w:pPr>
        <w:pStyle w:val="9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Enumeraciones</w:t>
      </w:r>
      <w:r>
        <w:rPr>
          <w:b/>
          <w:color w:val="111111"/>
          <w:spacing w:val="13"/>
          <w:sz w:val="19"/>
        </w:rPr>
        <w:t xml:space="preserve"> </w:t>
      </w:r>
      <w:r>
        <w:rPr>
          <w:b/>
          <w:color w:val="111111"/>
          <w:spacing w:val="-2"/>
          <w:sz w:val="19"/>
        </w:rPr>
        <w:t>Backend</w:t>
      </w:r>
    </w:p>
    <w:p w14:paraId="5CFE0D4C">
      <w:pPr>
        <w:spacing w:before="14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Entity/Domain/Enums/</w:t>
      </w:r>
    </w:p>
    <w:p w14:paraId="18DC740B">
      <w:pPr>
        <w:pStyle w:val="7"/>
        <w:spacing w:before="9"/>
        <w:rPr>
          <w:rFonts w:ascii="Segoe UI"/>
        </w:rPr>
      </w:pPr>
    </w:p>
    <w:p w14:paraId="3201854C">
      <w:pPr>
        <w:pStyle w:val="9"/>
        <w:numPr>
          <w:ilvl w:val="0"/>
          <w:numId w:val="19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>DatabaseType.cs</w:t>
      </w:r>
      <w:r>
        <w:rPr>
          <w:b/>
          <w:color w:val="111111"/>
          <w:spacing w:val="-3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-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Tipos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base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datos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(SqlServer,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PostgreSQL,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MySql)</w:t>
      </w:r>
    </w:p>
    <w:p w14:paraId="04FC158C">
      <w:pPr>
        <w:pStyle w:val="9"/>
        <w:numPr>
          <w:ilvl w:val="0"/>
          <w:numId w:val="19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>DeleteType.cs</w:t>
      </w:r>
      <w:r>
        <w:rPr>
          <w:b/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-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Tipos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eliminación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(lógica/física)</w:t>
      </w:r>
    </w:p>
    <w:p w14:paraId="7A08F605">
      <w:pPr>
        <w:pStyle w:val="9"/>
        <w:numPr>
          <w:ilvl w:val="0"/>
          <w:numId w:val="19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EstadoMulta.cs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Estados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multa</w:t>
      </w:r>
    </w:p>
    <w:p w14:paraId="0C9E7957">
      <w:pPr>
        <w:pStyle w:val="9"/>
        <w:numPr>
          <w:ilvl w:val="0"/>
          <w:numId w:val="19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GetAllType.cs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Tipos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consulta</w:t>
      </w:r>
    </w:p>
    <w:p w14:paraId="44EEBCE3">
      <w:pPr>
        <w:pStyle w:val="9"/>
        <w:numPr>
          <w:ilvl w:val="0"/>
          <w:numId w:val="19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TipoUsuario.cs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Tipos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usuario</w:t>
      </w:r>
    </w:p>
    <w:p w14:paraId="76FB9B66">
      <w:pPr>
        <w:pStyle w:val="7"/>
        <w:spacing w:before="22"/>
        <w:rPr>
          <w:rFonts w:ascii="Segoe UI"/>
        </w:rPr>
      </w:pPr>
    </w:p>
    <w:p w14:paraId="122DB735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Entidades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Principales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Backend</w:t>
      </w:r>
    </w:p>
    <w:p w14:paraId="061FBEFE">
      <w:pPr>
        <w:spacing w:before="184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Entidades</w:t>
      </w:r>
      <w:r>
        <w:rPr>
          <w:rFonts w:asci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Negocio</w:t>
      </w:r>
    </w:p>
    <w:p w14:paraId="5CB38FD6">
      <w:pPr>
        <w:pStyle w:val="7"/>
        <w:spacing w:before="133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</w:rPr>
        <w:t>Ubicación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24"/>
        </w:rPr>
        <w:t xml:space="preserve"> </w:t>
      </w:r>
      <w:r>
        <w:rPr>
          <w:rFonts w:ascii="Segoe UI" w:hAnsi="Segoe UI"/>
          <w:color w:val="111111"/>
          <w:spacing w:val="-2"/>
        </w:rPr>
        <w:t>Entity/Domain/Models/Implements/Entities/</w:t>
      </w:r>
    </w:p>
    <w:p w14:paraId="27CB157A">
      <w:pPr>
        <w:pStyle w:val="7"/>
        <w:spacing w:before="9"/>
        <w:rPr>
          <w:rFonts w:ascii="Segoe UI"/>
        </w:rPr>
      </w:pPr>
    </w:p>
    <w:p w14:paraId="228F8F97">
      <w:pPr>
        <w:pStyle w:val="9"/>
        <w:numPr>
          <w:ilvl w:val="0"/>
          <w:numId w:val="20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DocumentInfraction</w:t>
      </w:r>
      <w:r>
        <w:rPr>
          <w:b/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Documentos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pacing w:val="-2"/>
          <w:sz w:val="16"/>
        </w:rPr>
        <w:t>infracciones</w:t>
      </w:r>
    </w:p>
    <w:p w14:paraId="64A7B222">
      <w:pPr>
        <w:pStyle w:val="9"/>
        <w:spacing w:after="0" w:line="240" w:lineRule="auto"/>
        <w:jc w:val="left"/>
        <w:rPr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66F3A79F">
      <w:pPr>
        <w:pStyle w:val="9"/>
        <w:numPr>
          <w:ilvl w:val="0"/>
          <w:numId w:val="20"/>
        </w:numPr>
        <w:tabs>
          <w:tab w:val="left" w:pos="544"/>
        </w:tabs>
        <w:spacing w:before="89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>TypeInfraction</w:t>
      </w:r>
      <w:r>
        <w:rPr>
          <w:b/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-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Tipos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infracciones</w:t>
      </w:r>
    </w:p>
    <w:p w14:paraId="0546B88F">
      <w:pPr>
        <w:pStyle w:val="9"/>
        <w:numPr>
          <w:ilvl w:val="0"/>
          <w:numId w:val="20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UserInfraction</w:t>
      </w:r>
      <w:r>
        <w:rPr>
          <w:b/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Infracciones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usuarios</w:t>
      </w:r>
    </w:p>
    <w:p w14:paraId="51E5E1F0">
      <w:pPr>
        <w:pStyle w:val="9"/>
        <w:numPr>
          <w:ilvl w:val="0"/>
          <w:numId w:val="20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>TypePayment</w:t>
      </w:r>
      <w:r>
        <w:rPr>
          <w:b/>
          <w:color w:val="111111"/>
          <w:spacing w:val="-4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-</w:t>
      </w:r>
      <w:r>
        <w:rPr>
          <w:color w:val="111111"/>
          <w:spacing w:val="-3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Tipos</w:t>
      </w:r>
      <w:r>
        <w:rPr>
          <w:color w:val="111111"/>
          <w:spacing w:val="-3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spacing w:val="-3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pago</w:t>
      </w:r>
    </w:p>
    <w:p w14:paraId="63DA3CC8">
      <w:pPr>
        <w:pStyle w:val="9"/>
        <w:numPr>
          <w:ilvl w:val="0"/>
          <w:numId w:val="20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PaymentAgreement</w:t>
      </w:r>
      <w:r>
        <w:rPr>
          <w:b/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Acuerdos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4"/>
          <w:sz w:val="16"/>
        </w:rPr>
        <w:t>pago</w:t>
      </w:r>
    </w:p>
    <w:p w14:paraId="2FC7A779">
      <w:pPr>
        <w:pStyle w:val="9"/>
        <w:numPr>
          <w:ilvl w:val="0"/>
          <w:numId w:val="20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FineCalculationDetail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Detalles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cálculo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multas</w:t>
      </w:r>
    </w:p>
    <w:p w14:paraId="540EE8DF">
      <w:pPr>
        <w:pStyle w:val="9"/>
        <w:numPr>
          <w:ilvl w:val="0"/>
          <w:numId w:val="20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InspectoraReport</w:t>
      </w:r>
      <w:r>
        <w:rPr>
          <w:b/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Reportes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pacing w:val="-2"/>
          <w:sz w:val="16"/>
        </w:rPr>
        <w:t>inspectoría</w:t>
      </w:r>
    </w:p>
    <w:p w14:paraId="73140F44">
      <w:pPr>
        <w:pStyle w:val="9"/>
        <w:numPr>
          <w:ilvl w:val="0"/>
          <w:numId w:val="20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AddFines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Adición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multas</w:t>
      </w:r>
    </w:p>
    <w:p w14:paraId="09F14AEA">
      <w:pPr>
        <w:spacing w:before="207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Entidades</w:t>
      </w:r>
      <w:r>
        <w:rPr>
          <w:rFonts w:ascii="Segoe UI"/>
          <w:b/>
          <w:color w:val="111111"/>
          <w:spacing w:val="17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de</w:t>
      </w:r>
      <w:r>
        <w:rPr>
          <w:rFonts w:ascii="Segoe UI"/>
          <w:b/>
          <w:color w:val="111111"/>
          <w:spacing w:val="18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Seguridad</w:t>
      </w:r>
      <w:r>
        <w:rPr>
          <w:rFonts w:ascii="Segoe UI"/>
          <w:b/>
          <w:color w:val="111111"/>
          <w:spacing w:val="18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Backend</w:t>
      </w:r>
    </w:p>
    <w:p w14:paraId="144C04B0">
      <w:pPr>
        <w:pStyle w:val="7"/>
        <w:spacing w:before="132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</w:rPr>
        <w:t>Ubicación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30"/>
        </w:rPr>
        <w:t xml:space="preserve"> </w:t>
      </w:r>
      <w:r>
        <w:rPr>
          <w:rFonts w:ascii="Segoe UI" w:hAnsi="Segoe UI"/>
          <w:color w:val="111111"/>
          <w:spacing w:val="-2"/>
        </w:rPr>
        <w:t>Entity/Domain/Models/Implements/ModelSecurity/</w:t>
      </w:r>
    </w:p>
    <w:p w14:paraId="2AC92E96">
      <w:pPr>
        <w:pStyle w:val="7"/>
        <w:spacing w:before="9"/>
        <w:rPr>
          <w:rFonts w:ascii="Segoe UI"/>
        </w:rPr>
      </w:pPr>
    </w:p>
    <w:p w14:paraId="1838642D">
      <w:pPr>
        <w:pStyle w:val="9"/>
        <w:numPr>
          <w:ilvl w:val="0"/>
          <w:numId w:val="21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User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Usuarios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sistema</w:t>
      </w:r>
    </w:p>
    <w:p w14:paraId="74A24C85">
      <w:pPr>
        <w:pStyle w:val="9"/>
        <w:numPr>
          <w:ilvl w:val="0"/>
          <w:numId w:val="21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Person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Personas</w:t>
      </w:r>
    </w:p>
    <w:p w14:paraId="62B50DF0">
      <w:pPr>
        <w:pStyle w:val="9"/>
        <w:numPr>
          <w:ilvl w:val="0"/>
          <w:numId w:val="2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Rol</w:t>
      </w:r>
      <w:r>
        <w:rPr>
          <w:b/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Roles</w:t>
      </w:r>
    </w:p>
    <w:p w14:paraId="33407364">
      <w:pPr>
        <w:pStyle w:val="9"/>
        <w:numPr>
          <w:ilvl w:val="0"/>
          <w:numId w:val="2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RolUser</w:t>
      </w:r>
      <w:r>
        <w:rPr>
          <w:b/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Relación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Usuario-</w:t>
      </w:r>
      <w:r>
        <w:rPr>
          <w:color w:val="111111"/>
          <w:spacing w:val="-5"/>
          <w:sz w:val="16"/>
        </w:rPr>
        <w:t>Rol</w:t>
      </w:r>
    </w:p>
    <w:p w14:paraId="55550EF2">
      <w:pPr>
        <w:pStyle w:val="9"/>
        <w:numPr>
          <w:ilvl w:val="0"/>
          <w:numId w:val="21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Module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Módulos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sistema</w:t>
      </w:r>
    </w:p>
    <w:p w14:paraId="032D7BE1">
      <w:pPr>
        <w:pStyle w:val="9"/>
        <w:numPr>
          <w:ilvl w:val="0"/>
          <w:numId w:val="2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Form</w:t>
      </w:r>
      <w:r>
        <w:rPr>
          <w:b/>
          <w:color w:val="111111"/>
          <w:spacing w:val="-6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Formularios</w:t>
      </w:r>
    </w:p>
    <w:p w14:paraId="15561EE1">
      <w:pPr>
        <w:pStyle w:val="9"/>
        <w:numPr>
          <w:ilvl w:val="0"/>
          <w:numId w:val="21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FormModule</w:t>
      </w:r>
      <w:r>
        <w:rPr>
          <w:b/>
          <w:color w:val="111111"/>
          <w:spacing w:val="24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3"/>
          <w:sz w:val="16"/>
        </w:rPr>
        <w:t xml:space="preserve"> </w:t>
      </w:r>
      <w:r>
        <w:rPr>
          <w:color w:val="111111"/>
          <w:sz w:val="16"/>
        </w:rPr>
        <w:t>Relación</w:t>
      </w:r>
      <w:r>
        <w:rPr>
          <w:color w:val="111111"/>
          <w:spacing w:val="24"/>
          <w:sz w:val="16"/>
        </w:rPr>
        <w:t xml:space="preserve"> </w:t>
      </w:r>
      <w:r>
        <w:rPr>
          <w:color w:val="111111"/>
          <w:sz w:val="16"/>
        </w:rPr>
        <w:t>Formulario-</w:t>
      </w:r>
      <w:r>
        <w:rPr>
          <w:color w:val="111111"/>
          <w:spacing w:val="-2"/>
          <w:sz w:val="16"/>
        </w:rPr>
        <w:t>Módulo</w:t>
      </w:r>
    </w:p>
    <w:p w14:paraId="77708B12">
      <w:pPr>
        <w:pStyle w:val="9"/>
        <w:numPr>
          <w:ilvl w:val="0"/>
          <w:numId w:val="2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 xml:space="preserve">Permission </w:t>
      </w:r>
      <w:r>
        <w:rPr>
          <w:color w:val="111111"/>
          <w:spacing w:val="-2"/>
          <w:w w:val="105"/>
          <w:sz w:val="16"/>
        </w:rPr>
        <w:t>- Permisos</w:t>
      </w:r>
    </w:p>
    <w:p w14:paraId="39BDC39D">
      <w:pPr>
        <w:pStyle w:val="9"/>
        <w:numPr>
          <w:ilvl w:val="0"/>
          <w:numId w:val="21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 xml:space="preserve">RolFormPermission </w:t>
      </w:r>
      <w:r>
        <w:rPr>
          <w:color w:val="111111"/>
          <w:spacing w:val="-2"/>
          <w:w w:val="105"/>
          <w:sz w:val="16"/>
        </w:rPr>
        <w:t>- Permisos por rol y formulario</w:t>
      </w:r>
    </w:p>
    <w:p w14:paraId="6B0CAD52">
      <w:pPr>
        <w:pStyle w:val="7"/>
        <w:spacing w:before="7"/>
        <w:rPr>
          <w:rFonts w:ascii="Segoe UI"/>
        </w:rPr>
      </w:pPr>
    </w:p>
    <w:p w14:paraId="150DEF9A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Modelos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Base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Backend</w:t>
      </w:r>
    </w:p>
    <w:p w14:paraId="57616F0C">
      <w:pPr>
        <w:spacing w:before="155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BaseModel</w:t>
      </w:r>
      <w:r>
        <w:rPr>
          <w:rFonts w:ascii="Segoe UI"/>
          <w:b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z w:val="16"/>
        </w:rPr>
        <w:t>y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BaseModelGeneric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z w:val="16"/>
        </w:rPr>
        <w:t>Proporcionan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z w:val="16"/>
        </w:rPr>
        <w:t>propiedades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z w:val="16"/>
        </w:rPr>
        <w:t>comunes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como:</w:t>
      </w:r>
    </w:p>
    <w:p w14:paraId="1AEE6183">
      <w:pPr>
        <w:spacing w:before="207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26" name="Imag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age 82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  <w:sz w:val="16"/>
        </w:rPr>
        <w:t>Id</w:t>
      </w:r>
    </w:p>
    <w:p w14:paraId="0E2128E2">
      <w:pPr>
        <w:pStyle w:val="7"/>
        <w:spacing w:before="57" w:line="288" w:lineRule="auto"/>
        <w:ind w:left="327" w:right="8593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27" name="Imag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Image 8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CreatedAt</w:t>
      </w:r>
      <w:r>
        <w:rPr>
          <w:rFonts w:ascii="Segoe UI"/>
          <w:color w:val="111111"/>
          <w:spacing w:val="4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28" name="Imag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age 82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66"/>
          <w:w w:val="105"/>
        </w:rPr>
        <w:t xml:space="preserve"> </w:t>
      </w:r>
      <w:r>
        <w:rPr>
          <w:rFonts w:ascii="Segoe UI"/>
          <w:color w:val="111111"/>
          <w:w w:val="105"/>
        </w:rPr>
        <w:t>UpdatedAt</w:t>
      </w:r>
    </w:p>
    <w:p w14:paraId="62A9ACDA">
      <w:pPr>
        <w:pStyle w:val="7"/>
        <w:spacing w:before="14" w:line="304" w:lineRule="auto"/>
        <w:ind w:left="327" w:right="7066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29" name="Imag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Image 82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DeletedAt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(para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borrado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lógico)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30" name="Imag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age 83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State</w:t>
      </w:r>
    </w:p>
    <w:p w14:paraId="06864CF4">
      <w:pPr>
        <w:pStyle w:val="4"/>
        <w:numPr>
          <w:ilvl w:val="1"/>
          <w:numId w:val="2"/>
        </w:numPr>
        <w:tabs>
          <w:tab w:val="left" w:pos="569"/>
        </w:tabs>
        <w:spacing w:before="162" w:after="0" w:line="240" w:lineRule="auto"/>
        <w:ind w:left="569" w:right="0" w:hanging="437"/>
        <w:jc w:val="left"/>
      </w:pPr>
      <w:r>
        <w:rPr>
          <w:color w:val="111111"/>
        </w:rPr>
        <w:t>Interfaces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Dominio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Backend</w:t>
      </w:r>
    </w:p>
    <w:p w14:paraId="56305BA7">
      <w:pPr>
        <w:pStyle w:val="9"/>
        <w:numPr>
          <w:ilvl w:val="0"/>
          <w:numId w:val="22"/>
        </w:numPr>
        <w:tabs>
          <w:tab w:val="left" w:pos="544"/>
        </w:tabs>
        <w:spacing w:before="110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IApplicationDbContext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Interfaz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contexto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base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datos</w:t>
      </w:r>
    </w:p>
    <w:p w14:paraId="153BF052">
      <w:pPr>
        <w:pStyle w:val="9"/>
        <w:numPr>
          <w:ilvl w:val="0"/>
          <w:numId w:val="22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IAuditService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Servicio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auditoría</w:t>
      </w:r>
    </w:p>
    <w:p w14:paraId="7C2D4BEB">
      <w:pPr>
        <w:pStyle w:val="9"/>
        <w:numPr>
          <w:ilvl w:val="0"/>
          <w:numId w:val="22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IDbContextFactory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Fábrica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contextos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base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datos</w:t>
      </w:r>
    </w:p>
    <w:p w14:paraId="6628344A">
      <w:pPr>
        <w:pStyle w:val="9"/>
        <w:numPr>
          <w:ilvl w:val="0"/>
          <w:numId w:val="22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IHasId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-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Interface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entidades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5"/>
          <w:w w:val="105"/>
          <w:sz w:val="16"/>
        </w:rPr>
        <w:t>Id</w:t>
      </w:r>
    </w:p>
    <w:p w14:paraId="4F49D388">
      <w:pPr>
        <w:pStyle w:val="9"/>
        <w:numPr>
          <w:ilvl w:val="0"/>
          <w:numId w:val="22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ISupportLogicalDelete</w:t>
      </w:r>
      <w:r>
        <w:rPr>
          <w:b/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-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Soporte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para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borrado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pacing w:val="-2"/>
          <w:sz w:val="16"/>
        </w:rPr>
        <w:t>lógico</w:t>
      </w:r>
    </w:p>
    <w:p w14:paraId="726C3AFC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47435" cy="19685"/>
                <wp:effectExtent l="0" t="0" r="0" b="0"/>
                <wp:wrapTopAndBottom/>
                <wp:docPr id="831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0" y="6109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5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1" o:spid="_x0000_s1026" o:spt="203" style="position:absolute;left:0pt;margin-left:56.2pt;margin-top:9.95pt;height:1.55pt;width:484.05pt;mso-position-horizontal-relative:page;mso-wrap-distance-bottom:0pt;mso-wrap-distance-top:0pt;z-index:-251532288;mso-width-relative:page;mso-height-relative:page;" coordsize="6147435,19685" o:gfxdata="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D/pUXdkAAAAKAQAADwAAAAAAAAABACAAAAAiAAAAZHJzL2Rvd25yZXYueG1sUEsBAhQAFAAAAAgA&#10;h07iQLK1DdlBAwAAnwwAAA4AAAAAAAAAAQAgAAAAKAEAAGRycy9lMm9Eb2MueG1sUEsFBgAAAAAG&#10;AAYAWQEAANsGAAAAAA==&#10;">
                <o:lock v:ext="edit" aspectratio="f"/>
                <v:shape id="Graphic 832" o:spid="_x0000_s1026" o:spt="100" style="position:absolute;left:0;top:0;height:9525;width:6147435;" fillcolor="#999999" filled="t" stroked="f" coordsize="6147435,9525" o:gfxdata="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xebJ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3" o:spid="_x0000_s1026" o:spt="100" style="position:absolute;left:0;top:6109;height:13335;width:6147435;" fillcolor="#EDEDED" filled="t" stroked="f" coordsize="6147435,13335" o:gfxdata="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Gxjr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4" o:spid="_x0000_s1026" o:spt="100" style="position:absolute;left:0;top:54;height:19050;width:9525;" fillcolor="#999999" filled="t" stroked="f" coordsize="9525,19050" o:gfxdata="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tGwq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1F7A8BD">
      <w:pPr>
        <w:pStyle w:val="7"/>
        <w:spacing w:before="38"/>
        <w:rPr>
          <w:rFonts w:ascii="Segoe UI"/>
        </w:rPr>
      </w:pPr>
    </w:p>
    <w:p w14:paraId="0BC59820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Capa</w:t>
      </w:r>
      <w:r>
        <w:rPr>
          <w:color w:val="111111"/>
          <w:spacing w:val="-18"/>
          <w:w w:val="105"/>
        </w:rPr>
        <w:t xml:space="preserve"> </w:t>
      </w:r>
      <w:r>
        <w:rPr>
          <w:color w:val="111111"/>
          <w:w w:val="105"/>
        </w:rPr>
        <w:t>Utilities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048243C5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Estructura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Utilities</w:t>
      </w:r>
    </w:p>
    <w:p w14:paraId="12A8E79E">
      <w:pPr>
        <w:pStyle w:val="7"/>
        <w:spacing w:before="9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131445</wp:posOffset>
                </wp:positionV>
                <wp:extent cx="6153150" cy="609600"/>
                <wp:effectExtent l="0" t="0" r="0" b="0"/>
                <wp:wrapTopAndBottom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609600"/>
                          <a:chOff x="0" y="0"/>
                          <a:chExt cx="6153150" cy="609600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4762" y="4762"/>
                            <a:ext cx="6143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600075">
                                <a:moveTo>
                                  <a:pt x="6125602" y="600036"/>
                                </a:moveTo>
                                <a:lnTo>
                                  <a:pt x="18021" y="600036"/>
                                </a:lnTo>
                                <a:lnTo>
                                  <a:pt x="15371" y="599484"/>
                                </a:lnTo>
                                <a:lnTo>
                                  <a:pt x="0" y="582025"/>
                                </a:lnTo>
                                <a:lnTo>
                                  <a:pt x="0" y="579310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582025"/>
                                </a:lnTo>
                                <a:lnTo>
                                  <a:pt x="6128252" y="599484"/>
                                </a:lnTo>
                                <a:lnTo>
                                  <a:pt x="6125602" y="600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762" y="4762"/>
                            <a:ext cx="6143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600075">
                                <a:moveTo>
                                  <a:pt x="0" y="5793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24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485"/>
                                </a:lnTo>
                                <a:lnTo>
                                  <a:pt x="6130798" y="1485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24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63"/>
                                </a:lnTo>
                                <a:lnTo>
                                  <a:pt x="6143096" y="15287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579310"/>
                                </a:lnTo>
                                <a:lnTo>
                                  <a:pt x="6143623" y="582025"/>
                                </a:lnTo>
                                <a:lnTo>
                                  <a:pt x="6143096" y="584634"/>
                                </a:lnTo>
                                <a:lnTo>
                                  <a:pt x="6142042" y="587197"/>
                                </a:lnTo>
                                <a:lnTo>
                                  <a:pt x="6140987" y="589768"/>
                                </a:lnTo>
                                <a:lnTo>
                                  <a:pt x="6122847" y="600074"/>
                                </a:lnTo>
                                <a:lnTo>
                                  <a:pt x="20776" y="600074"/>
                                </a:lnTo>
                                <a:lnTo>
                                  <a:pt x="18021" y="600036"/>
                                </a:lnTo>
                                <a:lnTo>
                                  <a:pt x="15371" y="599484"/>
                                </a:lnTo>
                                <a:lnTo>
                                  <a:pt x="12825" y="598398"/>
                                </a:lnTo>
                                <a:lnTo>
                                  <a:pt x="10280" y="597360"/>
                                </a:lnTo>
                                <a:lnTo>
                                  <a:pt x="1581" y="587168"/>
                                </a:lnTo>
                                <a:lnTo>
                                  <a:pt x="527" y="584634"/>
                                </a:lnTo>
                                <a:lnTo>
                                  <a:pt x="0" y="582025"/>
                                </a:lnTo>
                                <a:lnTo>
                                  <a:pt x="0" y="5793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60573" y="105161"/>
                            <a:ext cx="855344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1427E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Utilities/</w:t>
                              </w:r>
                            </w:p>
                            <w:p w14:paraId="1EE60B92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Custom/</w:t>
                              </w:r>
                            </w:p>
                            <w:p w14:paraId="208F389A"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Exceptions/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1295640" y="267086"/>
                            <a:ext cx="158496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82616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Utilidades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personalizadas</w:t>
                              </w:r>
                            </w:p>
                            <w:p w14:paraId="6FAA7A7A"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# Excepciones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personalizadas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5" o:spid="_x0000_s1026" o:spt="203" style="position:absolute;left:0pt;margin-left:56.2pt;margin-top:10.35pt;height:48pt;width:484.5pt;mso-position-horizontal-relative:page;mso-wrap-distance-bottom:0pt;mso-wrap-distance-top:0pt;z-index:-251532288;mso-width-relative:page;mso-height-relative:page;" coordsize="6153150,609600" o:gfxdata="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">
                <o:lock v:ext="edit" aspectratio="f"/>
                <v:shape id="Graphic 836" o:spid="_x0000_s1026" o:spt="100" style="position:absolute;left:4762;top:4762;height:600075;width:6143625;" fillcolor="#F7F7F7" filled="t" stroked="f" coordsize="6143625,600075" o:gfxdata="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xQBG/&#10;AAAA3AAAAA8AAAAAAAAAAQAgAAAAIgAAAGRycy9kb3ducmV2LnhtbFBLAQIUABQAAAAIAIdO4kAz&#10;LwWeOwAAADkAAAAQAAAAAAAAAAEAIAAAAA4BAABkcnMvc2hhcGV4bWwueG1sUEsFBgAAAAAGAAYA&#10;WwEAALgDAAAAAA==&#10;" path="m6125602,600036l18021,600036,15371,599484,0,582025,0,579310,0,17973,18021,0,6125602,0,6143623,17973,6143623,582025,6128252,599484,6125602,6000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7" o:spid="_x0000_s1026" o:spt="100" style="position:absolute;left:4762;top:4762;height:600075;width:6143625;" filled="f" stroked="t" coordsize="6143625,600075" o:gfxdata="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niQr4A&#10;AADcAAAADwAAAAAAAAABACAAAAAiAAAAZHJzL2Rvd25yZXYueG1sUEsBAhQAFAAAAAgAh07iQDMv&#10;BZ47AAAAOQAAABAAAAAAAAAAAQAgAAAADQEAAGRycy9zaGFwZXhtbC54bWxQSwUGAAAAAAYABgBb&#10;AQAAtwMAAAAA&#10;" path="m0,579310l0,20764,0,17973,527,15287,1581,12763,2635,10191,4137,7924,6085,6029,8033,4057,10280,2571,12825,1523,15371,523,18021,0,20776,0,6122847,0,6125602,0,6128252,485,6130798,1485,6133343,2571,6135590,4057,6137538,6029,6139486,7924,6140988,10191,6142042,12763,6143096,15287,6143623,17973,6143624,20764,6143624,579310,6143623,582025,6143096,584634,6142042,587197,6140987,589768,6122847,600074,20776,600074,18021,600036,15371,599484,12825,598398,10280,597360,1581,587168,527,584634,0,582025,0,5793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838" o:spid="_x0000_s1026" o:spt="202" type="#_x0000_t202" style="position:absolute;left:60573;top:105161;height:426084;width:855344;" filled="f" stroked="f" coordsize="21600,21600" o:gfxdata="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lxn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91427E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Utilities/</w:t>
                        </w:r>
                      </w:p>
                      <w:p w14:paraId="1EE60B92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├──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Custom/</w:t>
                        </w:r>
                      </w:p>
                      <w:p w14:paraId="208F389A"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└──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Exceptions/</w:t>
                        </w:r>
                      </w:p>
                    </w:txbxContent>
                  </v:textbox>
                </v:shape>
                <v:shape id="Textbox 839" o:spid="_x0000_s1026" o:spt="202" type="#_x0000_t202" style="position:absolute;left:1295640;top:267086;height:264160;width:1584960;" filled="f" stroked="f" coordsize="21600,21600" o:gfxdata="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lj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282616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Utilidades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personalizadas</w:t>
                        </w:r>
                      </w:p>
                      <w:p w14:paraId="6FAA7A7A"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# Excepciones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personalizadas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3AC775B">
      <w:pPr>
        <w:pStyle w:val="7"/>
        <w:spacing w:before="7"/>
        <w:rPr>
          <w:rFonts w:ascii="Segoe UI"/>
          <w:b/>
          <w:sz w:val="19"/>
        </w:rPr>
      </w:pPr>
    </w:p>
    <w:p w14:paraId="6D889F3B">
      <w:pPr>
        <w:pStyle w:val="9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Funcionalidades</w:t>
      </w:r>
      <w:r>
        <w:rPr>
          <w:b/>
          <w:color w:val="111111"/>
          <w:spacing w:val="14"/>
          <w:sz w:val="19"/>
        </w:rPr>
        <w:t xml:space="preserve"> </w:t>
      </w:r>
      <w:r>
        <w:rPr>
          <w:b/>
          <w:color w:val="111111"/>
          <w:spacing w:val="-2"/>
          <w:sz w:val="19"/>
        </w:rPr>
        <w:t>Utilities</w:t>
      </w:r>
    </w:p>
    <w:p w14:paraId="0D8C8FBD">
      <w:pPr>
        <w:pStyle w:val="7"/>
        <w:spacing w:before="110" w:line="288" w:lineRule="auto"/>
        <w:ind w:left="327" w:right="6561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40" name="Imag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age 8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Manejo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excepciones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personalizadas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41" name="Image 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Image 8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Utilidades de validación</w:t>
      </w:r>
    </w:p>
    <w:p w14:paraId="7917E5BA">
      <w:pPr>
        <w:pStyle w:val="7"/>
        <w:spacing w:before="14" w:line="288" w:lineRule="auto"/>
        <w:ind w:left="327" w:right="7015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42" name="Image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age 8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Helpers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formato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y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conversión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43" name="Image 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Image 8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Constantes del sistema</w:t>
      </w:r>
    </w:p>
    <w:p w14:paraId="7C8E8D41">
      <w:pPr>
        <w:pStyle w:val="7"/>
        <w:spacing w:before="13"/>
        <w:rPr>
          <w:rFonts w:ascii="Segoe UI"/>
          <w:sz w:val="9"/>
        </w:rPr>
      </w:pPr>
      <w:r>
        <w:rPr>
          <w:rFonts w:ascii="Segoe UI"/>
          <w:sz w:val="9"/>
        </w:rP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99060</wp:posOffset>
                </wp:positionV>
                <wp:extent cx="6147435" cy="19685"/>
                <wp:effectExtent l="0" t="0" r="0" b="0"/>
                <wp:wrapTopAndBottom/>
                <wp:docPr id="844" name="Group 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6109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0" y="5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4" o:spid="_x0000_s1026" o:spt="203" style="position:absolute;left:0pt;margin-left:56.2pt;margin-top:7.8pt;height:1.55pt;width:484.05pt;mso-position-horizontal-relative:page;mso-wrap-distance-bottom:0pt;mso-wrap-distance-top:0pt;z-index:-251531264;mso-width-relative:page;mso-height-relative:page;" coordsize="6147435,19685" o:gfxdata="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Cjq0Na2QAAAAoBAAAPAAAAAAAAAAEAIAAAACIAAABkcnMvZG93bnJldi54bWxQSwEC&#10;FAAUAAAACACHTuJA2gORqkkDAACfDAAADgAAAAAAAAABACAAAAAoAQAAZHJzL2Uyb0RvYy54bWxQ&#10;SwUGAAAAAAYABgBZAQAA4wYAAAAA&#10;">
                <o:lock v:ext="edit" aspectratio="f"/>
                <v:shape id="Graphic 845" o:spid="_x0000_s1026" o:spt="100" style="position:absolute;left:0;top:0;height:9525;width:6147435;" fillcolor="#999999" filled="t" stroked="f" coordsize="6147435,9525" o:gfxdata="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qDcC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6" o:spid="_x0000_s1026" o:spt="100" style="position:absolute;left:0;top:6109;height:13335;width:6147435;" fillcolor="#EDEDED" filled="t" stroked="f" coordsize="6147435,13335" o:gfxdata="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Bha7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7" o:spid="_x0000_s1026" o:spt="100" style="position:absolute;left:0;top:54;height:19050;width:9525;" fillcolor="#999999" filled="t" stroked="f" coordsize="9525,19050" o:gfxdata="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YIEg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76AA1BA">
      <w:pPr>
        <w:pStyle w:val="7"/>
        <w:spacing w:before="38"/>
        <w:rPr>
          <w:rFonts w:ascii="Segoe UI"/>
        </w:rPr>
      </w:pPr>
    </w:p>
    <w:p w14:paraId="77147810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Capa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w w:val="105"/>
        </w:rPr>
        <w:t>Helpers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7156A540">
      <w:pPr>
        <w:pStyle w:val="7"/>
        <w:spacing w:before="157"/>
        <w:ind w:left="132"/>
        <w:rPr>
          <w:rFonts w:ascii="Segoe UI"/>
        </w:rPr>
      </w:pPr>
      <w:r>
        <w:rPr>
          <w:rFonts w:ascii="Segoe UI"/>
          <w:color w:val="111111"/>
        </w:rPr>
        <w:t>Funciones</w:t>
      </w:r>
      <w:r>
        <w:rPr>
          <w:rFonts w:ascii="Segoe UI"/>
          <w:color w:val="111111"/>
          <w:spacing w:val="21"/>
        </w:rPr>
        <w:t xml:space="preserve"> </w:t>
      </w:r>
      <w:r>
        <w:rPr>
          <w:rFonts w:ascii="Segoe UI"/>
          <w:color w:val="111111"/>
        </w:rPr>
        <w:t>auxiliares</w:t>
      </w:r>
      <w:r>
        <w:rPr>
          <w:rFonts w:ascii="Segoe UI"/>
          <w:color w:val="111111"/>
          <w:spacing w:val="21"/>
        </w:rPr>
        <w:t xml:space="preserve"> </w:t>
      </w:r>
      <w:r>
        <w:rPr>
          <w:rFonts w:ascii="Segoe UI"/>
          <w:color w:val="111111"/>
          <w:spacing w:val="-2"/>
        </w:rPr>
        <w:t>para:</w:t>
      </w:r>
    </w:p>
    <w:p w14:paraId="0F3A8C71">
      <w:pPr>
        <w:pStyle w:val="7"/>
        <w:spacing w:after="0"/>
        <w:rPr>
          <w:rFonts w:ascii="Segoe UI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1A2A4516">
      <w:pPr>
        <w:pStyle w:val="7"/>
        <w:spacing w:before="89" w:line="304" w:lineRule="auto"/>
        <w:ind w:left="327" w:right="7772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48" name="Image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age 84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Operaciones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comunes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49" name="Imag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Image 84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Formateo de datos</w:t>
      </w:r>
    </w:p>
    <w:p w14:paraId="57A5DEC0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50" name="Image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age 85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Conversiones</w:t>
      </w:r>
    </w:p>
    <w:p w14:paraId="4BEE45CC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51" name="Image 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Image 85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Validaciones adicionales</w:t>
      </w:r>
    </w:p>
    <w:p w14:paraId="29C1F302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852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6108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5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2" o:spid="_x0000_s1026" o:spt="203" style="position:absolute;left:0pt;margin-left:56.2pt;margin-top:9.2pt;height:1.55pt;width:484.05pt;mso-position-horizontal-relative:page;mso-wrap-distance-bottom:0pt;mso-wrap-distance-top:0pt;z-index:-251531264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BRCdFtgAAAAKAQAADwAAAAAAAAABACAAAAAiAAAAZHJzL2Rvd25yZXYueG1sUEsBAhQAFAAA&#10;AAgAh07iQPlpxMdFAwAAnwwAAA4AAAAAAAAAAQAgAAAAJwEAAGRycy9lMm9Eb2MueG1sUEsFBgAA&#10;AAAGAAYAWQEAAN4GAAAAAA==&#10;">
                <o:lock v:ext="edit" aspectratio="f"/>
                <v:shape id="Graphic 853" o:spid="_x0000_s1026" o:spt="100" style="position:absolute;left:0;top:0;height:9525;width:6147435;" fillcolor="#999999" filled="t" stroked="f" coordsize="6147435,9525" o:gfxdata="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1WpvK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4" o:spid="_x0000_s1026" o:spt="100" style="position:absolute;left:0;top:6108;height:13335;width:6147435;" fillcolor="#EDEDED" filled="t" stroked="f" coordsize="6147435,13335" o:gfxdata="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nzFq/&#10;AAAA3AAAAA8AAAAAAAAAAQAgAAAAIgAAAGRycy9kb3ducmV2LnhtbFBLAQIUABQAAAAIAIdO4kAz&#10;LwWeOwAAADkAAAAQAAAAAAAAAAEAIAAAAA4BAABkcnMvc2hhcGV4bWwueG1sUEsFBgAAAAAGAAYA&#10;WwEAALg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5" o:spid="_x0000_s1026" o:spt="100" style="position:absolute;left:0;top:53;height:19050;width:9525;" fillcolor="#999999" filled="t" stroked="f" coordsize="9525,19050" o:gfxdata="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JywR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1C00C33">
      <w:pPr>
        <w:pStyle w:val="7"/>
        <w:spacing w:before="38"/>
        <w:rPr>
          <w:rFonts w:ascii="Segoe UI"/>
        </w:rPr>
      </w:pPr>
    </w:p>
    <w:p w14:paraId="7D6A53D8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Capa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Template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Backend</w:t>
      </w:r>
    </w:p>
    <w:p w14:paraId="08B55B62">
      <w:pPr>
        <w:pStyle w:val="7"/>
        <w:spacing w:before="157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plantillas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para:</w:t>
      </w:r>
    </w:p>
    <w:p w14:paraId="4880023C">
      <w:pPr>
        <w:pStyle w:val="7"/>
        <w:spacing w:before="9"/>
        <w:rPr>
          <w:rFonts w:ascii="Segoe UI"/>
        </w:rPr>
      </w:pPr>
    </w:p>
    <w:p w14:paraId="5985285D">
      <w:pPr>
        <w:pStyle w:val="7"/>
        <w:spacing w:line="304" w:lineRule="auto"/>
        <w:ind w:left="327" w:right="4778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56" name="Image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age 85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9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Emails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(notificaciones,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verificación,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recuperación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contraseña)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57" name="Image 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Image 85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PDFs (comparendos, reportes, acuerdos de pago)</w:t>
      </w:r>
    </w:p>
    <w:p w14:paraId="320ADA68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58" name="Imag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age 85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spacing w:val="-2"/>
          <w:w w:val="105"/>
        </w:rPr>
        <w:t>Reportes del sistema</w:t>
      </w:r>
    </w:p>
    <w:p w14:paraId="2B5EB994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47435" cy="19685"/>
                <wp:effectExtent l="0" t="0" r="0" b="0"/>
                <wp:wrapTopAndBottom/>
                <wp:docPr id="859" name="Group 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6108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5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9" o:spid="_x0000_s1026" o:spt="203" style="position:absolute;left:0pt;margin-left:56.2pt;margin-top:10pt;height:1.55pt;width:484.05pt;mso-position-horizontal-relative:page;mso-wrap-distance-bottom:0pt;mso-wrap-distance-top:0pt;z-index:-251530240;mso-width-relative:page;mso-height-relative:page;" coordsize="6147435,19685" o:gfxdata="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uduSP9cAAAAKAQAADwAAAAAAAAABACAAAAAiAAAAZHJzL2Rvd25yZXYueG1sUEsBAhQAFAAAAAgA&#10;h07iQAs+FuBDAwAAnwwAAA4AAAAAAAAAAQAgAAAAJgEAAGRycy9lMm9Eb2MueG1sUEsFBgAAAAAG&#10;AAYAWQEAANsGAAAAAA==&#10;">
                <o:lock v:ext="edit" aspectratio="f"/>
                <v:shape id="Graphic 860" o:spid="_x0000_s1026" o:spt="100" style="position:absolute;left:0;top:0;height:9525;width:6147435;" fillcolor="#999999" filled="t" stroked="f" coordsize="6147435,9525" o:gfxdata="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6PI4twAAANwAAAAP&#10;AAAAAAAAAAEAIAAAACIAAABkcnMvZG93bnJldi54bWxQSwECFAAUAAAACACHTuJAMy8FnjsAAAA5&#10;AAAAEAAAAAAAAAABACAAAAAGAQAAZHJzL3NoYXBleG1sLnhtbFBLBQYAAAAABgAGAFsBAACwAwAA&#10;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1" o:spid="_x0000_s1026" o:spt="100" style="position:absolute;left:0;top:6108;height:13335;width:6147435;" fillcolor="#EDEDED" filled="t" stroked="f" coordsize="6147435,13335" o:gfxdata="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ylf7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2" o:spid="_x0000_s1026" o:spt="100" style="position:absolute;left:0;top:53;height:19050;width:9525;" fillcolor="#999999" filled="t" stroked="f" coordsize="9525,19050" o:gfxdata="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on7Y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A14ADB">
      <w:pPr>
        <w:pStyle w:val="7"/>
        <w:spacing w:before="38"/>
        <w:rPr>
          <w:rFonts w:ascii="Segoe UI"/>
        </w:rPr>
      </w:pPr>
    </w:p>
    <w:p w14:paraId="5484D46C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Seguridad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-2"/>
        </w:rPr>
        <w:t>Backend</w:t>
      </w:r>
    </w:p>
    <w:p w14:paraId="4F75C5D9">
      <w:pPr>
        <w:pStyle w:val="4"/>
        <w:numPr>
          <w:ilvl w:val="1"/>
          <w:numId w:val="2"/>
        </w:numPr>
        <w:tabs>
          <w:tab w:val="left" w:pos="569"/>
        </w:tabs>
        <w:spacing w:before="200" w:after="0" w:line="240" w:lineRule="auto"/>
        <w:ind w:left="569" w:right="0" w:hanging="437"/>
        <w:jc w:val="left"/>
      </w:pPr>
      <w:r>
        <w:rPr>
          <w:color w:val="111111"/>
        </w:rPr>
        <w:t>Autenticación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5"/>
        </w:rPr>
        <w:t>JWT</w:t>
      </w:r>
    </w:p>
    <w:p w14:paraId="6D68B19F">
      <w:pPr>
        <w:spacing w:before="154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Configuración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63EA760B">
      <w:pPr>
        <w:pStyle w:val="7"/>
        <w:spacing w:before="10"/>
        <w:rPr>
          <w:rFonts w:ascii="Segoe UI"/>
        </w:rPr>
      </w:pPr>
    </w:p>
    <w:p w14:paraId="78958A02">
      <w:pPr>
        <w:pStyle w:val="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63" name="Image 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Image 86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Issuer: WebCDCP</w:t>
      </w:r>
    </w:p>
    <w:p w14:paraId="42E2188E">
      <w:pPr>
        <w:pStyle w:val="7"/>
        <w:spacing w:before="42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64" name="Image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age 86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color w:val="111111"/>
        </w:rPr>
        <w:t>Audience: WebCDCP</w:t>
      </w:r>
    </w:p>
    <w:p w14:paraId="71A88832">
      <w:pPr>
        <w:pStyle w:val="7"/>
        <w:spacing w:before="57" w:line="288" w:lineRule="auto"/>
        <w:ind w:left="327" w:right="7532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65" name="Imag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Image 86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4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Access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Token: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15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minutos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66" name="Image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age 86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Refresh Token: 7 días</w:t>
      </w:r>
    </w:p>
    <w:p w14:paraId="527DD919">
      <w:pPr>
        <w:pStyle w:val="4"/>
        <w:numPr>
          <w:ilvl w:val="1"/>
          <w:numId w:val="2"/>
        </w:numPr>
        <w:tabs>
          <w:tab w:val="left" w:pos="569"/>
        </w:tabs>
        <w:spacing w:before="192" w:after="0" w:line="240" w:lineRule="auto"/>
        <w:ind w:left="569" w:right="0" w:hanging="437"/>
        <w:jc w:val="left"/>
      </w:pPr>
      <w:r>
        <w:rPr>
          <w:color w:val="111111"/>
        </w:rPr>
        <w:t>Gestión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Sesiones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Backend</w:t>
      </w:r>
    </w:p>
    <w:p w14:paraId="3CA0594E">
      <w:pPr>
        <w:spacing w:before="14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Archivo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AuthSessionService.cs</w:t>
      </w:r>
    </w:p>
    <w:p w14:paraId="751A4FB1">
      <w:pPr>
        <w:pStyle w:val="7"/>
        <w:spacing w:before="9"/>
        <w:rPr>
          <w:rFonts w:ascii="Segoe UI"/>
        </w:rPr>
      </w:pPr>
    </w:p>
    <w:p w14:paraId="07E8794F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Características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1C0F9BC8">
      <w:pPr>
        <w:pStyle w:val="7"/>
        <w:spacing w:before="9"/>
        <w:rPr>
          <w:rFonts w:ascii="Segoe UI"/>
        </w:rPr>
      </w:pPr>
    </w:p>
    <w:p w14:paraId="545EBC8D">
      <w:pPr>
        <w:pStyle w:val="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67" name="Imag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Image 86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Control de sesiones activas por usuario</w:t>
      </w:r>
    </w:p>
    <w:p w14:paraId="1CBC03DE">
      <w:pPr>
        <w:pStyle w:val="7"/>
        <w:spacing w:before="43" w:line="304" w:lineRule="auto"/>
        <w:ind w:left="327" w:right="5931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68" name="Imag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age 86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Timeout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inactividad: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1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minuto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(configurable)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69" name="Imag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Image 86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Timeout absoluto: 120 minutos</w:t>
      </w:r>
    </w:p>
    <w:p w14:paraId="5979494B">
      <w:pPr>
        <w:pStyle w:val="7"/>
        <w:spacing w:line="197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70" name="Imag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age 8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Validación de tokens</w:t>
      </w:r>
    </w:p>
    <w:p w14:paraId="530E128C">
      <w:pPr>
        <w:pStyle w:val="7"/>
        <w:spacing w:before="21"/>
        <w:rPr>
          <w:rFonts w:ascii="Segoe UI"/>
        </w:rPr>
      </w:pPr>
    </w:p>
    <w:p w14:paraId="7AAA9190">
      <w:pPr>
        <w:pStyle w:val="4"/>
        <w:numPr>
          <w:ilvl w:val="1"/>
          <w:numId w:val="2"/>
        </w:numPr>
        <w:tabs>
          <w:tab w:val="left" w:pos="569"/>
        </w:tabs>
        <w:spacing w:before="1" w:after="0" w:line="240" w:lineRule="auto"/>
        <w:ind w:left="569" w:right="0" w:hanging="437"/>
        <w:jc w:val="left"/>
      </w:pPr>
      <w:r>
        <w:rPr>
          <w:color w:val="111111"/>
        </w:rPr>
        <w:t>OAuth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2.0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Google</w:t>
      </w:r>
    </w:p>
    <w:p w14:paraId="64FCF158">
      <w:pPr>
        <w:pStyle w:val="7"/>
        <w:spacing w:before="139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Integración</w:t>
      </w:r>
      <w:r>
        <w:rPr>
          <w:rFonts w:ascii="Segoe UI" w:hAnsi="Segoe UI"/>
          <w:color w:val="111111"/>
          <w:spacing w:val="20"/>
        </w:rPr>
        <w:t xml:space="preserve"> </w:t>
      </w:r>
      <w:r>
        <w:rPr>
          <w:rFonts w:ascii="Segoe UI" w:hAnsi="Segoe UI"/>
          <w:color w:val="111111"/>
        </w:rPr>
        <w:t>con</w:t>
      </w:r>
      <w:r>
        <w:rPr>
          <w:rFonts w:ascii="Segoe UI" w:hAnsi="Segoe UI"/>
          <w:color w:val="111111"/>
          <w:spacing w:val="21"/>
        </w:rPr>
        <w:t xml:space="preserve"> </w:t>
      </w:r>
      <w:r>
        <w:rPr>
          <w:rFonts w:ascii="Segoe UI" w:hAnsi="Segoe UI"/>
          <w:color w:val="111111"/>
        </w:rPr>
        <w:t>Google</w:t>
      </w:r>
      <w:r>
        <w:rPr>
          <w:rFonts w:ascii="Segoe UI" w:hAnsi="Segoe UI"/>
          <w:color w:val="111111"/>
          <w:spacing w:val="20"/>
        </w:rPr>
        <w:t xml:space="preserve"> </w:t>
      </w:r>
      <w:r>
        <w:rPr>
          <w:rFonts w:ascii="Segoe UI" w:hAnsi="Segoe UI"/>
          <w:color w:val="111111"/>
        </w:rPr>
        <w:t>Authentication</w:t>
      </w:r>
      <w:r>
        <w:rPr>
          <w:rFonts w:ascii="Segoe UI" w:hAnsi="Segoe UI"/>
          <w:color w:val="111111"/>
          <w:spacing w:val="21"/>
        </w:rPr>
        <w:t xml:space="preserve"> </w:t>
      </w:r>
      <w:r>
        <w:rPr>
          <w:rFonts w:ascii="Segoe UI" w:hAnsi="Segoe UI"/>
          <w:color w:val="111111"/>
          <w:spacing w:val="-2"/>
        </w:rPr>
        <w:t>mediante:</w:t>
      </w:r>
    </w:p>
    <w:p w14:paraId="589F1531">
      <w:pPr>
        <w:pStyle w:val="7"/>
        <w:spacing w:before="1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133350</wp:posOffset>
                </wp:positionV>
                <wp:extent cx="2593975" cy="339725"/>
                <wp:effectExtent l="0" t="0" r="0" b="0"/>
                <wp:wrapTopAndBottom/>
                <wp:docPr id="871" name="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3975" cy="339725"/>
                          <a:chOff x="0" y="0"/>
                          <a:chExt cx="2593975" cy="339725"/>
                        </a:xfrm>
                      </wpg:grpSpPr>
                      <wps:wsp>
                        <wps:cNvPr id="872" name="Graphic 872"/>
                        <wps:cNvSpPr/>
                        <wps:spPr>
                          <a:xfrm>
                            <a:off x="0" y="6019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38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42874" y="3042"/>
                            <a:ext cx="244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61925">
                                <a:moveTo>
                                  <a:pt x="242577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58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2425772" y="0"/>
                                </a:lnTo>
                                <a:lnTo>
                                  <a:pt x="2447924" y="22097"/>
                                </a:lnTo>
                                <a:lnTo>
                                  <a:pt x="2447924" y="139750"/>
                                </a:lnTo>
                                <a:lnTo>
                                  <a:pt x="2429030" y="161258"/>
                                </a:lnTo>
                                <a:lnTo>
                                  <a:pt x="242577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23164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61"/>
                                </a:moveTo>
                                <a:lnTo>
                                  <a:pt x="16523" y="38061"/>
                                </a:lnTo>
                                <a:lnTo>
                                  <a:pt x="14093" y="37576"/>
                                </a:lnTo>
                                <a:lnTo>
                                  <a:pt x="0" y="21545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45"/>
                                </a:lnTo>
                                <a:lnTo>
                                  <a:pt x="21576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42874" y="174492"/>
                            <a:ext cx="990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61925">
                                <a:moveTo>
                                  <a:pt x="96844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968447" y="0"/>
                                </a:lnTo>
                                <a:lnTo>
                                  <a:pt x="990599" y="22097"/>
                                </a:lnTo>
                                <a:lnTo>
                                  <a:pt x="990599" y="139750"/>
                                </a:lnTo>
                                <a:lnTo>
                                  <a:pt x="971705" y="161220"/>
                                </a:lnTo>
                                <a:lnTo>
                                  <a:pt x="96844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147637" y="160205"/>
                            <a:ext cx="981075" cy="17145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F3D956">
                              <w:pPr>
                                <w:spacing w:before="4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Google.Apis.Auth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147637" y="7805"/>
                            <a:ext cx="24384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96161C">
                              <w:pPr>
                                <w:spacing w:before="1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Microsoft.AspNetCore.Authentication.Google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1" o:spid="_x0000_s1026" o:spt="203" style="position:absolute;left:0pt;margin-left:65.95pt;margin-top:10.5pt;height:26.75pt;width:204.25pt;mso-position-horizontal-relative:page;mso-wrap-distance-bottom:0pt;mso-wrap-distance-top:0pt;z-index:-251530240;mso-width-relative:page;mso-height-relative:page;" coordsize="2593975,339725" o:gfxdata="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Jgt1GfZAAAACQEAAA8AAAAAAAAAAQAgAAAAIgAAAGRycy9kb3ducmV2LnhtbFBLAQIUABQA&#10;AAAIAIdO4kBMHjZUmwQAAHwXAAAOAAAAAAAAAAEAIAAAACgBAABkcnMvZTJvRG9jLnhtbFBLBQYA&#10;AAAABgAGAFkBAAA1CAAAAAA=&#10;">
                <o:lock v:ext="edit" aspectratio="f"/>
                <v:shape id="Graphic 872" o:spid="_x0000_s1026" o:spt="100" style="position:absolute;left:0;top:60192;height:38100;width:38100;" fillcolor="#111111" filled="t" stroked="f" coordsize="38100,38100" o:gfxdata="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HOJx&#10;wAAAANwAAAAPAAAAAAAAAAEAIAAAACIAAABkcnMvZG93bnJldi54bWxQSwECFAAUAAAACACHTuJA&#10;My8FnjsAAAA5AAAAEAAAAAAAAAABACAAAAAPAQAAZHJzL3NoYXBleG1sLnhtbFBLBQYAAAAABgAG&#10;AFsBAAC5AwAAAAA=&#10;" path="m21576,38061l16523,38061,14093,37538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3" o:spid="_x0000_s1026" o:spt="100" style="position:absolute;left:142874;top:3042;height:161925;width:2447925;" fillcolor="#F7F7F7" filled="t" stroked="f" coordsize="2447925,161925" o:gfxdata="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GDWebgAAADcAAAA&#10;DwAAAAAAAAABACAAAAAiAAAAZHJzL2Rvd25yZXYueG1sUEsBAhQAFAAAAAgAh07iQDMvBZ47AAAA&#10;OQAAABAAAAAAAAAAAQAgAAAABwEAAGRycy9zaGFwZXhtbC54bWxQSwUGAAAAAAYABgBbAQAAsQMA&#10;AAAA&#10;" path="m2425772,161886l22152,161886,18894,161258,0,139750,0,136397,0,22097,22152,0,2425772,0,2447924,22097,2447924,139750,2429030,161258,242577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4" o:spid="_x0000_s1026" o:spt="100" style="position:absolute;left:0;top:231642;height:38100;width:38100;" fillcolor="#111111" filled="t" stroked="f" coordsize="38100,38100" o:gfxdata="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ud+e&#10;wAAAANwAAAAPAAAAAAAAAAEAIAAAACIAAABkcnMvZG93bnJldi54bWxQSwECFAAUAAAACACHTuJA&#10;My8FnjsAAAA5AAAAEAAAAAAAAAABACAAAAAPAQAAZHJzL3NoYXBleG1sLnhtbFBLBQYAAAAABgAG&#10;AFsBAAC5AwAAAAA=&#10;" path="m21576,38061l16523,38061,14093,37576,0,21545,0,16478,16523,0,21576,0,38100,19049,38099,21545,21576,380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5" o:spid="_x0000_s1026" o:spt="100" style="position:absolute;left:142874;top:174492;height:161925;width:990600;" fillcolor="#F7F7F7" filled="t" stroked="f" coordsize="990600,161925" o:gfxdata="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mMJFugAAANwA&#10;AAAPAAAAAAAAAAEAIAAAACIAAABkcnMvZG93bnJldi54bWxQSwECFAAUAAAACACHTuJAMy8FnjsA&#10;AAA5AAAAEAAAAAAAAAABACAAAAAJAQAAZHJzL3NoYXBleG1sLnhtbFBLBQYAAAAABgAGAFsBAACz&#10;AwAAAAA=&#10;" path="m968447,161886l22152,161886,18894,161220,0,139750,0,136397,0,22097,22152,0,968447,0,990599,22097,990599,139750,971705,161220,96844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76" o:spid="_x0000_s1026" o:spt="202" type="#_x0000_t202" style="position:absolute;left:147637;top:160205;height:171450;width:981075;" filled="f" stroked="t" coordsize="21600,21600" o:gfxdata="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EPPK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7EF3D956">
                        <w:pPr>
                          <w:spacing w:before="4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Google.Apis.Auth</w:t>
                        </w:r>
                      </w:p>
                    </w:txbxContent>
                  </v:textbox>
                </v:shape>
                <v:shape id="Textbox 877" o:spid="_x0000_s1026" o:spt="202" type="#_x0000_t202" style="position:absolute;left:147637;top:7805;height:152400;width:2438400;" filled="f" stroked="t" coordsize="21600,21600" o:gfxdata="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FxWUb4A&#10;AADcAAAADwAAAAAAAAABACAAAAAiAAAAZHJzL2Rvd25yZXYueG1sUEsBAhQAFAAAAAgAh07iQDMv&#10;BZ47AAAAOQAAABAAAAAAAAAAAQAgAAAADQEAAGRycy9zaGFwZXhtbC54bWxQSwUGAAAAAAYABgBb&#10;AQAAtwMAAAAA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2196161C">
                        <w:pPr>
                          <w:spacing w:before="1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Microsoft.AspNetCore.Authentication.Google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1A0AADF">
      <w:pPr>
        <w:pStyle w:val="4"/>
        <w:numPr>
          <w:ilvl w:val="1"/>
          <w:numId w:val="2"/>
        </w:numPr>
        <w:tabs>
          <w:tab w:val="left" w:pos="569"/>
        </w:tabs>
        <w:spacing w:before="195" w:after="0" w:line="240" w:lineRule="auto"/>
        <w:ind w:left="569" w:right="0" w:hanging="437"/>
        <w:jc w:val="left"/>
      </w:pPr>
      <w:r>
        <w:rPr>
          <w:color w:val="111111"/>
        </w:rPr>
        <w:t>reCAPTCHA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Backend</w:t>
      </w:r>
    </w:p>
    <w:p w14:paraId="4FA8A96B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Protección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</w:rPr>
        <w:t>contra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</w:rPr>
        <w:t>bots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</w:rPr>
        <w:t>con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</w:rPr>
        <w:t>Google</w:t>
      </w:r>
      <w:r>
        <w:rPr>
          <w:rFonts w:ascii="Segoe UI" w:hAnsi="Segoe UI"/>
          <w:color w:val="111111"/>
          <w:spacing w:val="16"/>
        </w:rPr>
        <w:t xml:space="preserve"> </w:t>
      </w:r>
      <w:r>
        <w:rPr>
          <w:rFonts w:ascii="Segoe UI" w:hAnsi="Segoe UI"/>
          <w:color w:val="111111"/>
        </w:rPr>
        <w:t>reCAPTCHA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  <w:spacing w:val="-5"/>
        </w:rPr>
        <w:t>v3:</w:t>
      </w:r>
    </w:p>
    <w:p w14:paraId="50BD501D">
      <w:pPr>
        <w:pStyle w:val="7"/>
        <w:spacing w:before="20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78" name="Imag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Image 87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Score mínimo: 0.5</w:t>
      </w:r>
    </w:p>
    <w:p w14:paraId="563C84DF">
      <w:pPr>
        <w:pStyle w:val="7"/>
        <w:spacing w:before="5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79" name="Image 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Image 87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color w:val="111111"/>
        </w:rPr>
        <w:t>Validación en endpoints críticos</w:t>
      </w:r>
    </w:p>
    <w:p w14:paraId="2463ED21">
      <w:pPr>
        <w:pStyle w:val="7"/>
        <w:spacing w:before="22"/>
        <w:rPr>
          <w:rFonts w:ascii="Segoe UI"/>
        </w:rPr>
      </w:pPr>
    </w:p>
    <w:p w14:paraId="2C889B7B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CORS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2"/>
        </w:rPr>
        <w:t>Backend</w:t>
      </w:r>
    </w:p>
    <w:p w14:paraId="43C5E753">
      <w:pPr>
        <w:pStyle w:val="7"/>
        <w:spacing w:before="140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Configuración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de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orígenes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  <w:spacing w:val="-2"/>
        </w:rPr>
        <w:t>permitidos:</w:t>
      </w:r>
    </w:p>
    <w:p w14:paraId="28306C31">
      <w:pPr>
        <w:pStyle w:val="7"/>
        <w:spacing w:before="9"/>
        <w:rPr>
          <w:rFonts w:ascii="Segoe UI"/>
        </w:rPr>
      </w:pPr>
    </w:p>
    <w:p w14:paraId="0E7F6526">
      <w:pPr>
        <w:pStyle w:val="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80" name="Imag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age 88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color w:val="111111"/>
        </w:rPr>
        <w:t xml:space="preserve">Frontend: </w:t>
      </w:r>
      <w:r>
        <w:fldChar w:fldCharType="begin"/>
      </w:r>
      <w:r>
        <w:instrText xml:space="preserve"> HYPERLINK "http://localhost:4200/" \h </w:instrText>
      </w:r>
      <w:r>
        <w:fldChar w:fldCharType="separate"/>
      </w:r>
      <w:r>
        <w:rPr>
          <w:rFonts w:ascii="Segoe UI"/>
          <w:color w:val="0000ED"/>
          <w:u w:val="single" w:color="0000ED"/>
        </w:rPr>
        <w:t>http://localhost:4200</w:t>
      </w:r>
      <w:r>
        <w:rPr>
          <w:rFonts w:ascii="Segoe UI"/>
          <w:color w:val="0000ED"/>
          <w:u w:val="single" w:color="0000ED"/>
        </w:rPr>
        <w:fldChar w:fldCharType="end"/>
      </w:r>
    </w:p>
    <w:p w14:paraId="66F67DB4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47435" cy="19685"/>
                <wp:effectExtent l="0" t="0" r="0" b="0"/>
                <wp:wrapTopAndBottom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6109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5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1" o:spid="_x0000_s1026" o:spt="203" style="position:absolute;left:0pt;margin-left:56.2pt;margin-top:9.25pt;height:1.55pt;width:484.05pt;mso-position-horizontal-relative:page;mso-wrap-distance-bottom:0pt;mso-wrap-distance-top:0pt;z-index:-251529216;mso-width-relative:page;mso-height-relative:page;" coordsize="6147435,19685" o:gfxdata="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Cz&#10;gTs12AAAAAoBAAAPAAAAAAAAAAEAIAAAACIAAABkcnMvZG93bnJldi54bWxQSwECFAAUAAAACACH&#10;TuJAPNA4t0EDAACfDAAADgAAAAAAAAABACAAAAAnAQAAZHJzL2Uyb0RvYy54bWxQSwUGAAAAAAYA&#10;BgBZAQAA2gYAAAAA&#10;">
                <o:lock v:ext="edit" aspectratio="f"/>
                <v:shape id="Graphic 882" o:spid="_x0000_s1026" o:spt="100" style="position:absolute;left:0;top:0;height:9525;width:6147435;" fillcolor="#999999" filled="t" stroked="f" coordsize="6147435,9525" o:gfxdata="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ei8u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3" o:spid="_x0000_s1026" o:spt="100" style="position:absolute;left:0;top:6109;height:13335;width:6147435;" fillcolor="#EDEDED" filled="t" stroked="f" coordsize="6147435,13335" o:gfxdata="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254ab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4" o:spid="_x0000_s1026" o:spt="100" style="position:absolute;left:0;top:54;height:19050;width:9525;" fillcolor="#999999" filled="t" stroked="f" coordsize="9525,19050" o:gfxdata="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C6XN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EFC5246">
      <w:pPr>
        <w:pStyle w:val="7"/>
        <w:spacing w:before="38"/>
        <w:rPr>
          <w:rFonts w:ascii="Segoe UI"/>
        </w:rPr>
      </w:pPr>
    </w:p>
    <w:p w14:paraId="50D9ABDA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Base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Datos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27558E4B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Soporte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Multi-Base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Datos</w:t>
      </w:r>
    </w:p>
    <w:p w14:paraId="7438B193">
      <w:pPr>
        <w:pStyle w:val="7"/>
        <w:spacing w:before="139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sistema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soporta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3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proveedores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bases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datos:</w:t>
      </w:r>
    </w:p>
    <w:p w14:paraId="4A0055B7">
      <w:pPr>
        <w:pStyle w:val="7"/>
        <w:spacing w:after="0"/>
        <w:rPr>
          <w:rFonts w:ascii="Segoe UI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3DBB6583">
      <w:pPr>
        <w:pStyle w:val="9"/>
        <w:numPr>
          <w:ilvl w:val="0"/>
          <w:numId w:val="23"/>
        </w:numPr>
        <w:tabs>
          <w:tab w:val="left" w:pos="544"/>
        </w:tabs>
        <w:spacing w:before="89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SQL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Server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(puerto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1433)</w:t>
      </w:r>
    </w:p>
    <w:p w14:paraId="73316209">
      <w:pPr>
        <w:pStyle w:val="9"/>
        <w:numPr>
          <w:ilvl w:val="0"/>
          <w:numId w:val="2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PostgreSQL</w:t>
      </w:r>
      <w:r>
        <w:rPr>
          <w:b/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(puerto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5433)</w:t>
      </w:r>
    </w:p>
    <w:p w14:paraId="1371836E">
      <w:pPr>
        <w:pStyle w:val="9"/>
        <w:numPr>
          <w:ilvl w:val="0"/>
          <w:numId w:val="23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MySQL</w:t>
      </w:r>
      <w:r>
        <w:rPr>
          <w:b/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(puerto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3307)</w:t>
      </w:r>
    </w:p>
    <w:p w14:paraId="3A7F2CEE">
      <w:pPr>
        <w:pStyle w:val="7"/>
        <w:spacing w:before="22"/>
        <w:rPr>
          <w:rFonts w:ascii="Segoe UI"/>
        </w:rPr>
      </w:pPr>
    </w:p>
    <w:p w14:paraId="0CDF3194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Migraciones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Backend</w:t>
      </w:r>
    </w:p>
    <w:p w14:paraId="69616BC1">
      <w:pPr>
        <w:pStyle w:val="7"/>
        <w:spacing w:before="140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</w:rPr>
        <w:t>Estrategia</w:t>
      </w:r>
      <w:r>
        <w:rPr>
          <w:rFonts w:ascii="Segoe UI" w:hAnsi="Segoe UI"/>
          <w:color w:val="111111"/>
        </w:rPr>
        <w:t>:</w:t>
      </w:r>
      <w:r>
        <w:rPr>
          <w:rFonts w:ascii="Segoe UI" w:hAnsi="Segoe UI"/>
          <w:color w:val="111111"/>
          <w:spacing w:val="16"/>
        </w:rPr>
        <w:t xml:space="preserve"> </w:t>
      </w:r>
      <w:r>
        <w:rPr>
          <w:rFonts w:ascii="Segoe UI" w:hAnsi="Segoe UI"/>
          <w:color w:val="111111"/>
        </w:rPr>
        <w:t>Migraciones</w:t>
      </w:r>
      <w:r>
        <w:rPr>
          <w:rFonts w:ascii="Segoe UI" w:hAnsi="Segoe UI"/>
          <w:color w:val="111111"/>
          <w:spacing w:val="17"/>
        </w:rPr>
        <w:t xml:space="preserve"> </w:t>
      </w:r>
      <w:r>
        <w:rPr>
          <w:rFonts w:ascii="Segoe UI" w:hAnsi="Segoe UI"/>
          <w:color w:val="111111"/>
        </w:rPr>
        <w:t>automáticas</w:t>
      </w:r>
      <w:r>
        <w:rPr>
          <w:rFonts w:ascii="Segoe UI" w:hAnsi="Segoe UI"/>
          <w:color w:val="111111"/>
          <w:spacing w:val="16"/>
        </w:rPr>
        <w:t xml:space="preserve"> </w:t>
      </w:r>
      <w:r>
        <w:rPr>
          <w:rFonts w:ascii="Segoe UI" w:hAnsi="Segoe UI"/>
          <w:color w:val="111111"/>
        </w:rPr>
        <w:t>al</w:t>
      </w:r>
      <w:r>
        <w:rPr>
          <w:rFonts w:ascii="Segoe UI" w:hAnsi="Segoe UI"/>
          <w:color w:val="111111"/>
          <w:spacing w:val="17"/>
        </w:rPr>
        <w:t xml:space="preserve"> </w:t>
      </w:r>
      <w:r>
        <w:rPr>
          <w:rFonts w:ascii="Segoe UI" w:hAnsi="Segoe UI"/>
          <w:color w:val="111111"/>
        </w:rPr>
        <w:t>iniciar</w:t>
      </w:r>
      <w:r>
        <w:rPr>
          <w:rFonts w:ascii="Segoe UI" w:hAnsi="Segoe UI"/>
          <w:color w:val="111111"/>
          <w:spacing w:val="17"/>
        </w:rPr>
        <w:t xml:space="preserve"> </w:t>
      </w:r>
      <w:r>
        <w:rPr>
          <w:rFonts w:ascii="Segoe UI" w:hAnsi="Segoe UI"/>
          <w:color w:val="111111"/>
        </w:rPr>
        <w:t>la</w:t>
      </w:r>
      <w:r>
        <w:rPr>
          <w:rFonts w:ascii="Segoe UI" w:hAnsi="Segoe UI"/>
          <w:color w:val="111111"/>
          <w:spacing w:val="16"/>
        </w:rPr>
        <w:t xml:space="preserve"> </w:t>
      </w:r>
      <w:r>
        <w:rPr>
          <w:rFonts w:ascii="Segoe UI" w:hAnsi="Segoe UI"/>
          <w:color w:val="111111"/>
          <w:spacing w:val="-2"/>
        </w:rPr>
        <w:t>aplicación</w:t>
      </w:r>
    </w:p>
    <w:p w14:paraId="5CEEB311">
      <w:pPr>
        <w:pStyle w:val="7"/>
        <w:spacing w:before="9"/>
        <w:rPr>
          <w:rFonts w:ascii="Segoe UI"/>
        </w:rPr>
      </w:pPr>
    </w:p>
    <w:p w14:paraId="231147CC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Configuración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2A9030E4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53150" cy="390525"/>
                <wp:effectExtent l="0" t="0" r="0" b="0"/>
                <wp:wrapTopAndBottom/>
                <wp:docPr id="885" name="Group 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0525"/>
                          <a:chOff x="0" y="0"/>
                          <a:chExt cx="6153150" cy="390525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4762" y="4762"/>
                            <a:ext cx="61436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81000">
                                <a:moveTo>
                                  <a:pt x="0" y="360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60235"/>
                                </a:lnTo>
                                <a:lnTo>
                                  <a:pt x="6122847" y="380999"/>
                                </a:lnTo>
                                <a:lnTo>
                                  <a:pt x="20776" y="380999"/>
                                </a:lnTo>
                                <a:lnTo>
                                  <a:pt x="18021" y="380961"/>
                                </a:lnTo>
                                <a:lnTo>
                                  <a:pt x="15371" y="380437"/>
                                </a:lnTo>
                                <a:lnTo>
                                  <a:pt x="12825" y="379361"/>
                                </a:lnTo>
                                <a:lnTo>
                                  <a:pt x="10280" y="378285"/>
                                </a:lnTo>
                                <a:lnTo>
                                  <a:pt x="1581" y="368122"/>
                                </a:lnTo>
                                <a:lnTo>
                                  <a:pt x="527" y="365598"/>
                                </a:lnTo>
                                <a:lnTo>
                                  <a:pt x="0" y="362950"/>
                                </a:lnTo>
                                <a:lnTo>
                                  <a:pt x="0" y="36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12567" y="12239"/>
                            <a:ext cx="613473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FD329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"MigrateOnStartupTargets"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[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"SqlServer"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"Postgres"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"MySql"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5" o:spid="_x0000_s1026" o:spt="203" style="position:absolute;left:0pt;margin-left:56.2pt;margin-top:9.25pt;height:30.75pt;width:484.5pt;mso-position-horizontal-relative:page;mso-wrap-distance-bottom:0pt;mso-wrap-distance-top:0pt;z-index:-251529216;mso-width-relative:page;mso-height-relative:page;" coordsize="6153150,390525" o:gfxdata="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CxX49j2AAAAAoBAAAPAAAAAAAA&#10;AAEAIAAAACIAAABkcnMvZG93bnJldi54bWxQSwECFAAUAAAACACHTuJALHUY9BMEAADfDAAADgAA&#10;AAAAAAABACAAAAAnAQAAZHJzL2Uyb0RvYy54bWxQSwUGAAAAAAYABgBZAQAArAcAAAAA&#10;">
                <o:lock v:ext="edit" aspectratio="f"/>
                <v:shape id="Graphic 886" o:spid="_x0000_s1026" o:spt="100" style="position:absolute;left:4762;top:4762;height:381000;width:6143625;" filled="f" stroked="t" coordsize="6143625,381000" o:gfxdata="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/HXa/&#10;AAAA3AAAAA8AAAAAAAAAAQAgAAAAIgAAAGRycy9kb3ducmV2LnhtbFBLAQIUABQAAAAIAIdO4kAz&#10;LwWeOwAAADkAAAAQAAAAAAAAAAEAIAAAAA4BAABkcnMvc2hhcGV4bWwueG1sUEsFBgAAAAAGAAYA&#10;WwEAALgDAAAAAA==&#10;" path="m0,360235l0,20764,0,17973,527,15287,1581,12725,2635,10191,4137,7962,6085,6029,8033,4057,10280,2571,12825,1523,15371,523,18021,0,20776,0,6122847,0,6125602,0,6128252,523,6130798,1523,6133343,2571,6135590,4057,6137538,6029,6139486,7962,6143624,20764,6143624,360235,6122847,380999,20776,380999,18021,380961,15371,380437,12825,379361,10280,378285,1581,368122,527,365598,0,362950,0,360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887" o:spid="_x0000_s1026" o:spt="202" type="#_x0000_t202" style="position:absolute;left:12567;top:12239;height:366395;width:6134735;" filled="f" stroked="f" coordsize="21600,21600" o:gfxdata="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Fm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3FD329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"MigrateOnStartupTargets"</w:t>
                        </w:r>
                        <w:r>
                          <w:rPr>
                            <w:color w:val="24292E"/>
                            <w:sz w:val="16"/>
                          </w:rPr>
                          <w:t>: [</w:t>
                        </w:r>
                        <w:r>
                          <w:rPr>
                            <w:color w:val="032E61"/>
                            <w:sz w:val="16"/>
                          </w:rPr>
                          <w:t>"SqlServer"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32E61"/>
                            <w:sz w:val="16"/>
                          </w:rPr>
                          <w:t>"Postgres"</w:t>
                        </w:r>
                        <w:r>
                          <w:rPr>
                            <w:color w:val="24292E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"MySql"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65BF56C">
      <w:pPr>
        <w:spacing w:before="15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Proveedor</w:t>
      </w:r>
      <w:r>
        <w:rPr>
          <w:rFonts w:ascii="Segoe UI"/>
          <w:b/>
          <w:color w:val="111111"/>
          <w:spacing w:val="16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por</w:t>
      </w:r>
      <w:r>
        <w:rPr>
          <w:rFonts w:ascii="Segoe UI"/>
          <w:b/>
          <w:color w:val="111111"/>
          <w:spacing w:val="16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defecto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SqlServer</w:t>
      </w:r>
    </w:p>
    <w:p w14:paraId="1FC12AC7">
      <w:pPr>
        <w:pStyle w:val="7"/>
        <w:spacing w:before="97"/>
        <w:rPr>
          <w:rFonts w:ascii="Segoe UI"/>
        </w:rPr>
      </w:pPr>
    </w:p>
    <w:p w14:paraId="4609B9CB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Entity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Framework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4"/>
        </w:rPr>
        <w:t>Core</w:t>
      </w:r>
    </w:p>
    <w:p w14:paraId="78D8A718">
      <w:pPr>
        <w:spacing w:before="15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Versión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8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9.0.4</w:t>
      </w:r>
    </w:p>
    <w:p w14:paraId="3E086D90">
      <w:pPr>
        <w:spacing w:before="207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Características</w:t>
      </w:r>
      <w:r>
        <w:rPr>
          <w:rFonts w:ascii="Segoe UI" w:hAnsi="Segoe UI"/>
          <w:b/>
          <w:color w:val="111111"/>
          <w:spacing w:val="32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utilizadas</w:t>
      </w:r>
      <w:r>
        <w:rPr>
          <w:rFonts w:ascii="Segoe UI" w:hAnsi="Segoe UI"/>
          <w:color w:val="111111"/>
          <w:spacing w:val="-2"/>
          <w:sz w:val="16"/>
        </w:rPr>
        <w:t>:</w:t>
      </w:r>
    </w:p>
    <w:p w14:paraId="6C2D245F">
      <w:pPr>
        <w:pStyle w:val="7"/>
        <w:spacing w:before="9"/>
        <w:rPr>
          <w:rFonts w:ascii="Segoe UI"/>
        </w:rPr>
      </w:pPr>
    </w:p>
    <w:p w14:paraId="7A16738B">
      <w:pPr>
        <w:pStyle w:val="7"/>
        <w:spacing w:line="295" w:lineRule="auto"/>
        <w:ind w:left="327" w:right="8604"/>
        <w:jc w:val="both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88" name="Image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age 88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Code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First</w:t>
      </w:r>
      <w:r>
        <w:rPr>
          <w:rFonts w:ascii="Segoe UI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89" name="Image 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Image 88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</w:rPr>
        <w:t xml:space="preserve"> </w:t>
      </w:r>
      <w:r>
        <w:rPr>
          <w:rFonts w:ascii="Segoe UI"/>
          <w:color w:val="111111"/>
          <w:w w:val="105"/>
        </w:rPr>
        <w:t>Migrations</w:t>
      </w:r>
      <w:r>
        <w:rPr>
          <w:rFonts w:ascii="Segoe UI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90" name="Image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age 89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Fluent</w:t>
      </w:r>
      <w:r>
        <w:rPr>
          <w:rFonts w:ascii="Segoe UI"/>
          <w:color w:val="111111"/>
          <w:spacing w:val="-2"/>
          <w:w w:val="105"/>
        </w:rPr>
        <w:t xml:space="preserve"> </w:t>
      </w:r>
      <w:r>
        <w:rPr>
          <w:rFonts w:ascii="Segoe UI"/>
          <w:color w:val="111111"/>
          <w:w w:val="105"/>
        </w:rPr>
        <w:t>API</w:t>
      </w:r>
    </w:p>
    <w:p w14:paraId="13A98AEB">
      <w:pPr>
        <w:pStyle w:val="7"/>
        <w:spacing w:line="304" w:lineRule="auto"/>
        <w:ind w:left="327" w:right="8116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91" name="Imag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Image 89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Data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Annotations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892" name="Image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age 89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Change</w:t>
      </w:r>
      <w:r>
        <w:rPr>
          <w:rFonts w:ascii="Segoe UI"/>
          <w:color w:val="111111"/>
          <w:spacing w:val="-2"/>
          <w:w w:val="105"/>
        </w:rPr>
        <w:t xml:space="preserve"> </w:t>
      </w:r>
      <w:r>
        <w:rPr>
          <w:rFonts w:ascii="Segoe UI"/>
          <w:color w:val="111111"/>
          <w:w w:val="105"/>
        </w:rPr>
        <w:t>Tracking</w:t>
      </w:r>
    </w:p>
    <w:p w14:paraId="04972274">
      <w:pPr>
        <w:pStyle w:val="7"/>
        <w:spacing w:line="212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893" name="Imag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Image 89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color w:val="111111"/>
        </w:rPr>
        <w:t>Lazy/Eager Loading</w:t>
      </w:r>
    </w:p>
    <w:p w14:paraId="6EED809D">
      <w:pPr>
        <w:pStyle w:val="7"/>
        <w:spacing w:before="9"/>
        <w:rPr>
          <w:rFonts w:ascii="Segoe UI"/>
          <w:sz w:val="11"/>
        </w:rPr>
      </w:pPr>
      <w:r>
        <w:rPr>
          <w:rFonts w:ascii="Segoe UI"/>
          <w:sz w:val="11"/>
        </w:rPr>
        <mc:AlternateContent>
          <mc:Choice Requires="wpg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114300</wp:posOffset>
                </wp:positionV>
                <wp:extent cx="6147435" cy="19685"/>
                <wp:effectExtent l="0" t="0" r="0" b="0"/>
                <wp:wrapTopAndBottom/>
                <wp:docPr id="894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0" y="6108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5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4" o:spid="_x0000_s1026" o:spt="203" style="position:absolute;left:0pt;margin-left:56.2pt;margin-top:9pt;height:1.55pt;width:484.05pt;mso-position-horizontal-relative:page;mso-wrap-distance-bottom:0pt;mso-wrap-distance-top:0pt;z-index:-251528192;mso-width-relative:page;mso-height-relative:page;" coordsize="6147435,19685" o:gfxdata="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WEumkdgAAAAKAQAADwAAAAAAAAABACAAAAAiAAAAZHJzL2Rvd25yZXYueG1sUEsBAhQA&#10;FAAAAAgAh07iQJbE9nhIAwAAnwwAAA4AAAAAAAAAAQAgAAAAJwEAAGRycy9lMm9Eb2MueG1sUEsF&#10;BgAAAAAGAAYAWQEAAOEGAAAAAA==&#10;">
                <o:lock v:ext="edit" aspectratio="f"/>
                <v:shape id="Graphic 895" o:spid="_x0000_s1026" o:spt="100" style="position:absolute;left:0;top:0;height:9525;width:6147435;" fillcolor="#999999" filled="t" stroked="f" coordsize="6147435,9525" o:gfxdata="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SiGH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6" o:spid="_x0000_s1026" o:spt="100" style="position:absolute;left:0;top:6108;height:13335;width:6147435;" fillcolor="#EDEDED" filled="t" stroked="f" coordsize="6147435,13335" o:gfxdata="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wE0svQAA&#10;ANw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7" o:spid="_x0000_s1026" o:spt="100" style="position:absolute;left:0;top:53;height:19050;width:9525;" fillcolor="#999999" filled="t" stroked="f" coordsize="9525,19050" o:gfxdata="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K1n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57002D">
      <w:pPr>
        <w:pStyle w:val="7"/>
        <w:spacing w:before="38"/>
        <w:rPr>
          <w:rFonts w:ascii="Segoe UI"/>
        </w:rPr>
      </w:pPr>
    </w:p>
    <w:p w14:paraId="522C1399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Patrones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w w:val="105"/>
        </w:rPr>
        <w:t>Diseño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Utilizados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5AABBC0A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Repository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Pattern</w:t>
      </w:r>
    </w:p>
    <w:p w14:paraId="3A136620">
      <w:pPr>
        <w:pStyle w:val="7"/>
        <w:spacing w:before="154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Abstracción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del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acceso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datos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en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la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capa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Data.</w:t>
      </w:r>
    </w:p>
    <w:p w14:paraId="0F7EE9FD">
      <w:pPr>
        <w:pStyle w:val="7"/>
        <w:spacing w:before="97"/>
        <w:rPr>
          <w:rFonts w:ascii="Segoe UI"/>
        </w:rPr>
      </w:pPr>
    </w:p>
    <w:p w14:paraId="417BFE21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Strategy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2"/>
        </w:rPr>
        <w:t>Pattern</w:t>
      </w:r>
    </w:p>
    <w:p w14:paraId="69B1F30A">
      <w:pPr>
        <w:spacing w:before="14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Carpeta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9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Stategy/</w:t>
      </w:r>
    </w:p>
    <w:p w14:paraId="7B3D818E">
      <w:pPr>
        <w:pStyle w:val="7"/>
        <w:spacing w:before="9"/>
        <w:rPr>
          <w:rFonts w:ascii="Segoe UI"/>
        </w:rPr>
      </w:pPr>
    </w:p>
    <w:p w14:paraId="06E50864">
      <w:pPr>
        <w:pStyle w:val="7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Implementación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de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diferentes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estrategias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de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  <w:spacing w:val="-2"/>
        </w:rPr>
        <w:t>negocio.</w:t>
      </w:r>
    </w:p>
    <w:p w14:paraId="0E602A38">
      <w:pPr>
        <w:pStyle w:val="7"/>
        <w:spacing w:before="97"/>
        <w:rPr>
          <w:rFonts w:ascii="Segoe UI"/>
        </w:rPr>
      </w:pPr>
    </w:p>
    <w:p w14:paraId="777BDD76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Dependency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2"/>
        </w:rPr>
        <w:t>Injection</w:t>
      </w:r>
    </w:p>
    <w:p w14:paraId="3C688268">
      <w:pPr>
        <w:pStyle w:val="7"/>
        <w:spacing w:before="140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Inyección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dependencias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nativa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.NET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Core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en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todos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los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servicios.</w:t>
      </w:r>
    </w:p>
    <w:p w14:paraId="6689D74C">
      <w:pPr>
        <w:pStyle w:val="7"/>
        <w:spacing w:before="97"/>
        <w:rPr>
          <w:rFonts w:ascii="Segoe UI"/>
        </w:rPr>
      </w:pPr>
    </w:p>
    <w:p w14:paraId="35A5C96B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Unit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-4"/>
        </w:rPr>
        <w:t>Work</w:t>
      </w:r>
    </w:p>
    <w:p w14:paraId="77C315BF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transaccional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en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las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operaciones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base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datos.</w:t>
      </w:r>
    </w:p>
    <w:p w14:paraId="1CE93FF8">
      <w:pPr>
        <w:pStyle w:val="7"/>
        <w:spacing w:before="96"/>
        <w:rPr>
          <w:rFonts w:ascii="Segoe UI"/>
        </w:rPr>
      </w:pPr>
    </w:p>
    <w:p w14:paraId="7A178F50">
      <w:pPr>
        <w:pStyle w:val="4"/>
        <w:numPr>
          <w:ilvl w:val="1"/>
          <w:numId w:val="2"/>
        </w:numPr>
        <w:tabs>
          <w:tab w:val="left" w:pos="569"/>
        </w:tabs>
        <w:spacing w:before="1" w:after="0" w:line="240" w:lineRule="auto"/>
        <w:ind w:left="569" w:right="0" w:hanging="437"/>
        <w:jc w:val="left"/>
      </w:pPr>
      <w:r>
        <w:rPr>
          <w:color w:val="111111"/>
        </w:rPr>
        <w:t>DTO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Pattern</w:t>
      </w:r>
    </w:p>
    <w:p w14:paraId="7708E3E2">
      <w:pPr>
        <w:pStyle w:val="7"/>
        <w:spacing w:before="139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Separación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entre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modelos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dominio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y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objetos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transferencia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datos.</w:t>
      </w:r>
    </w:p>
    <w:p w14:paraId="68230E99">
      <w:pPr>
        <w:pStyle w:val="7"/>
        <w:spacing w:before="97"/>
        <w:rPr>
          <w:rFonts w:ascii="Segoe UI"/>
        </w:rPr>
      </w:pPr>
    </w:p>
    <w:p w14:paraId="52B226C3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Factory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Pattern</w:t>
      </w:r>
    </w:p>
    <w:p w14:paraId="58EA1E69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Creación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dinámica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contextos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base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datos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según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proveedor.</w:t>
      </w:r>
    </w:p>
    <w:p w14:paraId="070E57DC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47435" cy="19685"/>
                <wp:effectExtent l="0" t="0" r="0" b="0"/>
                <wp:wrapTopAndBottom/>
                <wp:docPr id="898" name="Group 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0" y="6109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5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8" o:spid="_x0000_s1026" o:spt="203" style="position:absolute;left:0pt;margin-left:56.2pt;margin-top:10pt;height:1.55pt;width:484.05pt;mso-position-horizontal-relative:page;mso-wrap-distance-bottom:0pt;mso-wrap-distance-top:0pt;z-index:-251528192;mso-width-relative:page;mso-height-relative:page;" coordsize="6147435,19685" o:gfxdata="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Lnb&#10;kj/XAAAACgEAAA8AAAAAAAAAAQAgAAAAIgAAAGRycy9kb3ducmV2LnhtbFBLAQIUABQAAAAIAIdO&#10;4kAN1SvfQQMAAJ8MAAAOAAAAAAAAAAEAIAAAACYBAABkcnMvZTJvRG9jLnhtbFBLBQYAAAAABgAG&#10;AFkBAADZBgAAAAA=&#10;">
                <o:lock v:ext="edit" aspectratio="f"/>
                <v:shape id="Graphic 899" o:spid="_x0000_s1026" o:spt="100" style="position:absolute;left:0;top:0;height:9525;width:6147435;" fillcolor="#999999" filled="t" stroked="f" coordsize="6147435,9525" o:gfxdata="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wcrgr4A&#10;AADcAAAADwAAAAAAAAABACAAAAAiAAAAZHJzL2Rvd25yZXYueG1sUEsBAhQAFAAAAAgAh07iQDMv&#10;BZ47AAAAOQAAABAAAAAAAAAAAQAgAAAADQEAAGRycy9zaGFwZXhtbC54bWxQSwUGAAAAAAYABgBb&#10;AQAAtw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0" o:spid="_x0000_s1026" o:spt="100" style="position:absolute;left:0;top:6109;height:13335;width:6147435;" fillcolor="#EDEDED" filled="t" stroked="f" coordsize="6147435,13335" o:gfxdata="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jurZugAAANwA&#10;AAAPAAAAAAAAAAEAIAAAACIAAABkcnMvZG93bnJldi54bWxQSwECFAAUAAAACACHTuJAMy8FnjsA&#10;AAA5AAAAEAAAAAAAAAABACAAAAAJAQAAZHJzL3NoYXBleG1sLnhtbFBLBQYAAAAABgAGAFsBAACz&#10;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1" o:spid="_x0000_s1026" o:spt="100" style="position:absolute;left:0;top:53;height:19050;width:9525;" fillcolor="#999999" filled="t" stroked="f" coordsize="9525,19050" o:gfxdata="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TgqS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E45C304">
      <w:pPr>
        <w:pStyle w:val="7"/>
        <w:spacing w:before="23"/>
        <w:rPr>
          <w:rFonts w:ascii="Segoe UI"/>
        </w:rPr>
      </w:pPr>
    </w:p>
    <w:p w14:paraId="313FE430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Integración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Servicios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Externos</w:t>
      </w:r>
      <w:r>
        <w:rPr>
          <w:color w:val="111111"/>
          <w:spacing w:val="31"/>
        </w:rPr>
        <w:t xml:space="preserve"> </w:t>
      </w:r>
      <w:r>
        <w:rPr>
          <w:color w:val="111111"/>
          <w:spacing w:val="-2"/>
        </w:rPr>
        <w:t>Backend</w:t>
      </w:r>
    </w:p>
    <w:p w14:paraId="5C541B3C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API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Colombia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Gateway</w:t>
      </w:r>
    </w:p>
    <w:p w14:paraId="7919BE51">
      <w:pPr>
        <w:pStyle w:val="4"/>
        <w:spacing w:after="0" w:line="240" w:lineRule="auto"/>
        <w:jc w:val="left"/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0A042B0F">
      <w:pPr>
        <w:spacing w:before="8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Servicio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ApiColombiaGatewayService</w:t>
      </w:r>
    </w:p>
    <w:p w14:paraId="05DD1023">
      <w:pPr>
        <w:pStyle w:val="7"/>
        <w:spacing w:before="9"/>
        <w:rPr>
          <w:rFonts w:ascii="Segoe UI"/>
        </w:rPr>
      </w:pPr>
    </w:p>
    <w:p w14:paraId="5F51EB5B">
      <w:pPr>
        <w:pStyle w:val="7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Integración</w:t>
      </w:r>
      <w:r>
        <w:rPr>
          <w:rFonts w:ascii="Segoe UI" w:hAnsi="Segoe UI"/>
          <w:color w:val="111111"/>
          <w:spacing w:val="17"/>
        </w:rPr>
        <w:t xml:space="preserve"> </w:t>
      </w:r>
      <w:r>
        <w:rPr>
          <w:rFonts w:ascii="Segoe UI" w:hAnsi="Segoe UI"/>
          <w:color w:val="111111"/>
        </w:rPr>
        <w:t>con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servicios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de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datos</w:t>
      </w:r>
      <w:r>
        <w:rPr>
          <w:rFonts w:ascii="Segoe UI" w:hAnsi="Segoe UI"/>
          <w:color w:val="111111"/>
          <w:spacing w:val="17"/>
        </w:rPr>
        <w:t xml:space="preserve"> </w:t>
      </w:r>
      <w:r>
        <w:rPr>
          <w:rFonts w:ascii="Segoe UI" w:hAnsi="Segoe UI"/>
          <w:color w:val="111111"/>
        </w:rPr>
        <w:t>de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Colombia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(municipios,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departamentos,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  <w:spacing w:val="-2"/>
        </w:rPr>
        <w:t>etc.).</w:t>
      </w:r>
    </w:p>
    <w:p w14:paraId="2FCC334E">
      <w:pPr>
        <w:pStyle w:val="7"/>
        <w:spacing w:before="97"/>
        <w:rPr>
          <w:rFonts w:ascii="Segoe UI"/>
        </w:rPr>
      </w:pPr>
    </w:p>
    <w:p w14:paraId="3487D49F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SMTP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Gmail</w:t>
      </w:r>
    </w:p>
    <w:p w14:paraId="3433645D">
      <w:pPr>
        <w:pStyle w:val="7"/>
        <w:spacing w:before="140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Envío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8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correos</w:t>
      </w:r>
      <w:r>
        <w:rPr>
          <w:rFonts w:ascii="Segoe UI" w:hAnsi="Segoe UI"/>
          <w:color w:val="111111"/>
          <w:spacing w:val="-9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electrónicos:</w:t>
      </w:r>
    </w:p>
    <w:p w14:paraId="59951A6B">
      <w:pPr>
        <w:pStyle w:val="7"/>
        <w:spacing w:before="9"/>
        <w:rPr>
          <w:rFonts w:ascii="Segoe UI"/>
        </w:rPr>
      </w:pPr>
    </w:p>
    <w:p w14:paraId="4F9FE435">
      <w:pPr>
        <w:pStyle w:val="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02" name="Image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Notificaciones</w:t>
      </w:r>
    </w:p>
    <w:p w14:paraId="6129B5E1">
      <w:pPr>
        <w:pStyle w:val="7"/>
        <w:spacing w:before="42" w:line="304" w:lineRule="auto"/>
        <w:ind w:left="327" w:right="7335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03" name="Image 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 90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Recuperación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contraseña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04" name="Image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 90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Confirmación de registro</w:t>
      </w:r>
    </w:p>
    <w:p w14:paraId="7E160513">
      <w:pPr>
        <w:pStyle w:val="7"/>
        <w:spacing w:line="212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05" name="Image 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Image 90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Alertas de pagos</w:t>
      </w:r>
    </w:p>
    <w:p w14:paraId="7AFE7238">
      <w:pPr>
        <w:pStyle w:val="7"/>
        <w:spacing w:before="7"/>
        <w:rPr>
          <w:rFonts w:ascii="Segoe UI"/>
        </w:rPr>
      </w:pPr>
    </w:p>
    <w:p w14:paraId="3D7F5E9B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Google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Authentication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Backend</w:t>
      </w:r>
    </w:p>
    <w:p w14:paraId="671C643D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Autenticación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mediante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</w:rPr>
        <w:t>cuentas</w:t>
      </w:r>
      <w:r>
        <w:rPr>
          <w:rFonts w:ascii="Segoe UI" w:hAnsi="Segoe UI"/>
          <w:color w:val="111111"/>
          <w:spacing w:val="18"/>
        </w:rPr>
        <w:t xml:space="preserve"> </w:t>
      </w:r>
      <w:r>
        <w:rPr>
          <w:rFonts w:ascii="Segoe UI" w:hAnsi="Segoe UI"/>
          <w:color w:val="111111"/>
        </w:rPr>
        <w:t>de</w:t>
      </w:r>
      <w:r>
        <w:rPr>
          <w:rFonts w:ascii="Segoe UI" w:hAnsi="Segoe UI"/>
          <w:color w:val="111111"/>
          <w:spacing w:val="19"/>
        </w:rPr>
        <w:t xml:space="preserve"> </w:t>
      </w:r>
      <w:r>
        <w:rPr>
          <w:rFonts w:ascii="Segoe UI" w:hAnsi="Segoe UI"/>
          <w:color w:val="111111"/>
          <w:spacing w:val="-2"/>
        </w:rPr>
        <w:t>Google.</w:t>
      </w:r>
    </w:p>
    <w:p w14:paraId="34822FC2">
      <w:pPr>
        <w:pStyle w:val="7"/>
        <w:spacing w:before="97"/>
        <w:rPr>
          <w:rFonts w:ascii="Segoe UI"/>
        </w:rPr>
      </w:pPr>
    </w:p>
    <w:p w14:paraId="420C3969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Microsoft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Playwright</w:t>
      </w:r>
    </w:p>
    <w:p w14:paraId="6B2EB1DB">
      <w:pPr>
        <w:pStyle w:val="7"/>
        <w:spacing w:before="140"/>
        <w:ind w:left="132"/>
        <w:rPr>
          <w:rFonts w:ascii="Segoe UI"/>
        </w:rPr>
      </w:pPr>
      <w:r>
        <w:rPr>
          <w:rFonts w:ascii="Segoe UI"/>
          <w:b/>
          <w:color w:val="111111"/>
        </w:rPr>
        <w:t>Paquete</w:t>
      </w:r>
      <w:r>
        <w:rPr>
          <w:rFonts w:ascii="Segoe UI"/>
          <w:color w:val="111111"/>
        </w:rPr>
        <w:t>:</w:t>
      </w:r>
      <w:r>
        <w:rPr>
          <w:rFonts w:ascii="Segoe UI"/>
          <w:color w:val="111111"/>
          <w:spacing w:val="29"/>
        </w:rPr>
        <w:t xml:space="preserve"> </w:t>
      </w:r>
      <w:r>
        <w:rPr>
          <w:rFonts w:ascii="Segoe UI"/>
          <w:color w:val="111111"/>
        </w:rPr>
        <w:t>Microsoft.Playwright</w:t>
      </w:r>
      <w:r>
        <w:rPr>
          <w:rFonts w:ascii="Segoe UI"/>
          <w:color w:val="111111"/>
          <w:spacing w:val="29"/>
        </w:rPr>
        <w:t xml:space="preserve"> </w:t>
      </w:r>
      <w:r>
        <w:rPr>
          <w:rFonts w:ascii="Segoe UI"/>
          <w:color w:val="111111"/>
          <w:spacing w:val="-2"/>
        </w:rPr>
        <w:t>1.54.0</w:t>
      </w:r>
    </w:p>
    <w:p w14:paraId="2787CCC3">
      <w:pPr>
        <w:pStyle w:val="7"/>
        <w:spacing w:before="9"/>
        <w:rPr>
          <w:rFonts w:ascii="Segoe UI"/>
        </w:rPr>
      </w:pPr>
    </w:p>
    <w:p w14:paraId="00EDA0B1">
      <w:pPr>
        <w:pStyle w:val="7"/>
        <w:ind w:left="132"/>
        <w:rPr>
          <w:rFonts w:ascii="Segoe UI" w:hAnsi="Segoe UI"/>
        </w:rPr>
      </w:pPr>
      <w:r>
        <w:rPr>
          <w:rFonts w:ascii="Segoe UI" w:hAnsi="Segoe UI"/>
          <w:b/>
          <w:color w:val="111111"/>
          <w:w w:val="105"/>
        </w:rPr>
        <w:t>Uso</w:t>
      </w:r>
      <w:r>
        <w:rPr>
          <w:rFonts w:ascii="Segoe UI" w:hAnsi="Segoe UI"/>
          <w:color w:val="111111"/>
          <w:w w:val="105"/>
        </w:rPr>
        <w:t>: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Automatización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navegadores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scraping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o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generación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capturas.</w:t>
      </w:r>
    </w:p>
    <w:p w14:paraId="07D7AFAC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906" name="Group 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6113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1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6" o:spid="_x0000_s1026" o:spt="203" style="position:absolute;left:0pt;margin-left:56.2pt;margin-top:9.2pt;height:1.55pt;width:484.05pt;mso-position-horizontal-relative:page;mso-wrap-distance-bottom:0pt;mso-wrap-distance-top:0pt;z-index:-251527168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AF&#10;EJ0W2AAAAAoBAAAPAAAAAAAAAAEAIAAAACIAAABkcnMvZG93bnJldi54bWxQSwECFAAUAAAACACH&#10;TuJAxAzoMUEDAACfDAAADgAAAAAAAAABACAAAAAnAQAAZHJzL2Uyb0RvYy54bWxQSwUGAAAAAAYA&#10;BgBZAQAA2gYAAAAA&#10;">
                <o:lock v:ext="edit" aspectratio="f"/>
                <v:shape id="Graphic 907" o:spid="_x0000_s1026" o:spt="100" style="position:absolute;left:0;top:0;height:9525;width:6147435;" fillcolor="#999999" filled="t" stroked="f" coordsize="6147435,9525" o:gfxdata="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/gHG8AAAA&#10;3A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8" o:spid="_x0000_s1026" o:spt="100" style="position:absolute;left:0;top:6113;height:13335;width:6147435;" fillcolor="#EDEDED" filled="t" stroked="f" coordsize="6147435,13335" o:gfxdata="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+ObfugAAANwA&#10;AAAPAAAAAAAAAAEAIAAAACIAAABkcnMvZG93bnJldi54bWxQSwECFAAUAAAACACHTuJAMy8FnjsA&#10;AAA5AAAAEAAAAAAAAAABACAAAAAJAQAAZHJzL3NoYXBleG1sLnhtbFBLBQYAAAAABgAGAFsBAACz&#10;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9" o:spid="_x0000_s1026" o:spt="100" style="position:absolute;left:0;top:19;height:19050;width:9525;" fillcolor="#999999" filled="t" stroked="f" coordsize="9525,19050" o:gfxdata="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OAaU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4AE5ADD">
      <w:pPr>
        <w:pStyle w:val="7"/>
        <w:spacing w:before="38"/>
        <w:rPr>
          <w:rFonts w:ascii="Segoe UI"/>
        </w:rPr>
      </w:pPr>
    </w:p>
    <w:p w14:paraId="2BB9DC08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Validaciones</w:t>
      </w:r>
      <w:r>
        <w:rPr>
          <w:color w:val="111111"/>
          <w:spacing w:val="25"/>
        </w:rPr>
        <w:t xml:space="preserve"> </w:t>
      </w:r>
      <w:r>
        <w:rPr>
          <w:color w:val="111111"/>
          <w:spacing w:val="-2"/>
        </w:rPr>
        <w:t>Backend</w:t>
      </w:r>
    </w:p>
    <w:p w14:paraId="742A3E17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  <w:spacing w:val="-2"/>
        </w:rPr>
        <w:t>FluentValidation</w:t>
      </w:r>
    </w:p>
    <w:p w14:paraId="05A8634E">
      <w:pPr>
        <w:spacing w:before="154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Versión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8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12.0.0</w:t>
      </w:r>
    </w:p>
    <w:p w14:paraId="38BA1FD0">
      <w:pPr>
        <w:spacing w:before="208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Validadores</w:t>
      </w:r>
      <w:r>
        <w:rPr>
          <w:rFonts w:ascii="Segoe UI"/>
          <w:b/>
          <w:color w:val="111111"/>
          <w:spacing w:val="13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implementados</w:t>
      </w:r>
      <w:r>
        <w:rPr>
          <w:rFonts w:ascii="Segoe UI"/>
          <w:color w:val="111111"/>
          <w:spacing w:val="-2"/>
          <w:sz w:val="16"/>
        </w:rPr>
        <w:t>:</w:t>
      </w:r>
    </w:p>
    <w:p w14:paraId="4873DF07">
      <w:pPr>
        <w:pStyle w:val="7"/>
        <w:spacing w:before="9"/>
        <w:rPr>
          <w:rFonts w:ascii="Segoe UI"/>
        </w:rPr>
      </w:pPr>
    </w:p>
    <w:p w14:paraId="117210E6">
      <w:pPr>
        <w:pStyle w:val="9"/>
        <w:numPr>
          <w:ilvl w:val="0"/>
          <w:numId w:val="24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b/>
          <w:sz w:val="16"/>
        </w:rPr>
      </w:pPr>
      <w:r>
        <w:rPr>
          <w:b/>
          <w:color w:val="111111"/>
          <w:spacing w:val="2"/>
          <w:sz w:val="16"/>
        </w:rPr>
        <w:t>DocumentInfraction</w:t>
      </w:r>
      <w:r>
        <w:rPr>
          <w:b/>
          <w:color w:val="111111"/>
          <w:spacing w:val="10"/>
          <w:sz w:val="16"/>
        </w:rPr>
        <w:t xml:space="preserve"> </w:t>
      </w:r>
      <w:r>
        <w:rPr>
          <w:b/>
          <w:color w:val="111111"/>
          <w:spacing w:val="-2"/>
          <w:sz w:val="16"/>
        </w:rPr>
        <w:t>Validator</w:t>
      </w:r>
    </w:p>
    <w:p w14:paraId="5D61ACC3">
      <w:pPr>
        <w:pStyle w:val="7"/>
        <w:spacing w:before="207"/>
        <w:ind w:left="725"/>
        <w:rPr>
          <w:rFonts w:ascii="Segoe UI" w:hAns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910" name="Imag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Validación de documentos de infracciones</w:t>
      </w:r>
    </w:p>
    <w:p w14:paraId="4E30905A">
      <w:pPr>
        <w:pStyle w:val="9"/>
        <w:numPr>
          <w:ilvl w:val="0"/>
          <w:numId w:val="24"/>
        </w:numPr>
        <w:tabs>
          <w:tab w:val="left" w:pos="544"/>
        </w:tabs>
        <w:spacing w:before="177" w:after="0" w:line="240" w:lineRule="auto"/>
        <w:ind w:left="544" w:right="0" w:hanging="169"/>
        <w:jc w:val="left"/>
        <w:rPr>
          <w:b/>
          <w:sz w:val="16"/>
        </w:rPr>
      </w:pPr>
      <w:r>
        <w:rPr>
          <w:b/>
          <w:color w:val="111111"/>
          <w:sz w:val="16"/>
        </w:rPr>
        <w:t>InspectoraReport</w:t>
      </w:r>
      <w:r>
        <w:rPr>
          <w:b/>
          <w:color w:val="111111"/>
          <w:spacing w:val="38"/>
          <w:sz w:val="16"/>
        </w:rPr>
        <w:t xml:space="preserve"> </w:t>
      </w:r>
      <w:r>
        <w:rPr>
          <w:b/>
          <w:color w:val="111111"/>
          <w:spacing w:val="-2"/>
          <w:sz w:val="16"/>
        </w:rPr>
        <w:t>Validator</w:t>
      </w:r>
    </w:p>
    <w:p w14:paraId="09E68A8F">
      <w:pPr>
        <w:pStyle w:val="7"/>
        <w:spacing w:before="9"/>
        <w:rPr>
          <w:rFonts w:ascii="Segoe UI"/>
          <w:b/>
        </w:rPr>
      </w:pPr>
    </w:p>
    <w:p w14:paraId="1635E267">
      <w:pPr>
        <w:pStyle w:val="7"/>
        <w:spacing w:before="1"/>
        <w:ind w:left="725"/>
        <w:rPr>
          <w:rFonts w:ascii="Segoe UI" w:hAns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911" name="Image 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Image 91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Validación de reportes de inspectoría</w:t>
      </w:r>
    </w:p>
    <w:p w14:paraId="06CA4D69">
      <w:pPr>
        <w:pStyle w:val="7"/>
        <w:spacing w:before="39"/>
        <w:rPr>
          <w:rFonts w:ascii="Segoe UI"/>
        </w:rPr>
      </w:pPr>
    </w:p>
    <w:p w14:paraId="2B25BA31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Business/validaciones/</w:t>
      </w:r>
    </w:p>
    <w:p w14:paraId="1B4DA8A5">
      <w:pPr>
        <w:pStyle w:val="7"/>
        <w:spacing w:before="9"/>
        <w:rPr>
          <w:rFonts w:ascii="Segoe UI"/>
        </w:rPr>
      </w:pPr>
    </w:p>
    <w:p w14:paraId="215B5261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Características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227FD07E">
      <w:pPr>
        <w:pStyle w:val="7"/>
        <w:spacing w:before="208" w:line="304" w:lineRule="auto"/>
        <w:ind w:left="327" w:right="7240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12" name="Image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age 91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Validaciones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fluidas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y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legibles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13" name="Imag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Image 91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Mensajes personalizados</w:t>
      </w:r>
    </w:p>
    <w:p w14:paraId="3D25CD45">
      <w:pPr>
        <w:pStyle w:val="7"/>
        <w:spacing w:line="212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14" name="Image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 9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" w:hAnsi="Segoe UI"/>
          <w:color w:val="111111"/>
        </w:rPr>
        <w:t>Validaciones asíncronas</w:t>
      </w:r>
    </w:p>
    <w:p w14:paraId="02E0652B">
      <w:pPr>
        <w:pStyle w:val="7"/>
        <w:spacing w:before="42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15" name="Imag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Image 91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Validaciones condicionales</w:t>
      </w:r>
    </w:p>
    <w:p w14:paraId="5098B951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47435" cy="19685"/>
                <wp:effectExtent l="0" t="0" r="0" b="0"/>
                <wp:wrapTopAndBottom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17" name="Graphic 917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6100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1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6" o:spid="_x0000_s1026" o:spt="203" style="position:absolute;left:0pt;margin-left:56.2pt;margin-top:9.95pt;height:1.55pt;width:484.05pt;mso-position-horizontal-relative:page;mso-wrap-distance-bottom:0pt;mso-wrap-distance-top:0pt;z-index:-251527168;mso-width-relative:page;mso-height-relative:page;" coordsize="6147435,19685" o:gfxdata="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D/pUXdkAAAAKAQAADwAAAAAAAAABACAAAAAiAAAAZHJzL2Rvd25yZXYueG1sUEsBAhQAFAAA&#10;AAgAh07iQCrVkPlEAwAAnwwAAA4AAAAAAAAAAQAgAAAAKAEAAGRycy9lMm9Eb2MueG1sUEsFBgAA&#10;AAAGAAYAWQEAAN4GAAAAAA==&#10;">
                <o:lock v:ext="edit" aspectratio="f"/>
                <v:shape id="Graphic 917" o:spid="_x0000_s1026" o:spt="100" style="position:absolute;left:0;top:0;height:9525;width:6147435;" fillcolor="#999999" filled="t" stroked="f" coordsize="6147435,9525" o:gfxdata="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has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8" o:spid="_x0000_s1026" o:spt="100" style="position:absolute;left:0;top:6100;height:13335;width:6147435;" fillcolor="#EDEDED" filled="t" stroked="f" coordsize="6147435,13335" o:gfxdata="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FwArsAAADc&#10;AAAADwAAAAAAAAABACAAAAAiAAAAZHJzL2Rvd25yZXYueG1sUEsBAhQAFAAAAAgAh07iQDMvBZ47&#10;AAAAOQAAABAAAAAAAAAAAQAgAAAACgEAAGRycy9zaGFwZXhtbC54bWxQSwUGAAAAAAYABgBbAQAA&#10;tA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9" o:spid="_x0000_s1026" o:spt="100" style="position:absolute;left:0;top:19;height:19050;width:9525;" fillcolor="#999999" filled="t" stroked="f" coordsize="9525,19050" o:gfxdata="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4ZBJ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47173D7">
      <w:pPr>
        <w:pStyle w:val="7"/>
        <w:spacing w:before="23"/>
        <w:rPr>
          <w:rFonts w:ascii="Segoe UI"/>
        </w:rPr>
      </w:pPr>
    </w:p>
    <w:p w14:paraId="042F10E3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Mapeo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Objetos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390F3243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  <w:spacing w:val="-2"/>
        </w:rPr>
        <w:t>AutoMapper</w:t>
      </w:r>
    </w:p>
    <w:p w14:paraId="4A725D1E">
      <w:pPr>
        <w:spacing w:before="154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Versión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8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14.0.0</w:t>
      </w:r>
    </w:p>
    <w:p w14:paraId="552ADE52">
      <w:pPr>
        <w:pStyle w:val="7"/>
        <w:spacing w:before="10"/>
        <w:rPr>
          <w:rFonts w:ascii="Segoe UI"/>
        </w:rPr>
      </w:pPr>
    </w:p>
    <w:p w14:paraId="5837671A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Web/AutoMapper/</w:t>
      </w:r>
    </w:p>
    <w:p w14:paraId="4908A21A">
      <w:pPr>
        <w:spacing w:before="20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w w:val="105"/>
          <w:sz w:val="16"/>
        </w:rPr>
        <w:t>Perfiles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9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mapeo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2A026729">
      <w:pPr>
        <w:pStyle w:val="7"/>
        <w:spacing w:before="9"/>
        <w:rPr>
          <w:rFonts w:ascii="Segoe UI"/>
        </w:rPr>
      </w:pPr>
    </w:p>
    <w:p w14:paraId="6044C5C1">
      <w:pPr>
        <w:pStyle w:val="7"/>
        <w:spacing w:line="288" w:lineRule="auto"/>
        <w:ind w:left="327" w:right="8434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20" name="Imag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 9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Entity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→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DTO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21" name="Imag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Image 92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spacing w:val="-4"/>
          <w:w w:val="105"/>
        </w:rPr>
        <w:t>DTO</w:t>
      </w:r>
      <w:r>
        <w:rPr>
          <w:rFonts w:ascii="Segoe UI" w:hAnsi="Segoe UI"/>
          <w:color w:val="111111"/>
          <w:spacing w:val="-6"/>
          <w:w w:val="105"/>
        </w:rPr>
        <w:t xml:space="preserve"> </w:t>
      </w:r>
      <w:r>
        <w:rPr>
          <w:rFonts w:ascii="Segoe UI" w:hAnsi="Segoe UI"/>
          <w:color w:val="111111"/>
          <w:spacing w:val="-4"/>
          <w:w w:val="105"/>
        </w:rPr>
        <w:t>→</w:t>
      </w:r>
      <w:r>
        <w:rPr>
          <w:rFonts w:ascii="Segoe UI" w:hAnsi="Segoe UI"/>
          <w:color w:val="111111"/>
          <w:spacing w:val="-6"/>
          <w:w w:val="105"/>
        </w:rPr>
        <w:t xml:space="preserve"> </w:t>
      </w:r>
      <w:r>
        <w:rPr>
          <w:rFonts w:ascii="Segoe UI" w:hAnsi="Segoe UI"/>
          <w:color w:val="111111"/>
          <w:spacing w:val="-4"/>
          <w:w w:val="105"/>
        </w:rPr>
        <w:t>Entity</w:t>
      </w:r>
    </w:p>
    <w:p w14:paraId="7F8E2ADD">
      <w:pPr>
        <w:pStyle w:val="7"/>
        <w:spacing w:before="15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22" name="Imag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age 92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Entity → ViewModel</w:t>
      </w:r>
    </w:p>
    <w:p w14:paraId="59267556">
      <w:pPr>
        <w:pStyle w:val="7"/>
        <w:spacing w:after="0"/>
        <w:rPr>
          <w:rFonts w:ascii="Segoe UI" w:hAnsi="Segoe UI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49FB42B6">
      <w:pPr>
        <w:pStyle w:val="7"/>
        <w:spacing w:before="89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23" name="Image 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Image 92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Relaciones complejas</w:t>
      </w:r>
    </w:p>
    <w:p w14:paraId="497C8BD7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47435" cy="19685"/>
                <wp:effectExtent l="0" t="0" r="0" b="0"/>
                <wp:wrapTopAndBottom/>
                <wp:docPr id="924" name="Group 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4" o:spid="_x0000_s1026" o:spt="203" style="position:absolute;left:0pt;margin-left:56.2pt;margin-top:9.95pt;height:1.55pt;width:484.05pt;mso-position-horizontal-relative:page;mso-wrap-distance-bottom:0pt;mso-wrap-distance-top:0pt;z-index:-251526144;mso-width-relative:page;mso-height-relative:page;" coordsize="6147435,19685" o:gfxdata="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A/6VF3ZAAAACgEAAA8AAAAAAAAAAQAgAAAAIgAAAGRycy9kb3ducmV2LnhtbFBLAQIU&#10;ABQAAAAIAIdO4kA70vbnSAMAAJ8MAAAOAAAAAAAAAAEAIAAAACgBAABkcnMvZTJvRG9jLnhtbFBL&#10;BQYAAAAABgAGAFkBAADiBgAAAAA=&#10;">
                <o:lock v:ext="edit" aspectratio="f"/>
                <v:shape id="Graphic 925" o:spid="_x0000_s1026" o:spt="100" style="position:absolute;left:0;top:0;height:9525;width:6147435;" fillcolor="#999999" filled="t" stroked="f" coordsize="6147435,9525" o:gfxdata="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U5/2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6" o:spid="_x0000_s1026" o:spt="100" style="position:absolute;left:0;top:6112;height:13335;width:6147435;" fillcolor="#EDEDED" filled="t" stroked="f" coordsize="6147435,13335" o:gfxdata="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otWvQAA&#10;ANw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7" o:spid="_x0000_s1026" o:spt="100" style="position:absolute;left:0;top:18;height:19050;width:9525;" fillcolor="#999999" filled="t" stroked="f" coordsize="9525,19050" o:gfxdata="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5rHb4A&#10;AADcAAAADwAAAAAAAAABACAAAAAiAAAAZHJzL2Rvd25yZXYueG1sUEsBAhQAFAAAAAgAh07iQDMv&#10;BZ47AAAAOQAAABAAAAAAAAAAAQAgAAAADQEAAGRycy9zaGFwZXhtbC54bWxQSwUGAAAAAAYABgBb&#10;AQAAtw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B9A1FE1">
      <w:pPr>
        <w:pStyle w:val="7"/>
        <w:spacing w:before="23"/>
        <w:rPr>
          <w:rFonts w:ascii="Segoe UI"/>
        </w:rPr>
      </w:pPr>
    </w:p>
    <w:p w14:paraId="616DA299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Funcionalidades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Sistema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-2"/>
        </w:rPr>
        <w:t>Backend</w:t>
      </w:r>
    </w:p>
    <w:p w14:paraId="7058DFA8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Gestión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Infracciones</w:t>
      </w:r>
    </w:p>
    <w:p w14:paraId="0F149E95">
      <w:pPr>
        <w:pStyle w:val="9"/>
        <w:numPr>
          <w:ilvl w:val="0"/>
          <w:numId w:val="25"/>
        </w:numPr>
        <w:tabs>
          <w:tab w:val="left" w:pos="544"/>
        </w:tabs>
        <w:spacing w:before="109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Registro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comparendos</w:t>
      </w:r>
    </w:p>
    <w:p w14:paraId="310591EE">
      <w:pPr>
        <w:pStyle w:val="9"/>
        <w:numPr>
          <w:ilvl w:val="0"/>
          <w:numId w:val="25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Tipos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infracciones</w:t>
      </w:r>
    </w:p>
    <w:p w14:paraId="344FB148">
      <w:pPr>
        <w:pStyle w:val="9"/>
        <w:numPr>
          <w:ilvl w:val="0"/>
          <w:numId w:val="25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Documentos</w:t>
      </w:r>
      <w:r>
        <w:rPr>
          <w:color w:val="111111"/>
          <w:spacing w:val="27"/>
          <w:sz w:val="16"/>
        </w:rPr>
        <w:t xml:space="preserve"> </w:t>
      </w:r>
      <w:r>
        <w:rPr>
          <w:color w:val="111111"/>
          <w:spacing w:val="-2"/>
          <w:sz w:val="16"/>
        </w:rPr>
        <w:t>adjuntos</w:t>
      </w:r>
    </w:p>
    <w:p w14:paraId="7070C938">
      <w:pPr>
        <w:pStyle w:val="9"/>
        <w:numPr>
          <w:ilvl w:val="0"/>
          <w:numId w:val="25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Estados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multas</w:t>
      </w:r>
    </w:p>
    <w:p w14:paraId="04DA1262">
      <w:pPr>
        <w:pStyle w:val="9"/>
        <w:numPr>
          <w:ilvl w:val="0"/>
          <w:numId w:val="25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Cálculo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valores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(SMLDV)</w:t>
      </w:r>
    </w:p>
    <w:p w14:paraId="2BDD318F">
      <w:pPr>
        <w:pStyle w:val="7"/>
        <w:spacing w:before="22"/>
        <w:rPr>
          <w:rFonts w:ascii="Segoe UI"/>
        </w:rPr>
      </w:pPr>
    </w:p>
    <w:p w14:paraId="527EAA8F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Gestión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Pagos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Backend</w:t>
      </w:r>
    </w:p>
    <w:p w14:paraId="050FB0F8">
      <w:pPr>
        <w:pStyle w:val="9"/>
        <w:numPr>
          <w:ilvl w:val="0"/>
          <w:numId w:val="26"/>
        </w:numPr>
        <w:tabs>
          <w:tab w:val="left" w:pos="544"/>
        </w:tabs>
        <w:spacing w:before="110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Tipos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pago</w:t>
      </w:r>
    </w:p>
    <w:p w14:paraId="7DD66E63">
      <w:pPr>
        <w:pStyle w:val="9"/>
        <w:numPr>
          <w:ilvl w:val="0"/>
          <w:numId w:val="26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Acuerdos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pago</w:t>
      </w:r>
    </w:p>
    <w:p w14:paraId="06632567">
      <w:pPr>
        <w:pStyle w:val="9"/>
        <w:numPr>
          <w:ilvl w:val="0"/>
          <w:numId w:val="26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Cálculo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intereses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(2%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mensual)</w:t>
      </w:r>
    </w:p>
    <w:p w14:paraId="271100D1">
      <w:pPr>
        <w:pStyle w:val="9"/>
        <w:numPr>
          <w:ilvl w:val="0"/>
          <w:numId w:val="26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Descuentos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pronto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pago</w:t>
      </w:r>
    </w:p>
    <w:p w14:paraId="3C626C7A">
      <w:pPr>
        <w:pStyle w:val="9"/>
        <w:numPr>
          <w:ilvl w:val="0"/>
          <w:numId w:val="26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Período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gracia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(30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días)</w:t>
      </w:r>
    </w:p>
    <w:p w14:paraId="46871CBA">
      <w:pPr>
        <w:pStyle w:val="7"/>
        <w:spacing w:before="22"/>
        <w:rPr>
          <w:rFonts w:ascii="Segoe UI"/>
        </w:rPr>
      </w:pPr>
    </w:p>
    <w:p w14:paraId="0746CA2E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Gestión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Usuarios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Backend</w:t>
      </w:r>
    </w:p>
    <w:p w14:paraId="795AD1EA">
      <w:pPr>
        <w:pStyle w:val="9"/>
        <w:numPr>
          <w:ilvl w:val="0"/>
          <w:numId w:val="27"/>
        </w:numPr>
        <w:tabs>
          <w:tab w:val="left" w:pos="544"/>
        </w:tabs>
        <w:spacing w:before="95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Registro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autenticación</w:t>
      </w:r>
    </w:p>
    <w:p w14:paraId="1A1C4D33">
      <w:pPr>
        <w:pStyle w:val="9"/>
        <w:numPr>
          <w:ilvl w:val="0"/>
          <w:numId w:val="27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Roles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permisos</w:t>
      </w:r>
    </w:p>
    <w:p w14:paraId="45E33168">
      <w:pPr>
        <w:pStyle w:val="9"/>
        <w:numPr>
          <w:ilvl w:val="0"/>
          <w:numId w:val="27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Sesiones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pacing w:val="-2"/>
          <w:sz w:val="16"/>
        </w:rPr>
        <w:t>activas</w:t>
      </w:r>
    </w:p>
    <w:p w14:paraId="4B450F64">
      <w:pPr>
        <w:pStyle w:val="9"/>
        <w:numPr>
          <w:ilvl w:val="0"/>
          <w:numId w:val="27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Perfil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usuario</w:t>
      </w:r>
    </w:p>
    <w:p w14:paraId="4AA3B41C">
      <w:pPr>
        <w:pStyle w:val="9"/>
        <w:numPr>
          <w:ilvl w:val="0"/>
          <w:numId w:val="27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Notificaciones</w:t>
      </w:r>
    </w:p>
    <w:p w14:paraId="75F01B01">
      <w:pPr>
        <w:pStyle w:val="7"/>
        <w:spacing w:before="7"/>
        <w:rPr>
          <w:rFonts w:ascii="Segoe UI"/>
        </w:rPr>
      </w:pPr>
    </w:p>
    <w:p w14:paraId="3E8ACD6E">
      <w:pPr>
        <w:pStyle w:val="4"/>
        <w:numPr>
          <w:ilvl w:val="1"/>
          <w:numId w:val="2"/>
        </w:numPr>
        <w:tabs>
          <w:tab w:val="left" w:pos="437"/>
        </w:tabs>
        <w:spacing w:before="0" w:after="0" w:line="240" w:lineRule="auto"/>
        <w:ind w:left="437" w:right="7731" w:hanging="437"/>
        <w:jc w:val="right"/>
      </w:pPr>
      <w:r>
        <w:rPr>
          <w:color w:val="111111"/>
        </w:rPr>
        <w:t>Reportes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Backend</w:t>
      </w:r>
    </w:p>
    <w:p w14:paraId="473919EC">
      <w:pPr>
        <w:pStyle w:val="9"/>
        <w:numPr>
          <w:ilvl w:val="0"/>
          <w:numId w:val="28"/>
        </w:numPr>
        <w:tabs>
          <w:tab w:val="left" w:pos="169"/>
        </w:tabs>
        <w:spacing w:before="110" w:after="0" w:line="240" w:lineRule="auto"/>
        <w:ind w:left="169" w:right="7672" w:hanging="169"/>
        <w:jc w:val="right"/>
        <w:rPr>
          <w:sz w:val="16"/>
        </w:rPr>
      </w:pPr>
      <w:r>
        <w:rPr>
          <w:color w:val="111111"/>
          <w:spacing w:val="-2"/>
          <w:w w:val="105"/>
          <w:sz w:val="16"/>
        </w:rPr>
        <w:t>Reportes de inspectoría</w:t>
      </w:r>
    </w:p>
    <w:p w14:paraId="3591CF5A">
      <w:pPr>
        <w:pStyle w:val="9"/>
        <w:numPr>
          <w:ilvl w:val="0"/>
          <w:numId w:val="28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Reportes de multas</w:t>
      </w:r>
    </w:p>
    <w:p w14:paraId="2099C716">
      <w:pPr>
        <w:pStyle w:val="9"/>
        <w:numPr>
          <w:ilvl w:val="0"/>
          <w:numId w:val="28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 xml:space="preserve">Reportes de </w:t>
      </w:r>
      <w:r>
        <w:rPr>
          <w:color w:val="111111"/>
          <w:spacing w:val="-4"/>
          <w:w w:val="105"/>
          <w:sz w:val="16"/>
        </w:rPr>
        <w:t>pagos</w:t>
      </w:r>
    </w:p>
    <w:p w14:paraId="51D896D2">
      <w:pPr>
        <w:pStyle w:val="9"/>
        <w:numPr>
          <w:ilvl w:val="0"/>
          <w:numId w:val="28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Estadísticas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sistema</w:t>
      </w:r>
    </w:p>
    <w:p w14:paraId="043BA3E1">
      <w:pPr>
        <w:pStyle w:val="7"/>
        <w:spacing w:before="7"/>
        <w:rPr>
          <w:rFonts w:ascii="Segoe UI"/>
        </w:rPr>
      </w:pPr>
    </w:p>
    <w:p w14:paraId="56E896F6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Sistema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Permisos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Backend</w:t>
      </w:r>
    </w:p>
    <w:p w14:paraId="79891E60">
      <w:pPr>
        <w:pStyle w:val="7"/>
        <w:spacing w:before="155"/>
        <w:ind w:left="132"/>
        <w:rPr>
          <w:rFonts w:ascii="Segoe UI"/>
        </w:rPr>
      </w:pPr>
      <w:r>
        <w:rPr>
          <w:rFonts w:ascii="Segoe UI"/>
          <w:b/>
          <w:color w:val="111111"/>
        </w:rPr>
        <w:t>Modelo</w:t>
      </w:r>
      <w:r>
        <w:rPr>
          <w:rFonts w:ascii="Segoe UI"/>
          <w:color w:val="111111"/>
        </w:rPr>
        <w:t>:</w:t>
      </w:r>
      <w:r>
        <w:rPr>
          <w:rFonts w:ascii="Segoe UI"/>
          <w:color w:val="111111"/>
          <w:spacing w:val="16"/>
        </w:rPr>
        <w:t xml:space="preserve"> </w:t>
      </w:r>
      <w:r>
        <w:rPr>
          <w:rFonts w:ascii="Segoe UI"/>
          <w:color w:val="111111"/>
        </w:rPr>
        <w:t>RBAC</w:t>
      </w:r>
      <w:r>
        <w:rPr>
          <w:rFonts w:ascii="Segoe UI"/>
          <w:color w:val="111111"/>
          <w:spacing w:val="16"/>
        </w:rPr>
        <w:t xml:space="preserve"> </w:t>
      </w:r>
      <w:r>
        <w:rPr>
          <w:rFonts w:ascii="Segoe UI"/>
          <w:color w:val="111111"/>
        </w:rPr>
        <w:t>(Role-Based</w:t>
      </w:r>
      <w:r>
        <w:rPr>
          <w:rFonts w:ascii="Segoe UI"/>
          <w:color w:val="111111"/>
          <w:spacing w:val="16"/>
        </w:rPr>
        <w:t xml:space="preserve"> </w:t>
      </w:r>
      <w:r>
        <w:rPr>
          <w:rFonts w:ascii="Segoe UI"/>
          <w:color w:val="111111"/>
        </w:rPr>
        <w:t>Access</w:t>
      </w:r>
      <w:r>
        <w:rPr>
          <w:rFonts w:ascii="Segoe UI"/>
          <w:color w:val="111111"/>
          <w:spacing w:val="16"/>
        </w:rPr>
        <w:t xml:space="preserve"> </w:t>
      </w:r>
      <w:r>
        <w:rPr>
          <w:rFonts w:ascii="Segoe UI"/>
          <w:color w:val="111111"/>
          <w:spacing w:val="-2"/>
        </w:rPr>
        <w:t>Control)</w:t>
      </w:r>
    </w:p>
    <w:p w14:paraId="352F7DB2">
      <w:pPr>
        <w:pStyle w:val="7"/>
        <w:spacing w:before="9"/>
        <w:rPr>
          <w:rFonts w:ascii="Segoe UI"/>
        </w:rPr>
      </w:pPr>
    </w:p>
    <w:p w14:paraId="516E585C">
      <w:pPr>
        <w:spacing w:before="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Niveles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350BAB21">
      <w:pPr>
        <w:pStyle w:val="7"/>
        <w:spacing w:before="20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28" name="Image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age 92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Usuario → Rol(es)</w:t>
      </w:r>
    </w:p>
    <w:p w14:paraId="6B8252E4">
      <w:pPr>
        <w:pStyle w:val="7"/>
        <w:spacing w:before="58" w:line="288" w:lineRule="auto"/>
        <w:ind w:left="327" w:right="6919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29" name="Imag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Image 92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Rol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→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Permisos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sobre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Formularios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30" name="Image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 93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Formularios → Módulos</w:t>
      </w:r>
    </w:p>
    <w:p w14:paraId="40844B85">
      <w:pPr>
        <w:pStyle w:val="7"/>
        <w:spacing w:before="12"/>
        <w:rPr>
          <w:rFonts w:ascii="Segoe UI"/>
          <w:sz w:val="9"/>
        </w:rPr>
      </w:pPr>
      <w:r>
        <w:rPr>
          <w:rFonts w:ascii="Segoe UI"/>
          <w:sz w:val="9"/>
        </w:rPr>
        <mc:AlternateContent>
          <mc:Choice Requires="wpg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99060</wp:posOffset>
                </wp:positionV>
                <wp:extent cx="6147435" cy="19685"/>
                <wp:effectExtent l="0" t="0" r="0" b="0"/>
                <wp:wrapTopAndBottom/>
                <wp:docPr id="931" name="Group 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0" y="6100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0" y="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1" o:spid="_x0000_s1026" o:spt="203" style="position:absolute;left:0pt;margin-left:56.2pt;margin-top:7.8pt;height:1.55pt;width:484.05pt;mso-position-horizontal-relative:page;mso-wrap-distance-bottom:0pt;mso-wrap-distance-top:0pt;z-index:-251526144;mso-width-relative:page;mso-height-relative:page;" coordsize="6147435,19685" o:gfxdata="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o6tDWtkAAAAKAQAADwAAAAAAAAABACAAAAAiAAAAZHJzL2Rvd25yZXYueG1sUEsBAhQAFAAAAAgA&#10;h07iQE41RVxBAwAAnwwAAA4AAAAAAAAAAQAgAAAAKAEAAGRycy9lMm9Eb2MueG1sUEsFBgAAAAAG&#10;AAYAWQEAANsGAAAAAA==&#10;">
                <o:lock v:ext="edit" aspectratio="f"/>
                <v:shape id="Graphic 932" o:spid="_x0000_s1026" o:spt="100" style="position:absolute;left:0;top:0;height:9525;width:6147435;" fillcolor="#999999" filled="t" stroked="f" coordsize="6147435,9525" o:gfxdata="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k6VS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3" o:spid="_x0000_s1026" o:spt="100" style="position:absolute;left:0;top:6100;height:13335;width:6147435;" fillcolor="#EDEDED" filled="t" stroked="f" coordsize="6147435,13335" o:gfxdata="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ML4TvQAA&#10;ANw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4" o:spid="_x0000_s1026" o:spt="100" style="position:absolute;left:0;top:18;height:19050;width:9525;" fillcolor="#999999" filled="t" stroked="f" coordsize="9525,19050" o:gfxdata="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VWO3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442A872">
      <w:pPr>
        <w:pStyle w:val="7"/>
        <w:spacing w:before="38"/>
        <w:rPr>
          <w:rFonts w:ascii="Segoe UI"/>
        </w:rPr>
      </w:pPr>
    </w:p>
    <w:p w14:paraId="7B4DCE4C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Middleware</w:t>
      </w:r>
      <w:r>
        <w:rPr>
          <w:color w:val="111111"/>
          <w:spacing w:val="41"/>
        </w:rPr>
        <w:t xml:space="preserve"> </w:t>
      </w:r>
      <w:r>
        <w:rPr>
          <w:color w:val="111111"/>
          <w:spacing w:val="-2"/>
        </w:rPr>
        <w:t>Backend</w:t>
      </w:r>
    </w:p>
    <w:p w14:paraId="1A6E191A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Middleware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Implementados</w:t>
      </w:r>
    </w:p>
    <w:p w14:paraId="32887B67">
      <w:pPr>
        <w:pStyle w:val="7"/>
        <w:spacing w:before="139" w:line="489" w:lineRule="auto"/>
        <w:ind w:left="132" w:right="7066"/>
        <w:rPr>
          <w:rFonts w:ascii="Segoe UI" w:hAnsi="Segoe UI"/>
        </w:rPr>
      </w:pPr>
      <w:r>
        <w:rPr>
          <w:rFonts w:ascii="Segoe UI" w:hAnsi="Segoe UI"/>
          <w:b/>
          <w:color w:val="111111"/>
          <w:w w:val="105"/>
        </w:rPr>
        <w:t>Ubicación</w:t>
      </w:r>
      <w:r>
        <w:rPr>
          <w:rFonts w:ascii="Segoe UI" w:hAnsi="Segoe UI"/>
          <w:color w:val="111111"/>
          <w:w w:val="105"/>
        </w:rPr>
        <w:t xml:space="preserve">: Web/Middleware/ </w:t>
      </w:r>
      <w:r>
        <w:rPr>
          <w:rFonts w:ascii="Segoe UI" w:hAnsi="Segoe UI"/>
          <w:color w:val="111111"/>
        </w:rPr>
        <w:t>Posibles middlewares personalizados:</w:t>
      </w:r>
    </w:p>
    <w:p w14:paraId="792B3CA1">
      <w:pPr>
        <w:pStyle w:val="7"/>
        <w:spacing w:line="200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35" name="Imag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Image 93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Validación de sesiones</w:t>
      </w:r>
    </w:p>
    <w:p w14:paraId="4530F669">
      <w:pPr>
        <w:pStyle w:val="7"/>
        <w:spacing w:before="58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36" name="Imag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age 93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Logging</w:t>
      </w:r>
    </w:p>
    <w:p w14:paraId="1F2CA36C">
      <w:pPr>
        <w:pStyle w:val="7"/>
        <w:spacing w:before="57" w:line="288" w:lineRule="auto"/>
        <w:ind w:left="327" w:right="7680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37" name="Imag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Image 93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Manejo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excepciones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38" name="Imag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 93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Rate limiting</w:t>
      </w:r>
    </w:p>
    <w:p w14:paraId="07AC46CC">
      <w:pPr>
        <w:pStyle w:val="7"/>
        <w:spacing w:before="13"/>
        <w:rPr>
          <w:rFonts w:ascii="Segoe UI"/>
          <w:sz w:val="9"/>
        </w:rPr>
      </w:pPr>
      <w:r>
        <w:rPr>
          <w:rFonts w:ascii="Segoe UI"/>
          <w:sz w:val="9"/>
        </w:rPr>
        <mc:AlternateContent>
          <mc:Choice Requires="wpg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99060</wp:posOffset>
                </wp:positionV>
                <wp:extent cx="6147435" cy="19685"/>
                <wp:effectExtent l="0" t="0" r="0" b="0"/>
                <wp:wrapTopAndBottom/>
                <wp:docPr id="939" name="Group 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0" y="6100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0" y="1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9" o:spid="_x0000_s1026" o:spt="203" style="position:absolute;left:0pt;margin-left:56.2pt;margin-top:7.8pt;height:1.55pt;width:484.05pt;mso-position-horizontal-relative:page;mso-wrap-distance-bottom:0pt;mso-wrap-distance-top:0pt;z-index:-251525120;mso-width-relative:page;mso-height-relative:page;" coordsize="6147435,19685" o:gfxdata="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KOrQ1rZAAAA&#10;CgEAAA8AAAAAAAAAAQAgAAAAIgAAAGRycy9kb3ducmV2LnhtbFBLAQIUABQAAAAIAIdO4kB+jWMD&#10;OQMAAJ8MAAAOAAAAAAAAAAEAIAAAACgBAABkcnMvZTJvRG9jLnhtbFBLBQYAAAAABgAGAFkBAADT&#10;BgAAAAA=&#10;">
                <o:lock v:ext="edit" aspectratio="f"/>
                <v:shape id="Graphic 940" o:spid="_x0000_s1026" o:spt="100" style="position:absolute;left:0;top:0;height:9525;width:6147435;" fillcolor="#999999" filled="t" stroked="f" coordsize="6147435,9525" o:gfxdata="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8ocW8AAAA&#10;3A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1" o:spid="_x0000_s1026" o:spt="100" style="position:absolute;left:0;top:6100;height:13335;width:6147435;" fillcolor="#EDEDED" filled="t" stroked="f" coordsize="6147435,13335" o:gfxdata="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j2gr4A&#10;AADcAAAADwAAAAAAAAABACAAAAAiAAAAZHJzL2Rvd25yZXYueG1sUEsBAhQAFAAAAAgAh07iQDMv&#10;BZ47AAAAOQAAABAAAAAAAAAAAQAgAAAADQEAAGRycy9zaGFwZXhtbC54bWxQSwUGAAAAAAYABgBb&#10;AQAAtw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2" o:spid="_x0000_s1026" o:spt="100" style="position:absolute;left:0;top:19;height:19050;width:9525;" fillcolor="#999999" filled="t" stroked="f" coordsize="9525,19050" o:gfxdata="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PYtJb4A&#10;AADcAAAADwAAAAAAAAABACAAAAAiAAAAZHJzL2Rvd25yZXYueG1sUEsBAhQAFAAAAAgAh07iQDMv&#10;BZ47AAAAOQAAABAAAAAAAAAAAQAgAAAADQEAAGRycy9zaGFwZXhtbC54bWxQSwUGAAAAAAYABgBb&#10;AQAAtw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EAF3904">
      <w:pPr>
        <w:pStyle w:val="7"/>
        <w:spacing w:before="38"/>
        <w:rPr>
          <w:rFonts w:ascii="Segoe UI"/>
        </w:rPr>
      </w:pPr>
    </w:p>
    <w:p w14:paraId="4E21341E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Workers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Background</w:t>
      </w:r>
      <w:r>
        <w:rPr>
          <w:color w:val="111111"/>
          <w:spacing w:val="22"/>
        </w:rPr>
        <w:t xml:space="preserve"> </w:t>
      </w:r>
      <w:r>
        <w:rPr>
          <w:color w:val="111111"/>
          <w:spacing w:val="-2"/>
        </w:rPr>
        <w:t>Services</w:t>
      </w:r>
    </w:p>
    <w:p w14:paraId="1F2754E8">
      <w:pPr>
        <w:pStyle w:val="3"/>
        <w:spacing w:after="0" w:line="240" w:lineRule="auto"/>
        <w:jc w:val="left"/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6FCCF13E">
      <w:pPr>
        <w:pStyle w:val="4"/>
        <w:numPr>
          <w:ilvl w:val="1"/>
          <w:numId w:val="2"/>
        </w:numPr>
        <w:tabs>
          <w:tab w:val="left" w:pos="569"/>
        </w:tabs>
        <w:spacing w:before="76" w:after="0" w:line="240" w:lineRule="auto"/>
        <w:ind w:left="569" w:right="0" w:hanging="437"/>
        <w:jc w:val="left"/>
      </w:pPr>
      <w:r>
        <w:rPr>
          <w:color w:val="111111"/>
          <w:spacing w:val="-2"/>
        </w:rPr>
        <w:t>WebBackgroundService</w:t>
      </w:r>
    </w:p>
    <w:p w14:paraId="4ACE666B">
      <w:pPr>
        <w:spacing w:before="15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Web/WebBackgroundService/</w:t>
      </w:r>
    </w:p>
    <w:p w14:paraId="60121973">
      <w:pPr>
        <w:pStyle w:val="7"/>
        <w:spacing w:before="9"/>
        <w:rPr>
          <w:rFonts w:ascii="Segoe UI"/>
        </w:rPr>
      </w:pPr>
    </w:p>
    <w:p w14:paraId="030243ED">
      <w:pPr>
        <w:spacing w:before="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Tareas</w:t>
      </w:r>
      <w:r>
        <w:rPr>
          <w:rFonts w:ascii="Segoe UI"/>
          <w:b/>
          <w:color w:val="111111"/>
          <w:spacing w:val="-1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programadas</w:t>
      </w:r>
      <w:r>
        <w:rPr>
          <w:rFonts w:ascii="Segoe UI"/>
          <w:color w:val="111111"/>
          <w:spacing w:val="-2"/>
          <w:sz w:val="16"/>
        </w:rPr>
        <w:t>:</w:t>
      </w:r>
    </w:p>
    <w:p w14:paraId="558A51CD">
      <w:pPr>
        <w:pStyle w:val="7"/>
        <w:spacing w:before="207" w:line="304" w:lineRule="auto"/>
        <w:ind w:left="327" w:right="6285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43" name="Image 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Image 9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Verificación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acuerdos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pago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vencidos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44" name="Image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age 94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Cálculo automático de intereses</w:t>
      </w:r>
    </w:p>
    <w:p w14:paraId="0D3DFD74">
      <w:pPr>
        <w:pStyle w:val="7"/>
        <w:spacing w:line="197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45" name="Imag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Image 94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Envío de notificaciones programadas</w:t>
      </w:r>
    </w:p>
    <w:p w14:paraId="793D26BF">
      <w:pPr>
        <w:pStyle w:val="7"/>
        <w:spacing w:before="58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46" name="Image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age 94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color w:val="111111"/>
        </w:rPr>
        <w:t>Horario</w:t>
      </w:r>
      <w:r>
        <w:rPr>
          <w:rFonts w:ascii="Segoe UI"/>
          <w:color w:val="111111"/>
          <w:spacing w:val="27"/>
        </w:rPr>
        <w:t xml:space="preserve"> </w:t>
      </w:r>
      <w:r>
        <w:rPr>
          <w:rFonts w:ascii="Segoe UI"/>
          <w:color w:val="111111"/>
        </w:rPr>
        <w:t>configurado:</w:t>
      </w:r>
      <w:r>
        <w:rPr>
          <w:rFonts w:ascii="Segoe UI"/>
          <w:color w:val="111111"/>
          <w:spacing w:val="27"/>
        </w:rPr>
        <w:t xml:space="preserve"> </w:t>
      </w:r>
      <w:r>
        <w:rPr>
          <w:rFonts w:ascii="Segoe UI"/>
          <w:color w:val="111111"/>
        </w:rPr>
        <w:t>16:21</w:t>
      </w:r>
      <w:r>
        <w:rPr>
          <w:rFonts w:ascii="Segoe UI"/>
          <w:color w:val="111111"/>
          <w:spacing w:val="27"/>
        </w:rPr>
        <w:t xml:space="preserve"> </w:t>
      </w:r>
      <w:r>
        <w:rPr>
          <w:rFonts w:ascii="Segoe UI"/>
          <w:color w:val="111111"/>
        </w:rPr>
        <w:t>(America/Bogota)</w:t>
      </w:r>
    </w:p>
    <w:p w14:paraId="592C9C28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47435" cy="19685"/>
                <wp:effectExtent l="0" t="0" r="0" b="0"/>
                <wp:wrapTopAndBottom/>
                <wp:docPr id="947" name="Group 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7" o:spid="_x0000_s1026" o:spt="203" style="position:absolute;left:0pt;margin-left:56.2pt;margin-top:9.95pt;height:1.55pt;width:484.05pt;mso-position-horizontal-relative:page;mso-wrap-distance-bottom:0pt;mso-wrap-distance-top:0pt;z-index:-251525120;mso-width-relative:page;mso-height-relative:page;" coordsize="6147435,19685" o:gfxdata="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A/6&#10;VF3ZAAAACgEAAA8AAAAAAAAAAQAgAAAAIgAAAGRycy9kb3ducmV2LnhtbFBLAQIUABQAAAAIAIdO&#10;4kBmUn3mPwMAAJ8MAAAOAAAAAAAAAAEAIAAAACgBAABkcnMvZTJvRG9jLnhtbFBLBQYAAAAABgAG&#10;AFkBAADZBgAAAAA=&#10;">
                <o:lock v:ext="edit" aspectratio="f"/>
                <v:shape id="Graphic 948" o:spid="_x0000_s1026" o:spt="100" style="position:absolute;left:0;top:0;height:9525;width:6147435;" fillcolor="#999999" filled="t" stroked="f" coordsize="6147435,9525" o:gfxdata="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rcO8AAAA&#10;3A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9" o:spid="_x0000_s1026" o:spt="100" style="position:absolute;left:0;top:6112;height:13335;width:6147435;" fillcolor="#EDEDED" filled="t" stroked="f" coordsize="6147435,13335" o:gfxdata="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e+oS/&#10;AAAA3AAAAA8AAAAAAAAAAQAgAAAAIgAAAGRycy9kb3ducmV2LnhtbFBLAQIUABQAAAAIAIdO4kAz&#10;LwWeOwAAADkAAAAQAAAAAAAAAAEAIAAAAA4BAABkcnMvc2hhcGV4bWwueG1sUEsFBgAAAAAGAAYA&#10;WwEAALg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0" o:spid="_x0000_s1026" o:spt="100" style="position:absolute;left:0;top:18;height:19050;width:9525;" fillcolor="#999999" filled="t" stroked="f" coordsize="9525,19050" o:gfxdata="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rGAFLsAAADc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C0E432C">
      <w:pPr>
        <w:pStyle w:val="7"/>
        <w:spacing w:before="23"/>
        <w:rPr>
          <w:rFonts w:ascii="Segoe UI"/>
        </w:rPr>
      </w:pPr>
    </w:p>
    <w:p w14:paraId="4E769887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Pruebas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-2"/>
        </w:rPr>
        <w:t>Backend</w:t>
      </w:r>
    </w:p>
    <w:p w14:paraId="2B40138E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Proyecto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Pruebas</w:t>
      </w:r>
    </w:p>
    <w:p w14:paraId="30414747">
      <w:pPr>
        <w:pStyle w:val="7"/>
        <w:spacing w:before="154"/>
        <w:ind w:left="132"/>
        <w:rPr>
          <w:rFonts w:ascii="Segoe UI"/>
        </w:rPr>
      </w:pPr>
      <w:r>
        <w:rPr>
          <w:rFonts w:ascii="Segoe UI"/>
          <w:b/>
          <w:color w:val="111111"/>
        </w:rPr>
        <w:t>Nombre</w:t>
      </w:r>
      <w:r>
        <w:rPr>
          <w:rFonts w:ascii="Segoe UI"/>
          <w:color w:val="111111"/>
        </w:rPr>
        <w:t>:</w:t>
      </w:r>
      <w:r>
        <w:rPr>
          <w:rFonts w:ascii="Segoe UI"/>
          <w:color w:val="111111"/>
          <w:spacing w:val="19"/>
        </w:rPr>
        <w:t xml:space="preserve"> </w:t>
      </w:r>
      <w:r>
        <w:rPr>
          <w:rFonts w:ascii="Segoe UI"/>
          <w:color w:val="111111"/>
          <w:spacing w:val="-2"/>
        </w:rPr>
        <w:t>ControlDeComparendo.Tests</w:t>
      </w:r>
    </w:p>
    <w:p w14:paraId="27694F18">
      <w:pPr>
        <w:spacing w:before="208" w:line="489" w:lineRule="auto"/>
        <w:ind w:left="132" w:right="600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Ubicación</w:t>
      </w:r>
      <w:r>
        <w:rPr>
          <w:rFonts w:ascii="Segoe UI" w:hAnsi="Segoe UI"/>
          <w:color w:val="111111"/>
          <w:w w:val="105"/>
          <w:sz w:val="16"/>
        </w:rPr>
        <w:t xml:space="preserve">: ControlDeComparendo.Tests/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Framework</w:t>
      </w:r>
      <w:r>
        <w:rPr>
          <w:rFonts w:ascii="Segoe UI" w:hAns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pruebas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  <w:r>
        <w:rPr>
          <w:rFonts w:ascii="Segoe UI" w:hAnsi="Segoe UI"/>
          <w:color w:val="111111"/>
          <w:spacing w:val="-7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xUnit</w:t>
      </w:r>
      <w:r>
        <w:rPr>
          <w:rFonts w:ascii="Segoe UI" w:hAnsi="Segoe UI"/>
          <w:color w:val="111111"/>
          <w:spacing w:val="-7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/</w:t>
      </w:r>
      <w:r>
        <w:rPr>
          <w:rFonts w:ascii="Segoe UI" w:hAnsi="Segoe UI"/>
          <w:color w:val="111111"/>
          <w:spacing w:val="-7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NUnit</w:t>
      </w:r>
      <w:r>
        <w:rPr>
          <w:rFonts w:ascii="Segoe UI" w:hAnsi="Segoe UI"/>
          <w:color w:val="111111"/>
          <w:spacing w:val="-7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/</w:t>
      </w:r>
      <w:r>
        <w:rPr>
          <w:rFonts w:ascii="Segoe UI" w:hAnsi="Segoe UI"/>
          <w:color w:val="111111"/>
          <w:spacing w:val="-7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 xml:space="preserve">MSTest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Alcance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57284947">
      <w:pPr>
        <w:pStyle w:val="7"/>
        <w:spacing w:line="200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51" name="Image 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Image 95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Pruebas unitarias de servicios</w:t>
      </w:r>
    </w:p>
    <w:p w14:paraId="13D7155F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52" name="Imag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age 95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Pruebas de validadores</w:t>
      </w:r>
    </w:p>
    <w:p w14:paraId="5E593D1A">
      <w:pPr>
        <w:pStyle w:val="7"/>
        <w:spacing w:before="42" w:line="304" w:lineRule="auto"/>
        <w:ind w:left="327" w:right="7240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53" name="Image 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Image 9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Pruebas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lógica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negocio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54" name="Imag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age 95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Mocks de repositorios</w:t>
      </w:r>
    </w:p>
    <w:p w14:paraId="721B7740">
      <w:pPr>
        <w:pStyle w:val="7"/>
        <w:spacing w:before="11"/>
        <w:rPr>
          <w:rFonts w:ascii="Segoe UI"/>
          <w:sz w:val="8"/>
        </w:rPr>
      </w:pPr>
      <w:r>
        <w:rPr>
          <w:rFonts w:ascii="Segoe UI"/>
          <w:sz w:val="8"/>
        </w:rPr>
        <mc:AlternateContent>
          <mc:Choice Requires="wpg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90170</wp:posOffset>
                </wp:positionV>
                <wp:extent cx="6147435" cy="19685"/>
                <wp:effectExtent l="0" t="0" r="0" b="0"/>
                <wp:wrapTopAndBottom/>
                <wp:docPr id="955" name="Group 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0" y="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5" o:spid="_x0000_s1026" o:spt="203" style="position:absolute;left:0pt;margin-left:56.2pt;margin-top:7.1pt;height:1.55pt;width:484.05pt;mso-position-horizontal-relative:page;mso-wrap-distance-bottom:0pt;mso-wrap-distance-top:0pt;z-index:-251524096;mso-width-relative:page;mso-height-relative:page;" coordsize="6147435,19685" o:gfxdata="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PX1vLNkAAAAKAQAADwAAAAAAAAABACAAAAAiAAAAZHJzL2Rvd25yZXYueG1sUEsB&#10;AhQAFAAAAAgAh07iQGBVhhhKAwAAnwwAAA4AAAAAAAAAAQAgAAAAKAEAAGRycy9lMm9Eb2MueG1s&#10;UEsFBgAAAAAGAAYAWQEAAOQGAAAAAA==&#10;">
                <o:lock v:ext="edit" aspectratio="f"/>
                <v:shape id="Graphic 956" o:spid="_x0000_s1026" o:spt="100" style="position:absolute;left:0;top:0;height:9525;width:6147435;" fillcolor="#999999" filled="t" stroked="f" coordsize="6147435,9525" o:gfxdata="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wAr3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7" o:spid="_x0000_s1026" o:spt="100" style="position:absolute;left:0;top:6112;height:13335;width:6147435;" fillcolor="#EDEDED" filled="t" stroked="f" coordsize="6147435,13335" o:gfxdata="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RdsL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8" o:spid="_x0000_s1026" o:spt="100" style="position:absolute;left:0;top:18;height:19050;width:9525;" fillcolor="#999999" filled="t" stroked="f" coordsize="9525,19050" o:gfxdata="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eMErsAAADc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E9CAF3">
      <w:pPr>
        <w:pStyle w:val="7"/>
        <w:spacing w:before="23"/>
        <w:rPr>
          <w:rFonts w:ascii="Segoe UI"/>
        </w:rPr>
      </w:pPr>
    </w:p>
    <w:p w14:paraId="28020A2D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Docker</w:t>
      </w:r>
      <w:r>
        <w:rPr>
          <w:color w:val="111111"/>
          <w:spacing w:val="21"/>
        </w:rPr>
        <w:t xml:space="preserve"> </w:t>
      </w:r>
      <w:r>
        <w:rPr>
          <w:color w:val="111111"/>
          <w:spacing w:val="-2"/>
        </w:rPr>
        <w:t>Backend</w:t>
      </w:r>
    </w:p>
    <w:p w14:paraId="47DC0AA8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  <w:spacing w:val="-2"/>
        </w:rPr>
        <w:t>Dockerfile</w:t>
      </w:r>
    </w:p>
    <w:p w14:paraId="2D33C6E1">
      <w:pPr>
        <w:spacing w:before="154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Ubicación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4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Web/Dockerfile</w:t>
      </w:r>
    </w:p>
    <w:p w14:paraId="6BD70D0D">
      <w:pPr>
        <w:spacing w:before="208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Características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4BBDA77E">
      <w:pPr>
        <w:pStyle w:val="7"/>
        <w:spacing w:before="9"/>
        <w:rPr>
          <w:rFonts w:ascii="Segoe UI"/>
        </w:rPr>
      </w:pPr>
    </w:p>
    <w:p w14:paraId="4C6410B4">
      <w:pPr>
        <w:pStyle w:val="7"/>
        <w:spacing w:line="304" w:lineRule="auto"/>
        <w:ind w:left="327" w:right="8149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59" name="Image 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Image 95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Target OS: Linux</w:t>
      </w:r>
      <w:r>
        <w:rPr>
          <w:rFonts w:ascii="Segoe UI"/>
          <w:color w:val="111111"/>
          <w:spacing w:val="4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60" name="Image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age 96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50"/>
        </w:rPr>
        <w:t xml:space="preserve"> </w:t>
      </w:r>
      <w:r>
        <w:rPr>
          <w:rFonts w:ascii="Segoe UI"/>
          <w:color w:val="111111"/>
        </w:rPr>
        <w:t>Multi-stage build</w:t>
      </w:r>
    </w:p>
    <w:p w14:paraId="668BB1F2">
      <w:pPr>
        <w:pStyle w:val="7"/>
        <w:spacing w:line="197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61" name="Image 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Image 9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color w:val="111111"/>
        </w:rPr>
        <w:t>Optimización de capas</w:t>
      </w:r>
    </w:p>
    <w:p w14:paraId="7801499F">
      <w:pPr>
        <w:pStyle w:val="7"/>
        <w:spacing w:before="22"/>
        <w:rPr>
          <w:rFonts w:ascii="Segoe UI"/>
        </w:rPr>
      </w:pPr>
    </w:p>
    <w:p w14:paraId="429B39B1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Docker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Ignore</w:t>
      </w:r>
    </w:p>
    <w:p w14:paraId="4A14A551">
      <w:pPr>
        <w:spacing w:before="14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Archivo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6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.dockerignore</w:t>
      </w:r>
    </w:p>
    <w:p w14:paraId="7A52C141">
      <w:pPr>
        <w:pStyle w:val="7"/>
        <w:spacing w:before="9"/>
        <w:rPr>
          <w:rFonts w:ascii="Segoe UI"/>
        </w:rPr>
      </w:pPr>
    </w:p>
    <w:p w14:paraId="00D1E1E5">
      <w:pPr>
        <w:pStyle w:val="7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Exclusión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archivos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innecesarios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la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imagen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Docker.</w:t>
      </w:r>
    </w:p>
    <w:p w14:paraId="3629AFCB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47435" cy="19685"/>
                <wp:effectExtent l="0" t="0" r="0" b="0"/>
                <wp:wrapTopAndBottom/>
                <wp:docPr id="962" name="Group 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0" y="6113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0" y="1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2" o:spid="_x0000_s1026" o:spt="203" style="position:absolute;left:0pt;margin-left:56.2pt;margin-top:9.25pt;height:1.55pt;width:484.05pt;mso-position-horizontal-relative:page;mso-wrap-distance-bottom:0pt;mso-wrap-distance-top:0pt;z-index:-251524096;mso-width-relative:page;mso-height-relative:page;" coordsize="6147435,19685" o:gfxdata="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zgTs12AAAAAoBAAAPAAAAAAAAAAEAIAAAACIAAABkcnMvZG93bnJldi54bWxQSwECFAAUAAAA&#10;CACHTuJArz+Pa0QDAACfDAAADgAAAAAAAAABACAAAAAnAQAAZHJzL2Uyb0RvYy54bWxQSwUGAAAA&#10;AAYABgBZAQAA3QYAAAAA&#10;">
                <o:lock v:ext="edit" aspectratio="f"/>
                <v:shape id="Graphic 963" o:spid="_x0000_s1026" o:spt="100" style="position:absolute;left:0;top:0;height:9525;width:6147435;" fillcolor="#999999" filled="t" stroked="f" coordsize="6147435,9525" o:gfxdata="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22PS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4" o:spid="_x0000_s1026" o:spt="100" style="position:absolute;left:0;top:6113;height:13335;width:6147435;" fillcolor="#EDEDED" filled="t" stroked="f" coordsize="6147435,13335" o:gfxdata="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oJer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5" o:spid="_x0000_s1026" o:spt="100" style="position:absolute;left:0;top:18;height:19050;width:9525;" fillcolor="#999999" filled="t" stroked="f" coordsize="9525,19050" o:gfxdata="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ukx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8CE4191">
      <w:pPr>
        <w:pStyle w:val="7"/>
        <w:spacing w:before="38"/>
        <w:rPr>
          <w:rFonts w:ascii="Segoe UI"/>
        </w:rPr>
      </w:pPr>
    </w:p>
    <w:p w14:paraId="36FEBBEF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Swagger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/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2"/>
          <w:w w:val="105"/>
        </w:rPr>
        <w:t>OpenAPI</w:t>
      </w:r>
    </w:p>
    <w:p w14:paraId="41FAFFAA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Swagger</w:t>
      </w:r>
    </w:p>
    <w:p w14:paraId="231647F0">
      <w:pPr>
        <w:spacing w:before="154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1435100</wp:posOffset>
                </wp:positionH>
                <wp:positionV relativeFrom="paragraph">
                  <wp:posOffset>90170</wp:posOffset>
                </wp:positionV>
                <wp:extent cx="558800" cy="168275"/>
                <wp:effectExtent l="0" t="0" r="0" b="0"/>
                <wp:wrapNone/>
                <wp:docPr id="966" name="Group 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" cy="168275"/>
                          <a:chOff x="0" y="0"/>
                          <a:chExt cx="558800" cy="168275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3042" y="3042"/>
                            <a:ext cx="552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1925">
                                <a:moveTo>
                                  <a:pt x="5302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530297" y="0"/>
                                </a:lnTo>
                                <a:lnTo>
                                  <a:pt x="552450" y="22136"/>
                                </a:lnTo>
                                <a:lnTo>
                                  <a:pt x="552450" y="139750"/>
                                </a:lnTo>
                                <a:lnTo>
                                  <a:pt x="533555" y="161220"/>
                                </a:lnTo>
                                <a:lnTo>
                                  <a:pt x="5302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7805" y="7805"/>
                            <a:ext cx="5429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05E704">
                              <w:pPr>
                                <w:spacing w:before="14"/>
                                <w:ind w:left="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/swagger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6" o:spid="_x0000_s1026" o:spt="203" style="position:absolute;left:0pt;margin-left:113pt;margin-top:7.1pt;height:13.25pt;width:44pt;mso-position-horizontal-relative:page;z-index:251679744;mso-width-relative:page;mso-height-relative:page;" coordsize="558800,168275" o:gfxdata="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ibK8W2QAAAAkBAAAPAAAAAAAAAAEAIAAAACIAAABkcnMvZG93bnJldi54bWxQSwECFAAU&#10;AAAACACHTuJAVZozYEYDAABZCQAADgAAAAAAAAABACAAAAAoAQAAZHJzL2Uyb0RvYy54bWxQSwUG&#10;AAAAAAYABgBZAQAA4AYAAAAA&#10;">
                <o:lock v:ext="edit" aspectratio="f"/>
                <v:shape id="Graphic 967" o:spid="_x0000_s1026" o:spt="100" style="position:absolute;left:3042;top:3042;height:161925;width:552450;" fillcolor="#F7F7F7" filled="t" stroked="f" coordsize="552450,161925" o:gfxdata="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riAS/&#10;AAAA3AAAAA8AAAAAAAAAAQAgAAAAIgAAAGRycy9kb3ducmV2LnhtbFBLAQIUABQAAAAIAIdO4kAz&#10;LwWeOwAAADkAAAAQAAAAAAAAAAEAIAAAAA4BAABkcnMvc2hhcGV4bWwueG1sUEsFBgAAAAAGAAYA&#10;WwEAALgDAAAAAA==&#10;" path="m530297,161886l22152,161886,18894,161220,0,139750,0,136397,0,22136,22152,0,530297,0,552450,22136,552450,139750,533555,161220,5302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68" o:spid="_x0000_s1026" o:spt="202" type="#_x0000_t202" style="position:absolute;left:7805;top:7805;height:152400;width:542925;" filled="f" stroked="t" coordsize="21600,21600" o:gfxdata="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+1tjugAAANwA&#10;AAAPAAAAAAAAAAEAIAAAACIAAABkcnMvZG93bnJldi54bWxQSwECFAAUAAAACACHTuJAMy8FnjsA&#10;AAA5AAAAEAAAAAAAAAABACAAAAAJAQAAZHJzL3NoYXBleG1sLnhtbFBLBQYAAAAABgAGAFsBAACz&#10;AwAAAAA=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0A05E704">
                        <w:pPr>
                          <w:spacing w:before="14"/>
                          <w:ind w:left="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/swagger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/>
          <w:b/>
          <w:color w:val="111111"/>
          <w:sz w:val="16"/>
        </w:rPr>
        <w:t>Disponible</w:t>
      </w:r>
      <w:r>
        <w:rPr>
          <w:rFonts w:ascii="Segoe UI"/>
          <w:b/>
          <w:color w:val="111111"/>
          <w:spacing w:val="25"/>
          <w:sz w:val="16"/>
        </w:rPr>
        <w:t xml:space="preserve"> </w:t>
      </w:r>
      <w:r>
        <w:rPr>
          <w:rFonts w:ascii="Segoe UI"/>
          <w:b/>
          <w:color w:val="111111"/>
          <w:spacing w:val="-5"/>
          <w:sz w:val="16"/>
        </w:rPr>
        <w:t>en</w:t>
      </w:r>
      <w:r>
        <w:rPr>
          <w:rFonts w:ascii="Segoe UI"/>
          <w:color w:val="111111"/>
          <w:spacing w:val="-5"/>
          <w:sz w:val="16"/>
        </w:rPr>
        <w:t>:</w:t>
      </w:r>
    </w:p>
    <w:p w14:paraId="55C57335">
      <w:pPr>
        <w:pStyle w:val="7"/>
        <w:spacing w:before="10"/>
        <w:rPr>
          <w:rFonts w:ascii="Segoe UI"/>
        </w:rPr>
      </w:pPr>
    </w:p>
    <w:p w14:paraId="2EE65FB5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Versión</w:t>
      </w:r>
      <w:r>
        <w:rPr>
          <w:rFonts w:ascii="Segoe UI" w:hAnsi="Segoe UI"/>
          <w:b/>
          <w:color w:val="111111"/>
          <w:spacing w:val="-4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3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API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  <w:r>
        <w:rPr>
          <w:rFonts w:ascii="Segoe UI" w:hAnsi="Segoe UI"/>
          <w:color w:val="111111"/>
          <w:spacing w:val="-3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5"/>
          <w:w w:val="105"/>
          <w:sz w:val="16"/>
        </w:rPr>
        <w:t>v1</w:t>
      </w:r>
    </w:p>
    <w:p w14:paraId="23BF073F">
      <w:pPr>
        <w:spacing w:before="20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Entornos</w:t>
      </w:r>
      <w:r>
        <w:rPr>
          <w:rFonts w:ascii="Segoe UI"/>
          <w:b/>
          <w:color w:val="111111"/>
          <w:spacing w:val="17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activos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17"/>
          <w:sz w:val="16"/>
        </w:rPr>
        <w:t xml:space="preserve"> </w:t>
      </w:r>
      <w:r>
        <w:rPr>
          <w:rFonts w:ascii="Segoe UI"/>
          <w:color w:val="111111"/>
          <w:sz w:val="16"/>
        </w:rPr>
        <w:t>Development</w:t>
      </w:r>
      <w:r>
        <w:rPr>
          <w:rFonts w:ascii="Segoe UI"/>
          <w:color w:val="111111"/>
          <w:spacing w:val="17"/>
          <w:sz w:val="16"/>
        </w:rPr>
        <w:t xml:space="preserve"> </w:t>
      </w:r>
      <w:r>
        <w:rPr>
          <w:rFonts w:ascii="Segoe UI"/>
          <w:color w:val="111111"/>
          <w:sz w:val="16"/>
        </w:rPr>
        <w:t>y</w:t>
      </w:r>
      <w:r>
        <w:rPr>
          <w:rFonts w:ascii="Segoe UI"/>
          <w:color w:val="111111"/>
          <w:spacing w:val="17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Production</w:t>
      </w:r>
    </w:p>
    <w:p w14:paraId="12AC90D6">
      <w:pPr>
        <w:pStyle w:val="7"/>
        <w:spacing w:before="9"/>
        <w:rPr>
          <w:rFonts w:ascii="Segoe UI"/>
        </w:rPr>
      </w:pPr>
    </w:p>
    <w:p w14:paraId="4D0F2FEB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Características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30635C9E">
      <w:pPr>
        <w:pStyle w:val="7"/>
        <w:spacing w:before="9"/>
        <w:rPr>
          <w:rFonts w:ascii="Segoe UI"/>
        </w:rPr>
      </w:pPr>
    </w:p>
    <w:p w14:paraId="3F248A51">
      <w:pPr>
        <w:pStyle w:val="7"/>
        <w:spacing w:before="1" w:line="288" w:lineRule="auto"/>
        <w:ind w:left="327" w:right="6376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69" name="Image 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Image 96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9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Documentación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automática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endpoints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70" name="Image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age 97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Pruebas interactivas</w:t>
      </w:r>
    </w:p>
    <w:p w14:paraId="269CF694">
      <w:pPr>
        <w:pStyle w:val="7"/>
        <w:spacing w:after="0" w:line="288" w:lineRule="auto"/>
        <w:rPr>
          <w:rFonts w:ascii="Segoe UI" w:hAnsi="Segoe UI"/>
        </w:rPr>
        <w:sectPr>
          <w:pgSz w:w="11920" w:h="16840"/>
          <w:pgMar w:top="1140" w:right="992" w:bottom="280" w:left="992" w:header="720" w:footer="720" w:gutter="0"/>
          <w:cols w:space="720" w:num="1"/>
        </w:sectPr>
      </w:pPr>
    </w:p>
    <w:p w14:paraId="19893349">
      <w:pPr>
        <w:pStyle w:val="7"/>
        <w:spacing w:before="89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71" name="Image 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Image 97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Esquemas de modelos</w:t>
      </w:r>
    </w:p>
    <w:p w14:paraId="3A8CC422">
      <w:pPr>
        <w:pStyle w:val="7"/>
        <w:spacing w:before="5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72" name="Imag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age 97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color w:val="111111"/>
        </w:rPr>
        <w:t>Autenticación JWT integrada</w:t>
      </w:r>
    </w:p>
    <w:p w14:paraId="295DE8B7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1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3" o:spid="_x0000_s1026" o:spt="203" style="position:absolute;left:0pt;margin-left:56.2pt;margin-top:9.2pt;height:1.55pt;width:484.05pt;mso-position-horizontal-relative:page;mso-wrap-distance-bottom:0pt;mso-wrap-distance-top:0pt;z-index:-251523072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AUQnRbYAAAACgEAAA8AAAAAAAAAAQAgAAAAIgAAAGRycy9kb3ducmV2LnhtbFBLAQIUABQAAAAI&#10;AIdO4kD+h6o0QwMAAJ8MAAAOAAAAAAAAAAEAIAAAACcBAABkcnMvZTJvRG9jLnhtbFBLBQYAAAAA&#10;BgAGAFkBAADcBgAAAAA=&#10;">
                <o:lock v:ext="edit" aspectratio="f"/>
                <v:shape id="Graphic 974" o:spid="_x0000_s1026" o:spt="100" style="position:absolute;left:0;top:0;height:9525;width:6147435;" fillcolor="#999999" filled="t" stroked="f" coordsize="6147435,9525" o:gfxdata="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6217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5" o:spid="_x0000_s1026" o:spt="100" style="position:absolute;left:0;top:6111;height:13335;width:6147435;" fillcolor="#EDEDED" filled="t" stroked="f" coordsize="6147435,13335" o:gfxdata="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86PL4A&#10;AADcAAAADwAAAAAAAAABACAAAAAiAAAAZHJzL2Rvd25yZXYueG1sUEsBAhQAFAAAAAgAh07iQDMv&#10;BZ47AAAAOQAAABAAAAAAAAAAAQAgAAAADQEAAGRycy9zaGFwZXhtbC54bWxQSwUGAAAAAAYABgBb&#10;AQAAtw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6" o:spid="_x0000_s1026" o:spt="100" style="position:absolute;left:0;top:17;height:19050;width:9525;" fillcolor="#999999" filled="t" stroked="f" coordsize="9525,19050" o:gfxdata="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Hhm74A&#10;AADcAAAADwAAAAAAAAABACAAAAAiAAAAZHJzL2Rvd25yZXYueG1sUEsBAhQAFAAAAAgAh07iQDMv&#10;BZ47AAAAOQAAABAAAAAAAAAAAQAgAAAADQEAAGRycy9zaGFwZXhtbC54bWxQSwUGAAAAAAYABgBb&#10;AQAAtw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FB0F36C">
      <w:pPr>
        <w:pStyle w:val="7"/>
        <w:spacing w:before="38"/>
        <w:rPr>
          <w:rFonts w:ascii="Segoe UI"/>
        </w:rPr>
      </w:pPr>
    </w:p>
    <w:p w14:paraId="674588F9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Infraestructura</w:t>
      </w:r>
      <w:r>
        <w:rPr>
          <w:color w:val="111111"/>
          <w:spacing w:val="52"/>
        </w:rPr>
        <w:t xml:space="preserve"> </w:t>
      </w:r>
      <w:r>
        <w:rPr>
          <w:color w:val="111111"/>
          <w:spacing w:val="-2"/>
        </w:rPr>
        <w:t>Backend</w:t>
      </w:r>
    </w:p>
    <w:p w14:paraId="4EFFBF6A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Servicios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Infraestructura</w:t>
      </w:r>
    </w:p>
    <w:p w14:paraId="1FC0CE5A">
      <w:pPr>
        <w:pStyle w:val="7"/>
        <w:spacing w:before="139" w:line="489" w:lineRule="auto"/>
        <w:ind w:left="132" w:right="7540"/>
        <w:rPr>
          <w:rFonts w:ascii="Segoe UI" w:hAnsi="Segoe UI"/>
        </w:rPr>
      </w:pPr>
      <w:r>
        <w:rPr>
          <w:rFonts w:ascii="Segoe UI" w:hAnsi="Segoe UI"/>
          <w:b/>
          <w:color w:val="111111"/>
        </w:rPr>
        <w:t>Ubicación</w:t>
      </w:r>
      <w:r>
        <w:rPr>
          <w:rFonts w:ascii="Segoe UI" w:hAnsi="Segoe UI"/>
          <w:color w:val="111111"/>
        </w:rPr>
        <w:t xml:space="preserve">: Web/Infrastructure/ </w:t>
      </w:r>
      <w:r>
        <w:rPr>
          <w:rFonts w:ascii="Segoe UI" w:hAnsi="Segoe UI"/>
          <w:color w:val="111111"/>
          <w:w w:val="105"/>
        </w:rPr>
        <w:t>Configuración de:</w:t>
      </w:r>
    </w:p>
    <w:p w14:paraId="23C1CCC6">
      <w:pPr>
        <w:pStyle w:val="7"/>
        <w:spacing w:before="2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77" name="Image 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Image 97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color w:val="111111"/>
        </w:rPr>
        <w:t>DbContext Factory</w:t>
      </w:r>
    </w:p>
    <w:p w14:paraId="4B17F3BE">
      <w:pPr>
        <w:pStyle w:val="7"/>
        <w:spacing w:before="42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78" name="Image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age 97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color w:val="111111"/>
        </w:rPr>
        <w:t>Migraciones automáticas</w:t>
      </w:r>
    </w:p>
    <w:p w14:paraId="7723F282">
      <w:pPr>
        <w:pStyle w:val="7"/>
        <w:spacing w:before="57" w:line="288" w:lineRule="auto"/>
        <w:ind w:left="327" w:right="6733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79" name="Imag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Image 97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Conexión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múltiples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bases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datos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80" name="Imag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age 98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Caché</w:t>
      </w:r>
    </w:p>
    <w:p w14:paraId="71B27B8E">
      <w:pPr>
        <w:pStyle w:val="7"/>
        <w:rPr>
          <w:rFonts w:ascii="Segoe UI"/>
          <w:sz w:val="10"/>
        </w:rPr>
      </w:pPr>
      <w:r>
        <w:rPr>
          <w:rFonts w:ascii="Segoe UI"/>
          <w:sz w:val="10"/>
        </w:rPr>
        <mc:AlternateContent>
          <mc:Choice Requires="wpg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99695</wp:posOffset>
                </wp:positionV>
                <wp:extent cx="6147435" cy="19685"/>
                <wp:effectExtent l="0" t="0" r="0" b="0"/>
                <wp:wrapTopAndBottom/>
                <wp:docPr id="981" name="Group 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0" y="1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1" o:spid="_x0000_s1026" o:spt="203" style="position:absolute;left:0pt;margin-left:56.2pt;margin-top:7.85pt;height:1.55pt;width:484.05pt;mso-position-horizontal-relative:page;mso-wrap-distance-bottom:0pt;mso-wrap-distance-top:0pt;z-index:-251522048;mso-width-relative:page;mso-height-relative:page;" coordsize="6147435,19685" o:gfxdata="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cios&#10;mdgAAAAKAQAADwAAAAAAAAABACAAAAAiAAAAZHJzL2Rvd25yZXYueG1sUEsBAhQAFAAAAAgAh07i&#10;QGgIKh4/AwAAnwwAAA4AAAAAAAAAAQAgAAAAJwEAAGRycy9lMm9Eb2MueG1sUEsFBgAAAAAGAAYA&#10;WQEAANgGAAAAAA==&#10;">
                <o:lock v:ext="edit" aspectratio="f"/>
                <v:shape id="Graphic 982" o:spid="_x0000_s1026" o:spt="100" style="position:absolute;left:0;top:0;height:9525;width:6147435;" fillcolor="#999999" filled="t" stroked="f" coordsize="6147435,9525" o:gfxdata="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bILO/&#10;AAAA3A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3" o:spid="_x0000_s1026" o:spt="100" style="position:absolute;left:0;top:6112;height:13335;width:6147435;" fillcolor="#EDEDED" filled="t" stroked="f" coordsize="6147435,13335" o:gfxdata="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3f0vQAA&#10;ANw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4" o:spid="_x0000_s1026" o:spt="100" style="position:absolute;left:0;top:17;height:19050;width:9525;" fillcolor="#999999" filled="t" stroked="f" coordsize="9525,19050" o:gfxdata="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6qpQ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CB74EFC">
      <w:pPr>
        <w:pStyle w:val="7"/>
        <w:spacing w:before="38"/>
        <w:rPr>
          <w:rFonts w:ascii="Segoe UI"/>
        </w:rPr>
      </w:pPr>
    </w:p>
    <w:p w14:paraId="00ED0FB1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Configuraciones</w:t>
      </w:r>
      <w:r>
        <w:rPr>
          <w:color w:val="111111"/>
          <w:spacing w:val="50"/>
        </w:rPr>
        <w:t xml:space="preserve"> </w:t>
      </w:r>
      <w:r>
        <w:rPr>
          <w:color w:val="111111"/>
        </w:rPr>
        <w:t>Personalizadas</w:t>
      </w:r>
      <w:r>
        <w:rPr>
          <w:color w:val="111111"/>
          <w:spacing w:val="51"/>
        </w:rPr>
        <w:t xml:space="preserve"> </w:t>
      </w:r>
      <w:r>
        <w:rPr>
          <w:color w:val="111111"/>
          <w:spacing w:val="-2"/>
        </w:rPr>
        <w:t>Backend</w:t>
      </w:r>
    </w:p>
    <w:p w14:paraId="1B99B4A0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Web</w:t>
      </w:r>
      <w:r>
        <w:rPr>
          <w:color w:val="111111"/>
          <w:spacing w:val="-2"/>
        </w:rPr>
        <w:t xml:space="preserve"> Configurations</w:t>
      </w:r>
    </w:p>
    <w:p w14:paraId="58C733F9">
      <w:pPr>
        <w:pStyle w:val="7"/>
        <w:spacing w:before="139" w:line="489" w:lineRule="auto"/>
        <w:ind w:left="132" w:right="6568"/>
        <w:rPr>
          <w:rFonts w:ascii="Segoe UI" w:hAnsi="Segoe UI"/>
        </w:rPr>
      </w:pPr>
      <w:r>
        <w:rPr>
          <w:rFonts w:ascii="Segoe UI" w:hAnsi="Segoe UI"/>
          <w:b/>
          <w:color w:val="111111"/>
          <w:w w:val="105"/>
        </w:rPr>
        <w:t>Ubicación</w:t>
      </w:r>
      <w:r>
        <w:rPr>
          <w:rFonts w:ascii="Segoe UI" w:hAnsi="Segoe UI"/>
          <w:color w:val="111111"/>
          <w:w w:val="105"/>
        </w:rPr>
        <w:t xml:space="preserve">: Web/Configurations/ </w:t>
      </w:r>
      <w:r>
        <w:rPr>
          <w:rFonts w:ascii="Segoe UI" w:hAnsi="Segoe UI"/>
          <w:color w:val="111111"/>
          <w:spacing w:val="-2"/>
          <w:w w:val="105"/>
        </w:rPr>
        <w:t>Extensiones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de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configuración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para:</w:t>
      </w:r>
    </w:p>
    <w:p w14:paraId="65CD83F5">
      <w:pPr>
        <w:pStyle w:val="7"/>
        <w:spacing w:line="200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85" name="Imag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Image 98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Servicios de aplicación</w:t>
      </w:r>
    </w:p>
    <w:p w14:paraId="582900B5">
      <w:pPr>
        <w:pStyle w:val="7"/>
        <w:spacing w:before="58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86" name="Image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age 98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CORS</w:t>
      </w:r>
    </w:p>
    <w:p w14:paraId="6BAED879">
      <w:pPr>
        <w:pStyle w:val="7"/>
        <w:spacing w:before="57" w:line="288" w:lineRule="auto"/>
        <w:ind w:left="327" w:right="8041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87" name="Image 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Image 98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Autenticación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JWT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988" name="Image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age 98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Base de datos</w:t>
      </w:r>
    </w:p>
    <w:p w14:paraId="09B34D71">
      <w:pPr>
        <w:pStyle w:val="7"/>
        <w:spacing w:before="14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989" name="Image 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Image 98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Validadores</w:t>
      </w:r>
    </w:p>
    <w:p w14:paraId="555DB7AC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47435" cy="19685"/>
                <wp:effectExtent l="0" t="0" r="0" b="0"/>
                <wp:wrapTopAndBottom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0" y="1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0" o:spid="_x0000_s1026" o:spt="203" style="position:absolute;left:0pt;margin-left:56.2pt;margin-top:9.25pt;height:1.55pt;width:484.05pt;mso-position-horizontal-relative:page;mso-wrap-distance-bottom:0pt;mso-wrap-distance-top:0pt;z-index:-251522048;mso-width-relative:page;mso-height-relative:page;" coordsize="6147435,19685" o:gfxdata="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zgTs12AAAAAoB&#10;AAAPAAAAAAAAAAEAIAAAACIAAABkcnMvZG93bnJldi54bWxQSwECFAAUAAAACACHTuJAv0G9XzgD&#10;AACfDAAADgAAAAAAAAABACAAAAAnAQAAZHJzL2Uyb0RvYy54bWxQSwUGAAAAAAYABgBZAQAA0QYA&#10;AAAA&#10;">
                <o:lock v:ext="edit" aspectratio="f"/>
                <v:shape id="Graphic 991" o:spid="_x0000_s1026" o:spt="100" style="position:absolute;left:0;top:0;height:9525;width:6147435;" fillcolor="#999999" filled="t" stroked="f" coordsize="6147435,9525" o:gfxdata="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kCgZ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2" o:spid="_x0000_s1026" o:spt="100" style="position:absolute;left:0;top:6112;height:13335;width:6147435;" fillcolor="#EDEDED" filled="t" stroked="f" coordsize="6147435,13335" o:gfxdata="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GkSyvQAA&#10;ANw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3" o:spid="_x0000_s1026" o:spt="100" style="position:absolute;left:0;top:17;height:19050;width:9525;" fillcolor="#999999" filled="t" stroked="f" coordsize="9525,19050" o:gfxdata="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2qT5vQAA&#10;ANw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26820CD">
      <w:pPr>
        <w:pStyle w:val="7"/>
        <w:spacing w:before="38"/>
        <w:rPr>
          <w:rFonts w:ascii="Segoe UI"/>
        </w:rPr>
      </w:pPr>
    </w:p>
    <w:p w14:paraId="7D1EA340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Flujo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Datos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3B66EFCF">
      <w:pPr>
        <w:pStyle w:val="9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Request</w:t>
      </w:r>
      <w:r>
        <w:rPr>
          <w:b/>
          <w:color w:val="111111"/>
          <w:spacing w:val="2"/>
          <w:sz w:val="19"/>
        </w:rPr>
        <w:t xml:space="preserve"> </w:t>
      </w:r>
      <w:r>
        <w:rPr>
          <w:b/>
          <w:color w:val="111111"/>
          <w:spacing w:val="-2"/>
          <w:sz w:val="19"/>
        </w:rPr>
        <w:t>Pipeline</w:t>
      </w:r>
    </w:p>
    <w:p w14:paraId="3A29CFD6">
      <w:pPr>
        <w:pStyle w:val="7"/>
        <w:spacing w:before="11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3219450"/>
                <wp:effectExtent l="0" t="0" r="0" b="0"/>
                <wp:wrapTopAndBottom/>
                <wp:docPr id="994" name="Group 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219450"/>
                          <a:chOff x="0" y="0"/>
                          <a:chExt cx="6153150" cy="3219450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4762" y="4762"/>
                            <a:ext cx="6143625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209925">
                                <a:moveTo>
                                  <a:pt x="6125602" y="3209886"/>
                                </a:moveTo>
                                <a:lnTo>
                                  <a:pt x="18021" y="3209886"/>
                                </a:lnTo>
                                <a:lnTo>
                                  <a:pt x="15371" y="3209362"/>
                                </a:lnTo>
                                <a:lnTo>
                                  <a:pt x="0" y="3191874"/>
                                </a:lnTo>
                                <a:lnTo>
                                  <a:pt x="0" y="3189160"/>
                                </a:lnTo>
                                <a:lnTo>
                                  <a:pt x="0" y="17973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73"/>
                                </a:lnTo>
                                <a:lnTo>
                                  <a:pt x="6143623" y="3191874"/>
                                </a:lnTo>
                                <a:lnTo>
                                  <a:pt x="6128252" y="3209362"/>
                                </a:lnTo>
                                <a:lnTo>
                                  <a:pt x="6125602" y="3209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4762" y="4762"/>
                            <a:ext cx="6143625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209925">
                                <a:moveTo>
                                  <a:pt x="0" y="31891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57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23"/>
                                </a:lnTo>
                                <a:lnTo>
                                  <a:pt x="6133343" y="2571"/>
                                </a:lnTo>
                                <a:lnTo>
                                  <a:pt x="6135590" y="4057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189160"/>
                                </a:lnTo>
                                <a:lnTo>
                                  <a:pt x="6143623" y="3191874"/>
                                </a:lnTo>
                                <a:lnTo>
                                  <a:pt x="6143096" y="3194522"/>
                                </a:lnTo>
                                <a:lnTo>
                                  <a:pt x="6142042" y="3197046"/>
                                </a:lnTo>
                                <a:lnTo>
                                  <a:pt x="6140987" y="3199580"/>
                                </a:lnTo>
                                <a:lnTo>
                                  <a:pt x="6122847" y="3209924"/>
                                </a:lnTo>
                                <a:lnTo>
                                  <a:pt x="20776" y="3209924"/>
                                </a:lnTo>
                                <a:lnTo>
                                  <a:pt x="18021" y="3209886"/>
                                </a:lnTo>
                                <a:lnTo>
                                  <a:pt x="15371" y="3209362"/>
                                </a:lnTo>
                                <a:lnTo>
                                  <a:pt x="12825" y="3208286"/>
                                </a:lnTo>
                                <a:lnTo>
                                  <a:pt x="10280" y="3207210"/>
                                </a:lnTo>
                                <a:lnTo>
                                  <a:pt x="1581" y="3197018"/>
                                </a:lnTo>
                                <a:lnTo>
                                  <a:pt x="527" y="3194522"/>
                                </a:lnTo>
                                <a:lnTo>
                                  <a:pt x="0" y="3191874"/>
                                </a:lnTo>
                                <a:lnTo>
                                  <a:pt x="0" y="3189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12567" y="12239"/>
                            <a:ext cx="6115050" cy="319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CFBA4">
                              <w:pPr>
                                <w:spacing w:before="103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HTTP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Request</w:t>
                              </w:r>
                            </w:p>
                            <w:p w14:paraId="5A46309F">
                              <w:pPr>
                                <w:spacing w:before="68" w:line="326" w:lineRule="auto"/>
                                <w:ind w:left="75" w:right="8137" w:firstLine="35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Controller</w:t>
                              </w:r>
                              <w:r>
                                <w:rPr>
                                  <w:color w:val="111111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(Web)</w:t>
                              </w:r>
                            </w:p>
                            <w:p w14:paraId="3BF17C22">
                              <w:pPr>
                                <w:spacing w:before="15"/>
                                <w:ind w:left="4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</w:p>
                            <w:p w14:paraId="07645A10">
                              <w:pPr>
                                <w:spacing w:before="68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Validator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(FluentValidation)</w:t>
                              </w:r>
                            </w:p>
                            <w:p w14:paraId="299855F4">
                              <w:pPr>
                                <w:spacing w:before="68"/>
                                <w:ind w:left="4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</w:p>
                            <w:p w14:paraId="5FDFAD40">
                              <w:pPr>
                                <w:spacing w:before="67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Service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(Business)</w:t>
                              </w:r>
                            </w:p>
                            <w:p w14:paraId="6853C946">
                              <w:pPr>
                                <w:spacing w:before="68"/>
                                <w:ind w:left="4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</w:p>
                            <w:p w14:paraId="359550E9">
                              <w:pPr>
                                <w:spacing w:before="68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Repository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(Data)</w:t>
                              </w:r>
                            </w:p>
                            <w:p w14:paraId="1F3DA473">
                              <w:pPr>
                                <w:spacing w:before="67"/>
                                <w:ind w:left="4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</w:p>
                            <w:p w14:paraId="5E8D9C63">
                              <w:pPr>
                                <w:spacing w:before="83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DbContext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(Entity)</w:t>
                              </w:r>
                            </w:p>
                            <w:p w14:paraId="453BF15F">
                              <w:pPr>
                                <w:spacing w:before="68" w:line="326" w:lineRule="auto"/>
                                <w:ind w:left="75" w:right="8456" w:firstLine="35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↓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Database</w:t>
                              </w:r>
                            </w:p>
                            <w:p w14:paraId="53613ADA">
                              <w:pPr>
                                <w:spacing w:before="0" w:line="326" w:lineRule="auto"/>
                                <w:ind w:left="75" w:right="9019" w:firstLine="35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 xml:space="preserve">↓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Entity</w:t>
                              </w:r>
                            </w:p>
                            <w:p w14:paraId="73DA3281">
                              <w:pPr>
                                <w:spacing w:before="0" w:line="326" w:lineRule="auto"/>
                                <w:ind w:left="75" w:right="8137" w:firstLine="35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AutoMapper</w:t>
                              </w:r>
                              <w:r>
                                <w:rPr>
                                  <w:color w:val="111111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(DTO)</w:t>
                              </w:r>
                            </w:p>
                            <w:p w14:paraId="623D623D">
                              <w:pPr>
                                <w:spacing w:before="16"/>
                                <w:ind w:left="4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</w:p>
                            <w:p w14:paraId="3435956C">
                              <w:pPr>
                                <w:spacing w:before="68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HTTP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4" o:spid="_x0000_s1026" o:spt="203" style="position:absolute;left:0pt;margin-left:56.2pt;margin-top:11.1pt;height:253.5pt;width:484.5pt;mso-position-horizontal-relative:page;mso-wrap-distance-bottom:0pt;mso-wrap-distance-top:0pt;z-index:-251521024;mso-width-relative:page;mso-height-relative:page;" coordsize="6153150,3219450" o:gfxdata="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AshxhtkAAAALAQAADwAAAAAAAAABACAA&#10;AAAiAAAAZHJzL2Rvd25yZXYueG1sUEsBAhQAFAAAAAgAh07iQCT89Hy4BAAAChIAAA4AAAAAAAAA&#10;AQAgAAAAKAEAAGRycy9lMm9Eb2MueG1sUEsFBgAAAAAGAAYAWQEAAFIIAAAAAA==&#10;">
                <o:lock v:ext="edit" aspectratio="f"/>
                <v:shape id="Graphic 995" o:spid="_x0000_s1026" o:spt="100" style="position:absolute;left:4762;top:4762;height:3209925;width:6143625;" fillcolor="#F7F7F7" filled="t" stroked="f" coordsize="6143625,3209925" o:gfxdata="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vgE3&#10;wAAAANwAAAAPAAAAAAAAAAEAIAAAACIAAABkcnMvZG93bnJldi54bWxQSwECFAAUAAAACACHTuJA&#10;My8FnjsAAAA5AAAAEAAAAAAAAAABACAAAAAPAQAAZHJzL3NoYXBleG1sLnhtbFBLBQYAAAAABgAG&#10;AFsBAAC5AwAAAAA=&#10;" path="m6125602,3209886l18021,3209886,15371,3209362,0,3191874,0,3189160,0,17973,18021,0,6125602,0,6143623,17973,6143623,3191874,6128252,3209362,6125602,3209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6" o:spid="_x0000_s1026" o:spt="100" style="position:absolute;left:4762;top:4762;height:3209925;width:6143625;" filled="f" stroked="t" coordsize="6143625,3209925" o:gfxdata="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eHtvQAA&#10;ANwAAAAPAAAAAAAAAAEAIAAAACIAAABkcnMvZG93bnJldi54bWxQSwECFAAUAAAACACHTuJAMy8F&#10;njsAAAA5AAAAEAAAAAAAAAABACAAAAAMAQAAZHJzL3NoYXBleG1sLnhtbFBLBQYAAAAABgAGAFsB&#10;AAC2AwAAAAA=&#10;" path="m0,3189160l0,20764,0,17973,527,15287,1581,12725,2635,10191,4137,7962,6085,6029,8033,4057,10280,2571,12825,1523,15371,523,18021,0,20776,0,6122847,0,6125602,0,6128252,523,6130798,1523,6133343,2571,6135590,4057,6137538,6029,6139486,7962,6143624,20764,6143624,3189160,6143623,3191874,6143096,3194522,6142042,3197046,6140987,3199580,6122847,3209924,20776,3209924,18021,3209886,15371,3209362,12825,3208286,10280,3207210,1581,3197018,527,3194522,0,3191874,0,31891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997" o:spid="_x0000_s1026" o:spt="202" type="#_x0000_t202" style="position:absolute;left:12567;top:12239;height:3195320;width:6115050;" filled="f" stroked="f" coordsize="21600,21600" o:gfxdata="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9Aq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2CFBA4">
                        <w:pPr>
                          <w:spacing w:before="103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HTTP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Request</w:t>
                        </w:r>
                      </w:p>
                      <w:p w14:paraId="5A46309F">
                        <w:pPr>
                          <w:spacing w:before="68" w:line="326" w:lineRule="auto"/>
                          <w:ind w:left="75" w:right="8137" w:firstLine="35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  <w:r>
                          <w:rPr>
                            <w:color w:val="111111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Controller</w:t>
                        </w:r>
                        <w:r>
                          <w:rPr>
                            <w:color w:val="111111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(Web)</w:t>
                        </w:r>
                      </w:p>
                      <w:p w14:paraId="3BF17C22">
                        <w:pPr>
                          <w:spacing w:before="15"/>
                          <w:ind w:left="4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</w:p>
                      <w:p w14:paraId="07645A10">
                        <w:pPr>
                          <w:spacing w:before="68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Validator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(FluentValidation)</w:t>
                        </w:r>
                      </w:p>
                      <w:p w14:paraId="299855F4">
                        <w:pPr>
                          <w:spacing w:before="68"/>
                          <w:ind w:left="4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</w:p>
                      <w:p w14:paraId="5FDFAD40">
                        <w:pPr>
                          <w:spacing w:before="67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Service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(Business)</w:t>
                        </w:r>
                      </w:p>
                      <w:p w14:paraId="6853C946">
                        <w:pPr>
                          <w:spacing w:before="68"/>
                          <w:ind w:left="4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</w:p>
                      <w:p w14:paraId="359550E9">
                        <w:pPr>
                          <w:spacing w:before="68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Repository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(Data)</w:t>
                        </w:r>
                      </w:p>
                      <w:p w14:paraId="1F3DA473">
                        <w:pPr>
                          <w:spacing w:before="67"/>
                          <w:ind w:left="4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</w:p>
                      <w:p w14:paraId="5E8D9C63">
                        <w:pPr>
                          <w:spacing w:before="83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DbContext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(Entity)</w:t>
                        </w:r>
                      </w:p>
                      <w:p w14:paraId="453BF15F">
                        <w:pPr>
                          <w:spacing w:before="68" w:line="326" w:lineRule="auto"/>
                          <w:ind w:left="75" w:right="8456" w:firstLine="35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↓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Database</w:t>
                        </w:r>
                      </w:p>
                      <w:p w14:paraId="53613ADA">
                        <w:pPr>
                          <w:spacing w:before="0" w:line="326" w:lineRule="auto"/>
                          <w:ind w:left="75" w:right="9019" w:firstLine="35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 xml:space="preserve">↓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Entity</w:t>
                        </w:r>
                      </w:p>
                      <w:p w14:paraId="73DA3281">
                        <w:pPr>
                          <w:spacing w:before="0" w:line="326" w:lineRule="auto"/>
                          <w:ind w:left="75" w:right="8137" w:firstLine="35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  <w:r>
                          <w:rPr>
                            <w:color w:val="111111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AutoMapper</w:t>
                        </w:r>
                        <w:r>
                          <w:rPr>
                            <w:color w:val="111111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(DTO)</w:t>
                        </w:r>
                      </w:p>
                      <w:p w14:paraId="623D623D">
                        <w:pPr>
                          <w:spacing w:before="16"/>
                          <w:ind w:left="4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</w:p>
                      <w:p w14:paraId="3435956C">
                        <w:pPr>
                          <w:spacing w:before="68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HTTP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Response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3445510</wp:posOffset>
                </wp:positionV>
                <wp:extent cx="6147435" cy="19685"/>
                <wp:effectExtent l="0" t="0" r="0" b="0"/>
                <wp:wrapTopAndBottom/>
                <wp:docPr id="998" name="Group 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999" name="Graphic 999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0" y="6113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1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8" o:spid="_x0000_s1026" o:spt="203" style="position:absolute;left:0pt;margin-left:56.2pt;margin-top:271.3pt;height:1.55pt;width:484.05pt;mso-position-horizontal-relative:page;mso-wrap-distance-bottom:0pt;mso-wrap-distance-top:0pt;z-index:-251521024;mso-width-relative:page;mso-height-relative:page;" coordsize="6147435,19685" o:gfxdata="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AicCYHaAAAADAEAAA8AAAAAAAAAAQAgAAAAIgAAAGRycy9kb3ducmV2LnhtbFBLAQIUABQA&#10;AAAIAIdO4kDUVHwMRAMAAKMMAAAOAAAAAAAAAAEAIAAAACkBAABkcnMvZTJvRG9jLnhtbFBLBQYA&#10;AAAABgAGAFkBAADfBgAAAAA=&#10;">
                <o:lock v:ext="edit" aspectratio="f"/>
                <v:shape id="Graphic 999" o:spid="_x0000_s1026" o:spt="100" style="position:absolute;left:0;top:0;height:9525;width:6147435;" fillcolor="#999999" filled="t" stroked="f" coordsize="6147435,9525" o:gfxdata="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5iQfvQAA&#10;ANw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0" o:spid="_x0000_s1026" o:spt="100" style="position:absolute;left:0;top:6113;height:13335;width:6147435;" fillcolor="#EDEDED" filled="t" stroked="f" coordsize="6147435,13335" o:gfxdata="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zATK/&#10;AAAA3QAAAA8AAAAAAAAAAQAgAAAAIgAAAGRycy9kb3ducmV2LnhtbFBLAQIUABQAAAAIAIdO4kAz&#10;LwWeOwAAADkAAAAQAAAAAAAAAAEAIAAAAA4BAABkcnMvc2hhcGV4bWwueG1sUEsFBgAAAAAGAAYA&#10;WwEAALg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1" o:spid="_x0000_s1026" o:spt="100" style="position:absolute;left:0;top:17;height:19050;width:9525;" fillcolor="#999999" filled="t" stroked="f" coordsize="9525,19050" o:gfxdata="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qq+LsAAADd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8CA322E">
      <w:pPr>
        <w:pStyle w:val="7"/>
        <w:spacing w:before="4"/>
        <w:rPr>
          <w:rFonts w:ascii="Segoe UI"/>
          <w:b/>
          <w:sz w:val="8"/>
        </w:rPr>
      </w:pPr>
    </w:p>
    <w:p w14:paraId="0B1421B8">
      <w:pPr>
        <w:pStyle w:val="7"/>
        <w:spacing w:after="0"/>
        <w:rPr>
          <w:rFonts w:ascii="Segoe UI"/>
          <w:b/>
          <w:sz w:val="8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4F09453E">
      <w:pPr>
        <w:pStyle w:val="3"/>
        <w:numPr>
          <w:ilvl w:val="0"/>
          <w:numId w:val="2"/>
        </w:numPr>
        <w:tabs>
          <w:tab w:val="left" w:pos="552"/>
        </w:tabs>
        <w:spacing w:before="87" w:after="0" w:line="240" w:lineRule="auto"/>
        <w:ind w:left="552" w:right="0" w:hanging="420"/>
        <w:jc w:val="left"/>
      </w:pPr>
      <w:r>
        <w:rPr>
          <w:color w:val="111111"/>
          <w:spacing w:val="-2"/>
          <w:w w:val="105"/>
        </w:rPr>
        <w:t>Modelos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Datos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Principales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098B4CF2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Sistema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Infracciones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Backend</w:t>
      </w:r>
    </w:p>
    <w:p w14:paraId="567EE898">
      <w:pPr>
        <w:spacing w:before="15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UserInfraction</w:t>
      </w:r>
      <w:r>
        <w:rPr>
          <w:rFonts w:ascii="Segoe UI" w:hAnsi="Segoe UI"/>
          <w:b/>
          <w:color w:val="111111"/>
          <w:spacing w:val="21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(Infracción</w:t>
      </w:r>
      <w:r>
        <w:rPr>
          <w:rFonts w:ascii="Segoe UI" w:hAnsi="Segoe UI"/>
          <w:color w:val="111111"/>
          <w:spacing w:val="20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de</w:t>
      </w:r>
      <w:r>
        <w:rPr>
          <w:rFonts w:ascii="Segoe UI" w:hAnsi="Segoe UI"/>
          <w:color w:val="111111"/>
          <w:spacing w:val="21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Usuario)</w:t>
      </w:r>
    </w:p>
    <w:p w14:paraId="3F862562">
      <w:pPr>
        <w:pStyle w:val="7"/>
        <w:spacing w:before="20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02" name="Image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 100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Id del usuario</w:t>
      </w:r>
    </w:p>
    <w:p w14:paraId="3EE5A4B1">
      <w:pPr>
        <w:pStyle w:val="7"/>
        <w:spacing w:before="57" w:line="304" w:lineRule="auto"/>
        <w:ind w:left="327" w:right="8084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03" name="Image 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 100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Tipo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infracción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04" name="Image 1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 100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Fecha</w:t>
      </w:r>
    </w:p>
    <w:p w14:paraId="1C4F06A0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05" name="Image 1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 100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Estado</w:t>
      </w:r>
    </w:p>
    <w:p w14:paraId="6164558C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06" name="Image 1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 100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spacing w:val="-4"/>
          <w:w w:val="105"/>
        </w:rPr>
        <w:t xml:space="preserve">Valor </w:t>
      </w:r>
      <w:r>
        <w:rPr>
          <w:rFonts w:ascii="Segoe UI"/>
          <w:color w:val="111111"/>
          <w:w w:val="105"/>
        </w:rPr>
        <w:t>SMLDV</w:t>
      </w:r>
    </w:p>
    <w:p w14:paraId="4CE29174">
      <w:pPr>
        <w:pStyle w:val="7"/>
        <w:spacing w:before="42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07" name="Imag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 100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color w:val="111111"/>
        </w:rPr>
        <w:t>Documentos asociados</w:t>
      </w:r>
    </w:p>
    <w:p w14:paraId="33F84A1D">
      <w:pPr>
        <w:spacing w:before="1" w:line="436" w:lineRule="exact"/>
        <w:ind w:left="327" w:right="6296" w:hanging="195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 xml:space="preserve">DocumentInfraction </w:t>
      </w:r>
      <w:r>
        <w:rPr>
          <w:rFonts w:ascii="Segoe UI" w:hAnsi="Segoe UI"/>
          <w:color w:val="111111"/>
          <w:sz w:val="16"/>
        </w:rPr>
        <w:t>(Documento de Infracción)</w:t>
      </w:r>
      <w:r>
        <w:rPr>
          <w:rFonts w:ascii="Segoe UI" w:hAnsi="Segoe UI"/>
          <w:color w:val="111111"/>
          <w:spacing w:val="80"/>
          <w:sz w:val="16"/>
        </w:rPr>
        <w:t xml:space="preserve"> </w:t>
      </w:r>
      <w:r>
        <w:rPr>
          <w:rFonts w:ascii="Segoe UI" w:hAnsi="Segoe UI"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1008" name="Image 1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 100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Referencia a UserInfraction</w:t>
      </w:r>
    </w:p>
    <w:p w14:paraId="2ACBEC69">
      <w:pPr>
        <w:pStyle w:val="7"/>
        <w:spacing w:line="304" w:lineRule="auto"/>
        <w:ind w:left="327" w:right="7955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09" name="Image 1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 100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Tipo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documento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10" name="Imag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 101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Ruta del archivo</w:t>
      </w:r>
    </w:p>
    <w:p w14:paraId="63C1AE51">
      <w:pPr>
        <w:pStyle w:val="7"/>
        <w:spacing w:line="212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11" name="Image 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Image 101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Fecha de carga</w:t>
      </w:r>
    </w:p>
    <w:p w14:paraId="3AB95BCE">
      <w:pPr>
        <w:spacing w:before="157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TypeInfraction</w:t>
      </w:r>
      <w:r>
        <w:rPr>
          <w:rFonts w:ascii="Segoe UI" w:hAnsi="Segoe UI"/>
          <w:b/>
          <w:color w:val="111111"/>
          <w:spacing w:val="14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(Tipo</w:t>
      </w:r>
      <w:r>
        <w:rPr>
          <w:rFonts w:ascii="Segoe UI" w:hAnsi="Segoe UI"/>
          <w:color w:val="111111"/>
          <w:spacing w:val="15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de</w:t>
      </w:r>
      <w:r>
        <w:rPr>
          <w:rFonts w:ascii="Segoe UI" w:hAnsi="Segoe UI"/>
          <w:color w:val="111111"/>
          <w:spacing w:val="15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Infracción)</w:t>
      </w:r>
    </w:p>
    <w:p w14:paraId="56D387CD">
      <w:pPr>
        <w:pStyle w:val="7"/>
        <w:spacing w:before="9"/>
        <w:rPr>
          <w:rFonts w:ascii="Segoe UI"/>
        </w:rPr>
      </w:pPr>
    </w:p>
    <w:p w14:paraId="18208601">
      <w:pPr>
        <w:pStyle w:val="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12" name="Image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 101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Código</w:t>
      </w:r>
    </w:p>
    <w:p w14:paraId="5088E4E2">
      <w:pPr>
        <w:pStyle w:val="7"/>
        <w:spacing w:before="5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13" name="Image 1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Image 101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Descripción</w:t>
      </w:r>
    </w:p>
    <w:p w14:paraId="25169CB2">
      <w:pPr>
        <w:pStyle w:val="7"/>
        <w:spacing w:before="43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14" name="Imag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 101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Valor base en SMLDV</w:t>
      </w:r>
    </w:p>
    <w:p w14:paraId="673650BC">
      <w:pPr>
        <w:spacing w:before="1" w:line="436" w:lineRule="exact"/>
        <w:ind w:left="327" w:right="6000" w:hanging="195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FineCalculationDetail</w:t>
      </w:r>
      <w:r>
        <w:rPr>
          <w:rFonts w:ascii="Segoe UI" w:hAnsi="Segoe UI"/>
          <w:b/>
          <w:color w:val="111111"/>
          <w:spacing w:val="-3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(Detalle</w:t>
      </w:r>
      <w:r>
        <w:rPr>
          <w:rFonts w:ascii="Segoe UI" w:hAnsi="Segoe UI"/>
          <w:color w:val="111111"/>
          <w:spacing w:val="-3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de</w:t>
      </w:r>
      <w:r>
        <w:rPr>
          <w:rFonts w:ascii="Segoe UI" w:hAnsi="Segoe UI"/>
          <w:color w:val="111111"/>
          <w:spacing w:val="-3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Cálculo</w:t>
      </w:r>
      <w:r>
        <w:rPr>
          <w:rFonts w:ascii="Segoe UI" w:hAnsi="Segoe UI"/>
          <w:color w:val="111111"/>
          <w:spacing w:val="-3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>de</w:t>
      </w:r>
      <w:r>
        <w:rPr>
          <w:rFonts w:ascii="Segoe UI" w:hAnsi="Segoe UI"/>
          <w:color w:val="111111"/>
          <w:spacing w:val="-3"/>
          <w:w w:val="105"/>
          <w:sz w:val="16"/>
        </w:rPr>
        <w:t xml:space="preserve"> </w:t>
      </w:r>
      <w:r>
        <w:rPr>
          <w:rFonts w:ascii="Segoe UI" w:hAnsi="Segoe UI"/>
          <w:color w:val="111111"/>
          <w:spacing w:val="-2"/>
          <w:w w:val="105"/>
          <w:sz w:val="16"/>
        </w:rPr>
        <w:t xml:space="preserve">Multa) </w:t>
      </w:r>
      <w:r>
        <w:rPr>
          <w:rFonts w:ascii="Segoe UI" w:hAnsi="Segoe UI"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1015" name="Imag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Image 101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  <w:sz w:val="16"/>
        </w:rPr>
        <w:t xml:space="preserve"> </w:t>
      </w:r>
      <w:r>
        <w:rPr>
          <w:rFonts w:ascii="Segoe UI" w:hAnsi="Segoe UI"/>
          <w:color w:val="111111"/>
          <w:w w:val="105"/>
          <w:sz w:val="16"/>
        </w:rPr>
        <w:t>Valor base</w:t>
      </w:r>
    </w:p>
    <w:p w14:paraId="2337B671">
      <w:pPr>
        <w:pStyle w:val="7"/>
        <w:spacing w:line="304" w:lineRule="auto"/>
        <w:ind w:left="327" w:right="7812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16" name="Imag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 101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Descuentos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aplicados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17" name="Imag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 101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Intereses calculados</w:t>
      </w:r>
    </w:p>
    <w:p w14:paraId="092E52B4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18" name="Image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 101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spacing w:val="-2"/>
          <w:w w:val="105"/>
        </w:rPr>
        <w:t>Total a pagar</w:t>
      </w:r>
    </w:p>
    <w:p w14:paraId="08BB44B7">
      <w:pPr>
        <w:pStyle w:val="7"/>
        <w:spacing w:before="16"/>
        <w:rPr>
          <w:rFonts w:ascii="Segoe UI"/>
        </w:rPr>
      </w:pPr>
    </w:p>
    <w:p w14:paraId="00899CD1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Sistema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Pagos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Backend</w:t>
      </w:r>
    </w:p>
    <w:p w14:paraId="7F9A0912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PaymentAgreement</w:t>
      </w:r>
      <w:r>
        <w:rPr>
          <w:rFonts w:ascii="Segoe UI"/>
          <w:b/>
          <w:color w:val="111111"/>
          <w:spacing w:val="22"/>
          <w:sz w:val="16"/>
        </w:rPr>
        <w:t xml:space="preserve"> </w:t>
      </w:r>
      <w:r>
        <w:rPr>
          <w:rFonts w:ascii="Segoe UI"/>
          <w:color w:val="111111"/>
          <w:sz w:val="16"/>
        </w:rPr>
        <w:t>(Acuerdo</w:t>
      </w:r>
      <w:r>
        <w:rPr>
          <w:rFonts w:ascii="Segoe UI"/>
          <w:color w:val="111111"/>
          <w:spacing w:val="22"/>
          <w:sz w:val="16"/>
        </w:rPr>
        <w:t xml:space="preserve"> </w:t>
      </w:r>
      <w:r>
        <w:rPr>
          <w:rFonts w:ascii="Segoe UI"/>
          <w:color w:val="111111"/>
          <w:sz w:val="16"/>
        </w:rPr>
        <w:t>de</w:t>
      </w:r>
      <w:r>
        <w:rPr>
          <w:rFonts w:ascii="Segoe UI"/>
          <w:color w:val="111111"/>
          <w:spacing w:val="22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Pago)</w:t>
      </w:r>
    </w:p>
    <w:p w14:paraId="597643F0">
      <w:pPr>
        <w:pStyle w:val="7"/>
        <w:spacing w:before="10"/>
        <w:rPr>
          <w:rFonts w:ascii="Segoe UI"/>
        </w:rPr>
      </w:pPr>
    </w:p>
    <w:p w14:paraId="387BD954">
      <w:pPr>
        <w:pStyle w:val="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19" name="Imag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Image 101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Usuario</w:t>
      </w:r>
    </w:p>
    <w:p w14:paraId="16F8F101">
      <w:pPr>
        <w:pStyle w:val="7"/>
        <w:spacing w:before="57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20" name="Imag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 102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Infracción</w:t>
      </w:r>
    </w:p>
    <w:p w14:paraId="626A81FF">
      <w:pPr>
        <w:pStyle w:val="7"/>
        <w:spacing w:before="42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21" name="Image 1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 102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Número de cuotas</w:t>
      </w:r>
    </w:p>
    <w:p w14:paraId="15D221D4">
      <w:pPr>
        <w:pStyle w:val="7"/>
        <w:spacing w:before="57" w:line="288" w:lineRule="auto"/>
        <w:ind w:left="327" w:right="7296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22" name="Imag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 102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Tasa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interés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(2%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mensual)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23" name="Image 1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Image 102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Fecha de inicio</w:t>
      </w:r>
    </w:p>
    <w:p w14:paraId="5D2ABADA">
      <w:pPr>
        <w:pStyle w:val="7"/>
        <w:spacing w:before="15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24" name="Imag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 102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Estado</w:t>
      </w:r>
    </w:p>
    <w:p w14:paraId="06EB37A6">
      <w:pPr>
        <w:spacing w:before="13" w:line="420" w:lineRule="exact"/>
        <w:ind w:left="327" w:right="7629" w:hanging="195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TypePayment</w:t>
      </w:r>
      <w:r>
        <w:rPr>
          <w:rFonts w:asci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spacing w:val="-2"/>
          <w:w w:val="105"/>
          <w:sz w:val="16"/>
        </w:rPr>
        <w:t>(Tipo</w:t>
      </w:r>
      <w:r>
        <w:rPr>
          <w:rFonts w:ascii="Segoe UI"/>
          <w:color w:val="111111"/>
          <w:spacing w:val="-10"/>
          <w:w w:val="105"/>
          <w:sz w:val="16"/>
        </w:rPr>
        <w:t xml:space="preserve"> </w:t>
      </w:r>
      <w:r>
        <w:rPr>
          <w:rFonts w:ascii="Segoe UI"/>
          <w:color w:val="111111"/>
          <w:spacing w:val="-2"/>
          <w:w w:val="105"/>
          <w:sz w:val="16"/>
        </w:rPr>
        <w:t>de</w:t>
      </w:r>
      <w:r>
        <w:rPr>
          <w:rFonts w:ascii="Segoe UI"/>
          <w:color w:val="111111"/>
          <w:spacing w:val="-9"/>
          <w:w w:val="105"/>
          <w:sz w:val="16"/>
        </w:rPr>
        <w:t xml:space="preserve"> </w:t>
      </w:r>
      <w:r>
        <w:rPr>
          <w:rFonts w:ascii="Segoe UI"/>
          <w:color w:val="111111"/>
          <w:spacing w:val="-2"/>
          <w:w w:val="105"/>
          <w:sz w:val="16"/>
        </w:rPr>
        <w:t xml:space="preserve">Pago) </w:t>
      </w:r>
      <w:r>
        <w:rPr>
          <w:rFonts w:ascii="Segoe UI"/>
          <w:color w:val="111111"/>
          <w:position w:val="3"/>
          <w:sz w:val="16"/>
        </w:rPr>
        <w:drawing>
          <wp:inline distT="0" distB="0" distL="0" distR="0">
            <wp:extent cx="38100" cy="37465"/>
            <wp:effectExtent l="0" t="0" r="0" b="0"/>
            <wp:docPr id="1025" name="Imag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 102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  <w:sz w:val="16"/>
        </w:rPr>
        <w:t xml:space="preserve"> </w:t>
      </w:r>
      <w:r>
        <w:rPr>
          <w:rFonts w:ascii="Segoe UI"/>
          <w:color w:val="111111"/>
          <w:w w:val="105"/>
          <w:sz w:val="16"/>
        </w:rPr>
        <w:t>Efectivo</w:t>
      </w:r>
    </w:p>
    <w:p w14:paraId="1E2759DD">
      <w:pPr>
        <w:pStyle w:val="7"/>
        <w:spacing w:before="14" w:line="304" w:lineRule="auto"/>
        <w:ind w:left="327" w:right="8434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26" name="Image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 102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 xml:space="preserve">Transferencia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27" name="Imag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 102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Tarjeta</w:t>
      </w:r>
    </w:p>
    <w:p w14:paraId="531A1B24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28" name="Image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 102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Acuerdo de pago</w:t>
      </w:r>
    </w:p>
    <w:p w14:paraId="75A37451">
      <w:pPr>
        <w:pStyle w:val="7"/>
        <w:spacing w:before="22"/>
        <w:rPr>
          <w:rFonts w:ascii="Segoe UI"/>
        </w:rPr>
      </w:pPr>
    </w:p>
    <w:p w14:paraId="6B91558E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Sistema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Seguridad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Backend</w:t>
      </w:r>
    </w:p>
    <w:p w14:paraId="00BCABAC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w w:val="105"/>
          <w:sz w:val="16"/>
        </w:rPr>
        <w:t>User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color w:val="111111"/>
          <w:spacing w:val="-2"/>
          <w:w w:val="105"/>
          <w:sz w:val="16"/>
        </w:rPr>
        <w:t>(Usuario)</w:t>
      </w:r>
    </w:p>
    <w:p w14:paraId="6D7EDCDE">
      <w:pPr>
        <w:pStyle w:val="7"/>
        <w:spacing w:before="10"/>
        <w:rPr>
          <w:rFonts w:ascii="Segoe UI"/>
        </w:rPr>
      </w:pPr>
    </w:p>
    <w:p w14:paraId="680C4E3B">
      <w:pPr>
        <w:pStyle w:val="7"/>
        <w:spacing w:line="288" w:lineRule="auto"/>
        <w:ind w:left="327" w:right="8654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29" name="Image 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 xml:space="preserve">Username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30" name="Imag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 103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Email</w:t>
      </w:r>
    </w:p>
    <w:p w14:paraId="3D883621">
      <w:pPr>
        <w:pStyle w:val="7"/>
        <w:spacing w:before="14" w:line="304" w:lineRule="auto"/>
        <w:ind w:left="327" w:right="7854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31" name="Image 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 103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Password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(hasheado)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32" name="Imag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 103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Estado</w:t>
      </w:r>
    </w:p>
    <w:p w14:paraId="78260FC9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33" name="Image 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 103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spacing w:val="-2"/>
          <w:w w:val="105"/>
        </w:rPr>
        <w:t xml:space="preserve">Roles </w:t>
      </w:r>
      <w:r>
        <w:rPr>
          <w:rFonts w:ascii="Segoe UI"/>
          <w:color w:val="111111"/>
          <w:w w:val="105"/>
        </w:rPr>
        <w:t>asociados</w:t>
      </w:r>
    </w:p>
    <w:p w14:paraId="62804E47">
      <w:pPr>
        <w:spacing w:before="17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Person</w:t>
      </w:r>
      <w:r>
        <w:rPr>
          <w:rFonts w:ascii="Segoe UI"/>
          <w:b/>
          <w:color w:val="111111"/>
          <w:spacing w:val="11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(Persona)</w:t>
      </w:r>
    </w:p>
    <w:p w14:paraId="07380CAD">
      <w:pPr>
        <w:spacing w:after="0"/>
        <w:jc w:val="left"/>
        <w:rPr>
          <w:rFonts w:ascii="Segoe UI"/>
          <w:sz w:val="16"/>
        </w:rPr>
        <w:sectPr>
          <w:pgSz w:w="11920" w:h="16840"/>
          <w:pgMar w:top="1180" w:right="992" w:bottom="280" w:left="992" w:header="720" w:footer="720" w:gutter="0"/>
          <w:cols w:space="720" w:num="1"/>
        </w:sectPr>
      </w:pPr>
    </w:p>
    <w:p w14:paraId="637AF811">
      <w:pPr>
        <w:pStyle w:val="7"/>
        <w:spacing w:before="89" w:line="304" w:lineRule="auto"/>
        <w:ind w:left="327" w:right="810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34" name="Image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 103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Datos</w:t>
      </w:r>
      <w:r>
        <w:rPr>
          <w:rFonts w:ascii="Segoe UI" w:hAnsi="Segoe UI"/>
          <w:color w:val="111111"/>
          <w:spacing w:val="-4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personales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35" name="Imag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 103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Relación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con</w:t>
      </w:r>
      <w:r>
        <w:rPr>
          <w:rFonts w:ascii="Segoe UI" w:hAnsi="Segoe UI"/>
          <w:color w:val="111111"/>
          <w:spacing w:val="-7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User</w:t>
      </w:r>
    </w:p>
    <w:p w14:paraId="74F459CC">
      <w:pPr>
        <w:spacing w:before="104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w w:val="105"/>
          <w:sz w:val="16"/>
        </w:rPr>
        <w:t>Rol</w:t>
      </w:r>
      <w:r>
        <w:rPr>
          <w:rFonts w:asci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/>
          <w:color w:val="111111"/>
          <w:spacing w:val="-2"/>
          <w:w w:val="105"/>
          <w:sz w:val="16"/>
        </w:rPr>
        <w:t>(Rol)</w:t>
      </w:r>
    </w:p>
    <w:p w14:paraId="5BC41B7D">
      <w:pPr>
        <w:pStyle w:val="7"/>
        <w:spacing w:before="9"/>
        <w:rPr>
          <w:rFonts w:ascii="Segoe UI"/>
        </w:rPr>
      </w:pPr>
    </w:p>
    <w:p w14:paraId="3023F1E6">
      <w:pPr>
        <w:pStyle w:val="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36" name="Image 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 103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Nombre</w:t>
      </w:r>
    </w:p>
    <w:p w14:paraId="6ABED3F5">
      <w:pPr>
        <w:pStyle w:val="7"/>
        <w:spacing w:before="58" w:line="288" w:lineRule="auto"/>
        <w:ind w:left="327" w:right="8538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37" name="Image 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 103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4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Descripción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38" name="Image 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 103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Permisos</w:t>
      </w:r>
    </w:p>
    <w:p w14:paraId="199E14EA">
      <w:pPr>
        <w:spacing w:before="134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RolFormPermission</w:t>
      </w:r>
      <w:r>
        <w:rPr>
          <w:rFonts w:ascii="Segoe UI"/>
          <w:b/>
          <w:color w:val="111111"/>
          <w:spacing w:val="34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(Permiso)</w:t>
      </w:r>
    </w:p>
    <w:p w14:paraId="06D6273C">
      <w:pPr>
        <w:pStyle w:val="7"/>
        <w:spacing w:before="9"/>
        <w:rPr>
          <w:rFonts w:ascii="Segoe UI"/>
        </w:rPr>
      </w:pPr>
    </w:p>
    <w:p w14:paraId="517A2704">
      <w:pPr>
        <w:spacing w:before="0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39" name="Image 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Image 103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  <w:sz w:val="16"/>
        </w:rPr>
        <w:t>Rol</w:t>
      </w:r>
    </w:p>
    <w:p w14:paraId="308A0CFD">
      <w:pPr>
        <w:pStyle w:val="7"/>
        <w:spacing w:before="42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40" name="Image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 104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Formulario</w:t>
      </w:r>
    </w:p>
    <w:p w14:paraId="2ABE0F5D">
      <w:pPr>
        <w:pStyle w:val="7"/>
        <w:spacing w:before="58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41" name="Imag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Image 104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Permisos (CRUD)</w:t>
      </w:r>
    </w:p>
    <w:p w14:paraId="5E0CAFF4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1042" name="Group 1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0" y="1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2" o:spid="_x0000_s1026" o:spt="203" style="position:absolute;left:0pt;margin-left:56.2pt;margin-top:9.2pt;height:1.55pt;width:484.05pt;mso-position-horizontal-relative:page;mso-wrap-distance-bottom:0pt;mso-wrap-distance-top:0pt;z-index:-251520000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AUQnRbYAAAACgEAAA8AAAAAAAAAAQAgAAAAIgAAAGRycy9kb3ducmV2LnhtbFBLAQIUABQAAAAI&#10;AIdO4kBfO3cMQwMAAKcMAAAOAAAAAAAAAAEAIAAAACcBAABkcnMvZTJvRG9jLnhtbFBLBQYAAAAA&#10;BgAGAFkBAADcBgAAAAA=&#10;">
                <o:lock v:ext="edit" aspectratio="f"/>
                <v:shape id="Graphic 1043" o:spid="_x0000_s1026" o:spt="100" style="position:absolute;left:0;top:0;height:9525;width:6147435;" fillcolor="#999999" filled="t" stroked="f" coordsize="6147435,9525" o:gfxdata="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72Sb4A&#10;AADdAAAADwAAAAAAAAABACAAAAAiAAAAZHJzL2Rvd25yZXYueG1sUEsBAhQAFAAAAAgAh07iQDMv&#10;BZ47AAAAOQAAABAAAAAAAAAAAQAgAAAADQEAAGRycy9zaGFwZXhtbC54bWxQSwUGAAAAAAYABgBb&#10;AQAAtw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4" o:spid="_x0000_s1026" o:spt="100" style="position:absolute;left:0;top:6111;height:13335;width:6147435;" fillcolor="#EDEDED" filled="t" stroked="f" coordsize="6147435,13335" o:gfxdata="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4r7xvQAA&#10;AN0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5" o:spid="_x0000_s1026" o:spt="100" style="position:absolute;left:0;top:16;height:19050;width:9525;" fillcolor="#999999" filled="t" stroked="f" coordsize="9525,19050" o:gfxdata="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rFTu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E6A12EA">
      <w:pPr>
        <w:pStyle w:val="7"/>
        <w:spacing w:before="38"/>
        <w:rPr>
          <w:rFonts w:ascii="Segoe UI"/>
        </w:rPr>
      </w:pPr>
    </w:p>
    <w:p w14:paraId="68BDE2D7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Estados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Sistema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7B0DCA98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Estados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Multa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(EstadoMulta)</w:t>
      </w:r>
    </w:p>
    <w:p w14:paraId="1CB5E15B">
      <w:pPr>
        <w:pStyle w:val="9"/>
        <w:numPr>
          <w:ilvl w:val="0"/>
          <w:numId w:val="29"/>
        </w:numPr>
        <w:tabs>
          <w:tab w:val="left" w:pos="544"/>
        </w:tabs>
        <w:spacing w:before="109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Pendiente</w:t>
      </w:r>
      <w:r>
        <w:rPr>
          <w:color w:val="111111"/>
          <w:sz w:val="16"/>
        </w:rPr>
        <w:t>: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Multa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registrada,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pendiente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4"/>
          <w:sz w:val="16"/>
        </w:rPr>
        <w:t>pago</w:t>
      </w:r>
    </w:p>
    <w:p w14:paraId="64BAAA75">
      <w:pPr>
        <w:pStyle w:val="9"/>
        <w:numPr>
          <w:ilvl w:val="0"/>
          <w:numId w:val="29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z w:val="16"/>
        </w:rPr>
        <w:t>Pagada</w:t>
      </w:r>
      <w:r>
        <w:rPr>
          <w:color w:val="111111"/>
          <w:sz w:val="16"/>
        </w:rPr>
        <w:t>: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Multa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completamente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pacing w:val="-2"/>
          <w:sz w:val="16"/>
        </w:rPr>
        <w:t>pagada</w:t>
      </w:r>
    </w:p>
    <w:p w14:paraId="2988FB2D">
      <w:pPr>
        <w:pStyle w:val="9"/>
        <w:numPr>
          <w:ilvl w:val="0"/>
          <w:numId w:val="29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En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Acuerdo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acuerdo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pago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activo</w:t>
      </w:r>
    </w:p>
    <w:p w14:paraId="2BFE86A9">
      <w:pPr>
        <w:pStyle w:val="9"/>
        <w:numPr>
          <w:ilvl w:val="0"/>
          <w:numId w:val="29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w w:val="105"/>
          <w:sz w:val="16"/>
        </w:rPr>
        <w:t>Vencida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Pasó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período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gracia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pago</w:t>
      </w:r>
    </w:p>
    <w:p w14:paraId="5F005E41">
      <w:pPr>
        <w:pStyle w:val="9"/>
        <w:numPr>
          <w:ilvl w:val="0"/>
          <w:numId w:val="29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>Coactivo</w:t>
      </w:r>
      <w:r>
        <w:rPr>
          <w:color w:val="111111"/>
          <w:spacing w:val="-2"/>
          <w:w w:val="105"/>
          <w:sz w:val="16"/>
        </w:rPr>
        <w:t>: En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proceso</w:t>
      </w:r>
      <w:r>
        <w:rPr>
          <w:color w:val="1111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coactivo</w:t>
      </w:r>
    </w:p>
    <w:p w14:paraId="37E8C7C5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47435" cy="19685"/>
                <wp:effectExtent l="0" t="0" r="0" b="0"/>
                <wp:wrapTopAndBottom/>
                <wp:docPr id="1046" name="Group 1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0" y="1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6" o:spid="_x0000_s1026" o:spt="203" style="position:absolute;left:0pt;margin-left:56.2pt;margin-top:10pt;height:1.55pt;width:484.05pt;mso-position-horizontal-relative:page;mso-wrap-distance-bottom:0pt;mso-wrap-distance-top:0pt;z-index:-251520000;mso-width-relative:page;mso-height-relative:page;" coordsize="6147435,19685" o:gfxdata="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Lnbkj/XAAAA&#10;CgEAAA8AAAAAAAAAAQAgAAAAIgAAAGRycy9kb3ducmV2LnhtbFBLAQIUABQAAAAIAIdO4kBm48AD&#10;OwMAAKcMAAAOAAAAAAAAAAEAIAAAACYBAABkcnMvZTJvRG9jLnhtbFBLBQYAAAAABgAGAFkBAADT&#10;BgAAAAA=&#10;">
                <o:lock v:ext="edit" aspectratio="f"/>
                <v:shape id="Graphic 1047" o:spid="_x0000_s1026" o:spt="100" style="position:absolute;left:0;top:0;height:9525;width:6147435;" fillcolor="#999999" filled="t" stroked="f" coordsize="6147435,9525" o:gfxdata="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tfBKvQAA&#10;AN0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8" o:spid="_x0000_s1026" o:spt="100" style="position:absolute;left:0;top:6111;height:13335;width:6147435;" fillcolor="#EDEDED" filled="t" stroked="f" coordsize="6147435,13335" o:gfxdata="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vtPS/&#10;AAAA3QAAAA8AAAAAAAAAAQAgAAAAIgAAAGRycy9kb3ducmV2LnhtbFBLAQIUABQAAAAIAIdO4kAz&#10;LwWeOwAAADkAAAAQAAAAAAAAAAEAIAAAAA4BAABkcnMvc2hhcGV4bWwueG1sUEsFBgAAAAAGAAYA&#10;WwEAALg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9" o:spid="_x0000_s1026" o:spt="100" style="position:absolute;left:0;top:16;height:19050;width:9525;" fillcolor="#999999" filled="t" stroked="f" coordsize="9525,19050" o:gfxdata="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mHz6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DACD1DF">
      <w:pPr>
        <w:pStyle w:val="7"/>
        <w:spacing w:before="38"/>
        <w:rPr>
          <w:rFonts w:ascii="Segoe UI"/>
        </w:rPr>
      </w:pPr>
    </w:p>
    <w:p w14:paraId="2CC44216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  <w:w w:val="105"/>
        </w:rPr>
        <w:t>Lógica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Negocio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Crítica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2"/>
          <w:w w:val="105"/>
        </w:rPr>
        <w:t>Backend</w:t>
      </w:r>
    </w:p>
    <w:p w14:paraId="63E49375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Cálculo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Intereses</w:t>
      </w:r>
    </w:p>
    <w:p w14:paraId="7CF8D4B2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Servicio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PaymentAgreementServices</w:t>
      </w:r>
    </w:p>
    <w:p w14:paraId="4F7411A8">
      <w:pPr>
        <w:pStyle w:val="7"/>
        <w:spacing w:before="10"/>
        <w:rPr>
          <w:rFonts w:ascii="Segoe UI"/>
        </w:rPr>
      </w:pPr>
    </w:p>
    <w:p w14:paraId="65362FDB">
      <w:pPr>
        <w:spacing w:before="0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Fórmula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514203D3">
      <w:pPr>
        <w:pStyle w:val="7"/>
        <w:spacing w:before="207" w:line="304" w:lineRule="auto"/>
        <w:ind w:left="327" w:right="8105"/>
        <w:jc w:val="both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50" name="Image 1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Tasa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mensual: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2%</w:t>
      </w:r>
      <w:r>
        <w:rPr>
          <w:rFonts w:ascii="Segoe UI" w:hAnsi="Segoe UI"/>
          <w:color w:val="111111"/>
          <w:spacing w:val="40"/>
          <w:w w:val="105"/>
        </w:rPr>
        <w:t xml:space="preserve">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51" name="Image 1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4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Días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gracia: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30</w:t>
      </w:r>
      <w:r>
        <w:rPr>
          <w:rFonts w:ascii="Segoe UI" w:hAnsi="Segoe UI"/>
          <w:color w:val="111111"/>
          <w:spacing w:val="40"/>
          <w:w w:val="105"/>
        </w:rPr>
        <w:t xml:space="preserve">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52" name="Image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 105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Divisor diario: 30</w:t>
      </w:r>
    </w:p>
    <w:p w14:paraId="0974BEF2">
      <w:pPr>
        <w:pStyle w:val="7"/>
        <w:spacing w:line="197" w:lineRule="exact"/>
        <w:ind w:left="327"/>
        <w:jc w:val="both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53" name="Imag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 105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Interés = Valor * (0.02 / 30) * días_mora</w:t>
      </w:r>
    </w:p>
    <w:p w14:paraId="619D659F">
      <w:pPr>
        <w:pStyle w:val="7"/>
        <w:spacing w:before="22"/>
        <w:rPr>
          <w:rFonts w:ascii="Segoe UI"/>
        </w:rPr>
      </w:pPr>
    </w:p>
    <w:p w14:paraId="505D8545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Descuentos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Backend</w:t>
      </w:r>
    </w:p>
    <w:p w14:paraId="173831DA">
      <w:pPr>
        <w:spacing w:before="14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Servicio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DiscountService</w:t>
      </w:r>
    </w:p>
    <w:p w14:paraId="38ADD5D3">
      <w:pPr>
        <w:pStyle w:val="7"/>
        <w:spacing w:before="9"/>
        <w:rPr>
          <w:rFonts w:ascii="Segoe UI"/>
        </w:rPr>
      </w:pPr>
    </w:p>
    <w:p w14:paraId="5EE9D15D">
      <w:pPr>
        <w:spacing w:before="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Reglas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4F79CD0D">
      <w:pPr>
        <w:pStyle w:val="7"/>
        <w:spacing w:before="207" w:line="304" w:lineRule="auto"/>
        <w:ind w:left="327" w:right="5561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54" name="Imag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 10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Pronto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pago: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Descuento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según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días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desde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infracción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55" name="Imag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Image 105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Pago total: Mayor descuento</w:t>
      </w:r>
    </w:p>
    <w:p w14:paraId="5FA64DC9">
      <w:pPr>
        <w:pStyle w:val="7"/>
        <w:spacing w:line="212" w:lineRule="exact"/>
        <w:ind w:left="327"/>
        <w:jc w:val="both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56" name="Imag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age 105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Acuerdos de pago: Sin descuento de pronto pago</w:t>
      </w:r>
    </w:p>
    <w:p w14:paraId="522CA4A0">
      <w:pPr>
        <w:pStyle w:val="7"/>
        <w:spacing w:before="7"/>
        <w:rPr>
          <w:rFonts w:ascii="Segoe UI"/>
        </w:rPr>
      </w:pPr>
    </w:p>
    <w:p w14:paraId="14B337AE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Generación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Reportes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Backend</w:t>
      </w:r>
    </w:p>
    <w:p w14:paraId="1E623EBC">
      <w:pPr>
        <w:spacing w:before="155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Servicio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5"/>
          <w:sz w:val="16"/>
        </w:rPr>
        <w:t xml:space="preserve"> </w:t>
      </w:r>
      <w:r>
        <w:rPr>
          <w:rFonts w:ascii="Segoe UI"/>
          <w:color w:val="111111"/>
          <w:spacing w:val="-2"/>
          <w:sz w:val="16"/>
        </w:rPr>
        <w:t>InspectoraReportService</w:t>
      </w:r>
    </w:p>
    <w:p w14:paraId="22280D2D">
      <w:pPr>
        <w:spacing w:before="20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Tipos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01E2E12A">
      <w:pPr>
        <w:pStyle w:val="7"/>
        <w:spacing w:before="9"/>
        <w:rPr>
          <w:rFonts w:ascii="Segoe UI"/>
        </w:rPr>
      </w:pPr>
    </w:p>
    <w:p w14:paraId="2B1C107B">
      <w:pPr>
        <w:pStyle w:val="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57" name="Imag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Image 105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Reportes diarios</w:t>
      </w:r>
    </w:p>
    <w:p w14:paraId="67912906">
      <w:pPr>
        <w:pStyle w:val="7"/>
        <w:spacing w:before="43" w:line="304" w:lineRule="auto"/>
        <w:ind w:left="327" w:right="7873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58" name="Image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age 105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Reportes</w:t>
      </w:r>
      <w:r>
        <w:rPr>
          <w:rFonts w:ascii="Segoe UI"/>
          <w:color w:val="111111"/>
          <w:spacing w:val="-2"/>
          <w:w w:val="105"/>
        </w:rPr>
        <w:t xml:space="preserve"> </w:t>
      </w:r>
      <w:r>
        <w:rPr>
          <w:rFonts w:ascii="Segoe UI"/>
          <w:color w:val="111111"/>
          <w:w w:val="105"/>
        </w:rPr>
        <w:t>mensuales</w:t>
      </w:r>
      <w:r>
        <w:rPr>
          <w:rFonts w:ascii="Segoe UI"/>
          <w:color w:val="111111"/>
          <w:spacing w:val="4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59" name="Imag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 105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Reportes</w:t>
      </w:r>
      <w:r>
        <w:rPr>
          <w:rFonts w:ascii="Segoe UI"/>
          <w:color w:val="111111"/>
          <w:spacing w:val="-7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por</w:t>
      </w:r>
      <w:r>
        <w:rPr>
          <w:rFonts w:ascii="Segoe UI"/>
          <w:color w:val="111111"/>
          <w:spacing w:val="-7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usuario</w:t>
      </w:r>
    </w:p>
    <w:p w14:paraId="6FE333F3">
      <w:pPr>
        <w:pStyle w:val="7"/>
        <w:spacing w:line="212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60" name="Image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age 106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Reportes por tipo de infracción</w:t>
      </w:r>
    </w:p>
    <w:p w14:paraId="1B0AB45B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1061" name="Group 1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0" y="1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1" o:spid="_x0000_s1026" o:spt="203" style="position:absolute;left:0pt;margin-left:56.2pt;margin-top:9.2pt;height:1.55pt;width:484.05pt;mso-position-horizontal-relative:page;mso-wrap-distance-bottom:0pt;mso-wrap-distance-top:0pt;z-index:-251518976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AFEJ0W2AAA&#10;AAoBAAAPAAAAAAAAAAEAIAAAACIAAABkcnMvZG93bnJldi54bWxQSwECFAAUAAAACACHTuJA23mu&#10;ojsDAACnDAAADgAAAAAAAAABACAAAAAnAQAAZHJzL2Uyb0RvYy54bWxQSwUGAAAAAAYABgBZAQAA&#10;1AYAAAAA&#10;">
                <o:lock v:ext="edit" aspectratio="f"/>
                <v:shape id="Graphic 1062" o:spid="_x0000_s1026" o:spt="100" style="position:absolute;left:0;top:0;height:9525;width:6147435;" fillcolor="#999999" filled="t" stroked="f" coordsize="6147435,9525" o:gfxdata="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dw+yvQAA&#10;AN0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3" o:spid="_x0000_s1026" o:spt="100" style="position:absolute;left:0;top:6112;height:13335;width:6147435;" fillcolor="#EDEDED" filled="t" stroked="f" coordsize="6147435,13335" o:gfxdata="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565bsAAADd&#10;AAAADwAAAAAAAAABACAAAAAiAAAAZHJzL2Rvd25yZXYueG1sUEsBAhQAFAAAAAgAh07iQDMvBZ47&#10;AAAAOQAAABAAAAAAAAAAAQAgAAAACgEAAGRycy9zaGFwZXhtbC54bWxQSwUGAAAAAAYABgBbAQAA&#10;tA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4" o:spid="_x0000_s1026" o:spt="100" style="position:absolute;left:0;top:16;height:19050;width:9525;" fillcolor="#999999" filled="t" stroked="f" coordsize="9525,19050" o:gfxdata="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S7MC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E35DA99">
      <w:pPr>
        <w:pStyle w:val="7"/>
        <w:spacing w:after="0"/>
        <w:rPr>
          <w:rFonts w:ascii="Segoe UI"/>
          <w:sz w:val="12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5F2FFE62">
      <w:pPr>
        <w:pStyle w:val="3"/>
        <w:numPr>
          <w:ilvl w:val="0"/>
          <w:numId w:val="2"/>
        </w:numPr>
        <w:tabs>
          <w:tab w:val="left" w:pos="552"/>
        </w:tabs>
        <w:spacing w:before="87" w:after="0" w:line="240" w:lineRule="auto"/>
        <w:ind w:left="552" w:right="0" w:hanging="420"/>
        <w:jc w:val="left"/>
      </w:pPr>
      <w:r>
        <w:rPr>
          <w:color w:val="111111"/>
        </w:rPr>
        <w:t>Notificaciones</w:t>
      </w:r>
      <w:r>
        <w:rPr>
          <w:color w:val="111111"/>
          <w:spacing w:val="50"/>
        </w:rPr>
        <w:t xml:space="preserve"> </w:t>
      </w:r>
      <w:r>
        <w:rPr>
          <w:color w:val="111111"/>
          <w:spacing w:val="-2"/>
        </w:rPr>
        <w:t>Backend</w:t>
      </w:r>
    </w:p>
    <w:p w14:paraId="74A64152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Canales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Notificación</w:t>
      </w:r>
    </w:p>
    <w:p w14:paraId="671B48CE">
      <w:pPr>
        <w:spacing w:before="110"/>
        <w:ind w:left="375" w:right="0" w:firstLine="0"/>
        <w:jc w:val="left"/>
        <w:rPr>
          <w:rFonts w:ascii="Segoe UI"/>
          <w:sz w:val="16"/>
        </w:rPr>
      </w:pPr>
      <w:r>
        <w:rPr>
          <w:rFonts w:ascii="Segoe UI"/>
          <w:color w:val="111111"/>
          <w:w w:val="105"/>
          <w:sz w:val="16"/>
        </w:rPr>
        <w:t>1.</w:t>
      </w:r>
      <w:r>
        <w:rPr>
          <w:rFonts w:ascii="Segoe UI"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Email</w:t>
      </w:r>
      <w:r>
        <w:rPr>
          <w:rFonts w:ascii="Segoe UI"/>
          <w:b/>
          <w:color w:val="111111"/>
          <w:spacing w:val="-6"/>
          <w:w w:val="105"/>
          <w:sz w:val="16"/>
        </w:rPr>
        <w:t xml:space="preserve"> </w:t>
      </w:r>
      <w:r>
        <w:rPr>
          <w:rFonts w:ascii="Segoe UI"/>
          <w:color w:val="111111"/>
          <w:spacing w:val="-2"/>
          <w:w w:val="105"/>
          <w:sz w:val="16"/>
        </w:rPr>
        <w:t>(SMTP)</w:t>
      </w:r>
    </w:p>
    <w:p w14:paraId="1D308370">
      <w:pPr>
        <w:pStyle w:val="7"/>
        <w:spacing w:before="57"/>
        <w:ind w:left="725"/>
        <w:rPr>
          <w:rFonts w:ascii="Segoe UI" w:hAns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1065" name="Image 1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Image 106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color w:val="111111"/>
        </w:rPr>
        <w:t>Confirmación de registro</w:t>
      </w:r>
    </w:p>
    <w:p w14:paraId="5632E116">
      <w:pPr>
        <w:pStyle w:val="7"/>
        <w:spacing w:before="42" w:line="304" w:lineRule="auto"/>
        <w:ind w:left="725" w:right="6919"/>
        <w:rPr>
          <w:rFonts w:ascii="Segoe UI" w:hAns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1066" name="Image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age 106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Recuperación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contraseña </w:t>
      </w:r>
      <w:r>
        <w:rPr>
          <w:rFonts w:ascii="Segoe UI" w:hAnsi="Segoe UI"/>
          <w:color w:val="111111"/>
          <w:position w:val="2"/>
        </w:rPr>
        <w:drawing>
          <wp:inline distT="0" distB="0" distL="0" distR="0">
            <wp:extent cx="47625" cy="46990"/>
            <wp:effectExtent l="0" t="0" r="0" b="0"/>
            <wp:docPr id="1067" name="Imag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 106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Notificaciones de pagos</w:t>
      </w:r>
    </w:p>
    <w:p w14:paraId="33308B60">
      <w:pPr>
        <w:pStyle w:val="7"/>
        <w:spacing w:line="197" w:lineRule="exact"/>
        <w:ind w:left="725"/>
        <w:rPr>
          <w:rFonts w:asci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1068" name="Image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 106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color w:val="111111"/>
        </w:rPr>
        <w:t>Recordatorios de vencimiento</w:t>
      </w:r>
    </w:p>
    <w:p w14:paraId="3624D3B7">
      <w:pPr>
        <w:pStyle w:val="7"/>
        <w:spacing w:before="57"/>
        <w:ind w:left="725"/>
        <w:rPr>
          <w:rFonts w:asci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1069" name="Image 1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Alertas administrativas</w:t>
      </w:r>
    </w:p>
    <w:p w14:paraId="4B05E727">
      <w:pPr>
        <w:pStyle w:val="7"/>
        <w:spacing w:before="97"/>
        <w:rPr>
          <w:rFonts w:ascii="Segoe UI"/>
        </w:rPr>
      </w:pPr>
    </w:p>
    <w:p w14:paraId="7AFB4A94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  <w:spacing w:val="-2"/>
        </w:rPr>
        <w:t>UserNotificationService</w:t>
      </w:r>
    </w:p>
    <w:p w14:paraId="024C0749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notificaciones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a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usuarios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dentro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del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sistema.</w:t>
      </w:r>
    </w:p>
    <w:p w14:paraId="67CD6480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1070" name="Group 1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071" name="Graphic 1071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0" y="1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0" o:spid="_x0000_s1026" o:spt="203" style="position:absolute;left:0pt;margin-left:56.2pt;margin-top:9.2pt;height:1.55pt;width:484.05pt;mso-position-horizontal-relative:page;mso-wrap-distance-bottom:0pt;mso-wrap-distance-top:0pt;z-index:-251518976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AUQnRbYAAAA&#10;CgEAAA8AAAAAAAAAAQAgAAAAIgAAAGRycy9kb3ducmV2LnhtbFBLAQIUABQAAAAIAIdO4kC85VKA&#10;OgMAAKcMAAAOAAAAAAAAAAEAIAAAACcBAABkcnMvZTJvRG9jLnhtbFBLBQYAAAAABgAGAFkBAADT&#10;BgAAAAA=&#10;">
                <o:lock v:ext="edit" aspectratio="f"/>
                <v:shape id="Graphic 1071" o:spid="_x0000_s1026" o:spt="100" style="position:absolute;left:0;top:0;height:9525;width:6147435;" fillcolor="#999999" filled="t" stroked="f" coordsize="6147435,9525" o:gfxdata="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wHGLsAAADd&#10;AAAADwAAAAAAAAABACAAAAAiAAAAZHJzL2Rvd25yZXYueG1sUEsBAhQAFAAAAAgAh07iQDMvBZ47&#10;AAAAOQAAABAAAAAAAAAAAQAgAAAACgEAAGRycy9zaGFwZXhtbC54bWxQSwUGAAAAAAYABgBbAQAA&#10;tAMAAAAA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2" o:spid="_x0000_s1026" o:spt="100" style="position:absolute;left:0;top:6111;height:13335;width:6147435;" fillcolor="#EDEDED" filled="t" stroked="f" coordsize="6147435,13335" o:gfxdata="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K0mjvQAA&#10;AN0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3" o:spid="_x0000_s1026" o:spt="100" style="position:absolute;left:0;top:15;height:19050;width:9525;" fillcolor="#999999" filled="t" stroked="f" coordsize="9525,19050" o:gfxdata="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i4mm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2D88501">
      <w:pPr>
        <w:pStyle w:val="7"/>
        <w:spacing w:before="38"/>
        <w:rPr>
          <w:rFonts w:ascii="Segoe UI"/>
        </w:rPr>
      </w:pPr>
    </w:p>
    <w:p w14:paraId="03696055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Consideraciones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Seguridad</w:t>
      </w:r>
      <w:r>
        <w:rPr>
          <w:color w:val="111111"/>
          <w:spacing w:val="34"/>
        </w:rPr>
        <w:t xml:space="preserve"> </w:t>
      </w:r>
      <w:r>
        <w:rPr>
          <w:color w:val="111111"/>
          <w:spacing w:val="-2"/>
        </w:rPr>
        <w:t>Backend</w:t>
      </w:r>
    </w:p>
    <w:p w14:paraId="45950673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Buenas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Prácticas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Implementadas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Backend</w:t>
      </w:r>
    </w:p>
    <w:p w14:paraId="2EEABCFD">
      <w:pPr>
        <w:pStyle w:val="9"/>
        <w:numPr>
          <w:ilvl w:val="0"/>
          <w:numId w:val="30"/>
        </w:numPr>
        <w:tabs>
          <w:tab w:val="left" w:pos="544"/>
        </w:tabs>
        <w:spacing w:before="109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Contraseñas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pacing w:val="-2"/>
          <w:sz w:val="16"/>
        </w:rPr>
        <w:t>hasheadas</w:t>
      </w:r>
    </w:p>
    <w:p w14:paraId="54B05380">
      <w:pPr>
        <w:pStyle w:val="9"/>
        <w:numPr>
          <w:ilvl w:val="0"/>
          <w:numId w:val="30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JWT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expiración</w:t>
      </w:r>
    </w:p>
    <w:p w14:paraId="3EBFDB13">
      <w:pPr>
        <w:pStyle w:val="9"/>
        <w:numPr>
          <w:ilvl w:val="0"/>
          <w:numId w:val="30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Refresh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pacing w:val="-2"/>
          <w:sz w:val="16"/>
        </w:rPr>
        <w:t>tokens</w:t>
      </w:r>
    </w:p>
    <w:p w14:paraId="46FF95E4">
      <w:pPr>
        <w:pStyle w:val="9"/>
        <w:numPr>
          <w:ilvl w:val="0"/>
          <w:numId w:val="30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HTTPS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redirection</w:t>
      </w:r>
    </w:p>
    <w:p w14:paraId="61D668B0">
      <w:pPr>
        <w:pStyle w:val="9"/>
        <w:numPr>
          <w:ilvl w:val="0"/>
          <w:numId w:val="30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CORS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configurado</w:t>
      </w:r>
    </w:p>
    <w:p w14:paraId="6D4933C0">
      <w:pPr>
        <w:pStyle w:val="9"/>
        <w:numPr>
          <w:ilvl w:val="0"/>
          <w:numId w:val="30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reCAPTCHA</w:t>
      </w:r>
      <w:r>
        <w:rPr>
          <w:color w:val="111111"/>
          <w:spacing w:val="12"/>
          <w:sz w:val="16"/>
        </w:rPr>
        <w:t xml:space="preserve"> </w:t>
      </w:r>
      <w:r>
        <w:rPr>
          <w:color w:val="111111"/>
          <w:sz w:val="16"/>
        </w:rPr>
        <w:t>en</w:t>
      </w:r>
      <w:r>
        <w:rPr>
          <w:color w:val="111111"/>
          <w:spacing w:val="12"/>
          <w:sz w:val="16"/>
        </w:rPr>
        <w:t xml:space="preserve"> </w:t>
      </w:r>
      <w:r>
        <w:rPr>
          <w:color w:val="111111"/>
          <w:spacing w:val="-2"/>
          <w:sz w:val="16"/>
        </w:rPr>
        <w:t>formularios</w:t>
      </w:r>
    </w:p>
    <w:p w14:paraId="289517C5">
      <w:pPr>
        <w:pStyle w:val="9"/>
        <w:numPr>
          <w:ilvl w:val="0"/>
          <w:numId w:val="30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Validación</w:t>
      </w:r>
      <w:r>
        <w:rPr>
          <w:color w:val="111111"/>
          <w:spacing w:val="-3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spacing w:val="-3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entrada (FluentValidation)</w:t>
      </w:r>
    </w:p>
    <w:p w14:paraId="4AA37953">
      <w:pPr>
        <w:pStyle w:val="9"/>
        <w:numPr>
          <w:ilvl w:val="0"/>
          <w:numId w:val="30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SQL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Injection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protection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(EF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Core)</w:t>
      </w:r>
    </w:p>
    <w:p w14:paraId="2216A6DA">
      <w:pPr>
        <w:pStyle w:val="9"/>
        <w:numPr>
          <w:ilvl w:val="0"/>
          <w:numId w:val="30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Control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sesiones</w:t>
      </w:r>
    </w:p>
    <w:p w14:paraId="68F74662">
      <w:pPr>
        <w:pStyle w:val="9"/>
        <w:numPr>
          <w:ilvl w:val="0"/>
          <w:numId w:val="30"/>
        </w:numPr>
        <w:tabs>
          <w:tab w:val="left" w:pos="544"/>
        </w:tabs>
        <w:spacing w:before="57" w:after="0" w:line="240" w:lineRule="auto"/>
        <w:ind w:left="544" w:right="0" w:hanging="258"/>
        <w:jc w:val="left"/>
        <w:rPr>
          <w:sz w:val="16"/>
        </w:rPr>
      </w:pPr>
      <w:r>
        <w:rPr>
          <w:color w:val="111111"/>
          <w:w w:val="105"/>
          <w:sz w:val="16"/>
        </w:rPr>
        <w:t>Borrado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lógico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datos</w:t>
      </w:r>
    </w:p>
    <w:p w14:paraId="04BBEA02">
      <w:pPr>
        <w:pStyle w:val="7"/>
        <w:spacing w:before="3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47435" cy="19685"/>
                <wp:effectExtent l="0" t="0" r="0" b="0"/>
                <wp:wrapTopAndBottom/>
                <wp:docPr id="1074" name="Group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0" y="1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4" o:spid="_x0000_s1026" o:spt="203" style="position:absolute;left:0pt;margin-left:56.2pt;margin-top:10pt;height:1.55pt;width:484.05pt;mso-position-horizontal-relative:page;mso-wrap-distance-bottom:0pt;mso-wrap-distance-top:0pt;z-index:-251517952;mso-width-relative:page;mso-height-relative:page;" coordsize="6147435,19685" o:gfxdata="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Lnbkj/XAAAACgEA&#10;AA8AAAAAAAAAAQAgAAAAIgAAAGRycy9kb3ducmV2LnhtbFBLAQIUABQAAAAIAIdO4kC2byE8OAMA&#10;AKcMAAAOAAAAAAAAAAEAIAAAACYBAABkcnMvZTJvRG9jLnhtbFBLBQYAAAAABgAGAFkBAADQBgAA&#10;AAA=&#10;">
                <o:lock v:ext="edit" aspectratio="f"/>
                <v:shape id="Graphic 1075" o:spid="_x0000_s1026" o:spt="100" style="position:absolute;left:0;top:0;height:9525;width:6147435;" fillcolor="#999999" filled="t" stroked="f" coordsize="6147435,9525" o:gfxdata="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RwEbvQAA&#10;AN0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6" o:spid="_x0000_s1026" o:spt="100" style="position:absolute;left:0;top:6111;height:13335;width:6147435;" fillcolor="#EDEDED" filled="t" stroked="f" coordsize="6147435,13335" o:gfxdata="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EE+gvQAA&#10;AN0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7" o:spid="_x0000_s1026" o:spt="100" style="position:absolute;left:0;top:15;height:19050;width:9525;" fillcolor="#999999" filled="t" stroked="f" coordsize="9525,19050" o:gfxdata="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Z5Gq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7F8FDBC">
      <w:pPr>
        <w:pStyle w:val="7"/>
        <w:spacing w:before="23"/>
        <w:rPr>
          <w:rFonts w:ascii="Segoe UI"/>
        </w:rPr>
      </w:pPr>
    </w:p>
    <w:p w14:paraId="0FB38561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Despliegue</w:t>
      </w:r>
      <w:r>
        <w:rPr>
          <w:color w:val="111111"/>
          <w:spacing w:val="39"/>
        </w:rPr>
        <w:t xml:space="preserve"> </w:t>
      </w:r>
      <w:r>
        <w:rPr>
          <w:color w:val="111111"/>
          <w:spacing w:val="-2"/>
        </w:rPr>
        <w:t>Backend</w:t>
      </w:r>
    </w:p>
    <w:p w14:paraId="55FAD38A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Prerrequisitos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Backend</w:t>
      </w:r>
    </w:p>
    <w:p w14:paraId="2384E0A0">
      <w:pPr>
        <w:pStyle w:val="9"/>
        <w:numPr>
          <w:ilvl w:val="0"/>
          <w:numId w:val="31"/>
        </w:numPr>
        <w:tabs>
          <w:tab w:val="left" w:pos="544"/>
        </w:tabs>
        <w:spacing w:before="109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.NET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8.0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spacing w:val="-5"/>
          <w:w w:val="105"/>
          <w:sz w:val="16"/>
        </w:rPr>
        <w:t>SDK</w:t>
      </w:r>
    </w:p>
    <w:p w14:paraId="4ADF34FE">
      <w:pPr>
        <w:pStyle w:val="9"/>
        <w:numPr>
          <w:ilvl w:val="0"/>
          <w:numId w:val="31"/>
        </w:numPr>
        <w:tabs>
          <w:tab w:val="left" w:pos="544"/>
          <w:tab w:val="left" w:pos="725"/>
        </w:tabs>
        <w:spacing w:before="58" w:after="0" w:line="288" w:lineRule="auto"/>
        <w:ind w:left="725" w:right="6685" w:hanging="350"/>
        <w:jc w:val="left"/>
        <w:rPr>
          <w:sz w:val="16"/>
        </w:rPr>
      </w:pPr>
      <w:r>
        <w:rPr>
          <w:color w:val="111111"/>
          <w:w w:val="105"/>
          <w:sz w:val="16"/>
        </w:rPr>
        <w:t>Una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siguientes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bases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 xml:space="preserve">datos: </w:t>
      </w:r>
      <w:r>
        <w:rPr>
          <w:color w:val="111111"/>
          <w:position w:val="2"/>
          <w:sz w:val="16"/>
        </w:rPr>
        <w:drawing>
          <wp:inline distT="0" distB="0" distL="0" distR="0">
            <wp:extent cx="47625" cy="46990"/>
            <wp:effectExtent l="0" t="0" r="0" b="0"/>
            <wp:docPr id="1078" name="Image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age 107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SQL Server 2019+</w:t>
      </w:r>
    </w:p>
    <w:p w14:paraId="0CB949AE">
      <w:pPr>
        <w:pStyle w:val="7"/>
        <w:spacing w:before="14"/>
        <w:ind w:left="725"/>
        <w:rPr>
          <w:rFonts w:asci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1079" name="Imag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Image 107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PostgreSQL 13+</w:t>
      </w:r>
    </w:p>
    <w:p w14:paraId="0CDFDCE7">
      <w:pPr>
        <w:pStyle w:val="7"/>
        <w:spacing w:before="42"/>
        <w:ind w:left="725"/>
        <w:rPr>
          <w:rFonts w:ascii="Segoe UI"/>
        </w:rPr>
      </w:pPr>
      <w:r>
        <w:rPr>
          <w:position w:val="2"/>
        </w:rPr>
        <w:drawing>
          <wp:inline distT="0" distB="0" distL="0" distR="0">
            <wp:extent cx="47625" cy="46990"/>
            <wp:effectExtent l="0" t="0" r="0" b="0"/>
            <wp:docPr id="1080" name="Image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age 108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MySQL 8+</w:t>
      </w:r>
    </w:p>
    <w:p w14:paraId="50314AF0">
      <w:pPr>
        <w:pStyle w:val="9"/>
        <w:numPr>
          <w:ilvl w:val="0"/>
          <w:numId w:val="31"/>
        </w:numPr>
        <w:tabs>
          <w:tab w:val="left" w:pos="544"/>
        </w:tabs>
        <w:spacing w:before="13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Docker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(opcional)</w:t>
      </w:r>
    </w:p>
    <w:p w14:paraId="2BDE80A4">
      <w:pPr>
        <w:pStyle w:val="7"/>
        <w:spacing w:before="22"/>
        <w:rPr>
          <w:rFonts w:ascii="Segoe UI"/>
        </w:rPr>
      </w:pPr>
    </w:p>
    <w:p w14:paraId="59729185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Configuración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Inicial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Backend</w:t>
      </w:r>
    </w:p>
    <w:p w14:paraId="2188AD8F">
      <w:pPr>
        <w:pStyle w:val="9"/>
        <w:numPr>
          <w:ilvl w:val="0"/>
          <w:numId w:val="32"/>
        </w:numPr>
        <w:tabs>
          <w:tab w:val="left" w:pos="544"/>
        </w:tabs>
        <w:spacing w:before="110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Clonar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repositorio</w:t>
      </w:r>
    </w:p>
    <w:p w14:paraId="102E8226">
      <w:pPr>
        <w:pStyle w:val="9"/>
        <w:numPr>
          <w:ilvl w:val="0"/>
          <w:numId w:val="32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Configurar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connection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strings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en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appsettings.json</w:t>
      </w:r>
    </w:p>
    <w:p w14:paraId="669DC17A">
      <w:pPr>
        <w:pStyle w:val="9"/>
        <w:numPr>
          <w:ilvl w:val="0"/>
          <w:numId w:val="32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Configurar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secretos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SMTP,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JWT,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reCAPTCHA</w:t>
      </w:r>
    </w:p>
    <w:p w14:paraId="38E55610">
      <w:pPr>
        <w:pStyle w:val="9"/>
        <w:numPr>
          <w:ilvl w:val="0"/>
          <w:numId w:val="32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1885315</wp:posOffset>
                </wp:positionH>
                <wp:positionV relativeFrom="paragraph">
                  <wp:posOffset>31750</wp:posOffset>
                </wp:positionV>
                <wp:extent cx="1600200" cy="333375"/>
                <wp:effectExtent l="0" t="0" r="0" b="0"/>
                <wp:wrapNone/>
                <wp:docPr id="1081" name="Group 1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333375"/>
                          <a:chOff x="0" y="0"/>
                          <a:chExt cx="1600200" cy="333375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95249" y="0"/>
                            <a:ext cx="1504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61925">
                                <a:moveTo>
                                  <a:pt x="1482797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482797" y="0"/>
                                </a:lnTo>
                                <a:lnTo>
                                  <a:pt x="1504949" y="22097"/>
                                </a:lnTo>
                                <a:lnTo>
                                  <a:pt x="1504949" y="139750"/>
                                </a:lnTo>
                                <a:lnTo>
                                  <a:pt x="1486055" y="161220"/>
                                </a:lnTo>
                                <a:lnTo>
                                  <a:pt x="1482797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100012" y="4762"/>
                            <a:ext cx="1495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63"/>
                                </a:lnTo>
                                <a:lnTo>
                                  <a:pt x="2635" y="10191"/>
                                </a:lnTo>
                                <a:lnTo>
                                  <a:pt x="4136" y="7962"/>
                                </a:lnTo>
                                <a:lnTo>
                                  <a:pt x="6085" y="6067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571"/>
                                </a:lnTo>
                                <a:lnTo>
                                  <a:pt x="12825" y="1523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474648" y="0"/>
                                </a:lnTo>
                                <a:lnTo>
                                  <a:pt x="1477403" y="0"/>
                                </a:lnTo>
                                <a:lnTo>
                                  <a:pt x="1480053" y="523"/>
                                </a:lnTo>
                                <a:lnTo>
                                  <a:pt x="1482599" y="1562"/>
                                </a:lnTo>
                                <a:lnTo>
                                  <a:pt x="1485144" y="2571"/>
                                </a:lnTo>
                                <a:lnTo>
                                  <a:pt x="1487391" y="4095"/>
                                </a:lnTo>
                                <a:lnTo>
                                  <a:pt x="1489339" y="6067"/>
                                </a:lnTo>
                                <a:lnTo>
                                  <a:pt x="1491287" y="7962"/>
                                </a:lnTo>
                                <a:lnTo>
                                  <a:pt x="1495425" y="20764"/>
                                </a:lnTo>
                                <a:lnTo>
                                  <a:pt x="1495425" y="131635"/>
                                </a:lnTo>
                                <a:lnTo>
                                  <a:pt x="1495424" y="134350"/>
                                </a:lnTo>
                                <a:lnTo>
                                  <a:pt x="1494897" y="136959"/>
                                </a:lnTo>
                                <a:lnTo>
                                  <a:pt x="1493843" y="139493"/>
                                </a:lnTo>
                                <a:lnTo>
                                  <a:pt x="1492788" y="142055"/>
                                </a:lnTo>
                                <a:lnTo>
                                  <a:pt x="1482599" y="150723"/>
                                </a:lnTo>
                                <a:lnTo>
                                  <a:pt x="1480053" y="151809"/>
                                </a:lnTo>
                                <a:lnTo>
                                  <a:pt x="1477403" y="152361"/>
                                </a:lnTo>
                                <a:lnTo>
                                  <a:pt x="14746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0" y="171449"/>
                            <a:ext cx="143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61925">
                                <a:moveTo>
                                  <a:pt x="1416122" y="161848"/>
                                </a:moveTo>
                                <a:lnTo>
                                  <a:pt x="22152" y="161848"/>
                                </a:lnTo>
                                <a:lnTo>
                                  <a:pt x="18894" y="161143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136"/>
                                </a:lnTo>
                                <a:lnTo>
                                  <a:pt x="22152" y="0"/>
                                </a:lnTo>
                                <a:lnTo>
                                  <a:pt x="1416122" y="0"/>
                                </a:lnTo>
                                <a:lnTo>
                                  <a:pt x="1438274" y="22136"/>
                                </a:lnTo>
                                <a:lnTo>
                                  <a:pt x="1438274" y="139750"/>
                                </a:lnTo>
                                <a:lnTo>
                                  <a:pt x="1419380" y="161182"/>
                                </a:lnTo>
                                <a:lnTo>
                                  <a:pt x="1416122" y="16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762" y="176212"/>
                            <a:ext cx="14287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52400">
                                <a:moveTo>
                                  <a:pt x="0" y="1316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73"/>
                                </a:lnTo>
                                <a:lnTo>
                                  <a:pt x="527" y="15287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23"/>
                                </a:lnTo>
                                <a:lnTo>
                                  <a:pt x="15370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407973" y="0"/>
                                </a:lnTo>
                                <a:lnTo>
                                  <a:pt x="1410728" y="0"/>
                                </a:lnTo>
                                <a:lnTo>
                                  <a:pt x="1413378" y="485"/>
                                </a:lnTo>
                                <a:lnTo>
                                  <a:pt x="1427168" y="12801"/>
                                </a:lnTo>
                                <a:lnTo>
                                  <a:pt x="1428222" y="15325"/>
                                </a:lnTo>
                                <a:lnTo>
                                  <a:pt x="1428749" y="17973"/>
                                </a:lnTo>
                                <a:lnTo>
                                  <a:pt x="1428749" y="20764"/>
                                </a:lnTo>
                                <a:lnTo>
                                  <a:pt x="1428749" y="131635"/>
                                </a:lnTo>
                                <a:lnTo>
                                  <a:pt x="14079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493"/>
                                </a:lnTo>
                                <a:lnTo>
                                  <a:pt x="527" y="136959"/>
                                </a:lnTo>
                                <a:lnTo>
                                  <a:pt x="0" y="134350"/>
                                </a:lnTo>
                                <a:lnTo>
                                  <a:pt x="0" y="1316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1" o:spid="_x0000_s1026" o:spt="203" style="position:absolute;left:0pt;margin-left:148.45pt;margin-top:2.5pt;height:26.25pt;width:126pt;mso-position-horizontal-relative:page;z-index:-251613184;mso-width-relative:page;mso-height-relative:page;" coordsize="1600200,333375" o:gfxdata="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">
                <o:lock v:ext="edit" aspectratio="f"/>
                <v:shape id="Graphic 1082" o:spid="_x0000_s1026" o:spt="100" style="position:absolute;left:95249;top:0;height:161925;width:1504950;" fillcolor="#F7F7F7" filled="t" stroked="f" coordsize="1504950,161925" o:gfxdata="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6eIb65AAAA3QAA&#10;AA8AAAAAAAAAAQAgAAAAIgAAAGRycy9kb3ducmV2LnhtbFBLAQIUABQAAAAIAIdO4kAzLwWeOwAA&#10;ADkAAAAQAAAAAAAAAAEAIAAAAAgBAABkcnMvc2hhcGV4bWwueG1sUEsFBgAAAAAGAAYAWwEAALID&#10;AAAAAA==&#10;" path="m1482797,161886l22152,161886,18894,161220,0,139750,0,136397,0,22097,22152,0,1482797,0,1504949,22097,1504949,139750,1486055,161220,1482797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3" o:spid="_x0000_s1026" o:spt="100" style="position:absolute;left:100012;top:4762;height:152400;width:1495425;" filled="f" stroked="t" coordsize="1495425,152400" o:gfxdata="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01pJS8AAAA&#10;3QAAAA8AAAAAAAAAAQAgAAAAIgAAAGRycy9kb3ducmV2LnhtbFBLAQIUABQAAAAIAIdO4kAzLwWe&#10;OwAAADkAAAAQAAAAAAAAAAEAIAAAAAsBAABkcnMvc2hhcGV4bWwueG1sUEsFBgAAAAAGAAYAWwEA&#10;ALUDAAAAAA==&#10;" path="m0,131635l0,20764,0,17973,527,15325,1581,12763,2635,10191,4136,7962,6085,6067,8033,4095,10280,2571,12825,1523,15371,523,18021,0,20776,0,1474648,0,1477403,0,1480053,523,1482599,1562,1485144,2571,1487391,4095,1489339,6067,1491287,7962,1495425,20764,1495425,131635,1495424,134350,1494897,136959,1493843,139493,1492788,142055,1482599,150723,1480053,151809,1477403,152361,1474648,152399,20776,152399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Graphic 1084" o:spid="_x0000_s1026" o:spt="100" style="position:absolute;left:0;top:171449;height:161925;width:1438275;" fillcolor="#F7F7F7" filled="t" stroked="f" coordsize="1438275,161925" o:gfxdata="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zupxugAAAN0A&#10;AAAPAAAAAAAAAAEAIAAAACIAAABkcnMvZG93bnJldi54bWxQSwECFAAUAAAACACHTuJAMy8FnjsA&#10;AAA5AAAAEAAAAAAAAAABACAAAAAJAQAAZHJzL3NoYXBleG1sLnhtbFBLBQYAAAAABgAGAFsBAACz&#10;AwAAAAA=&#10;" path="m1416122,161848l22152,161848,18894,161143,0,139750,0,136397,0,22136,22152,0,1416122,0,1438274,22136,1438274,139750,1419380,161182,1416122,161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5" o:spid="_x0000_s1026" o:spt="100" style="position:absolute;left:4762;top:176212;height:152400;width:1428750;" filled="f" stroked="t" coordsize="1428750,152400" o:gfxdata="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tFsovQAA&#10;AN0AAAAPAAAAAAAAAAEAIAAAACIAAABkcnMvZG93bnJldi54bWxQSwECFAAUAAAACACHTuJAMy8F&#10;njsAAAA5AAAAEAAAAAAAAAABACAAAAAMAQAAZHJzL3NoYXBleG1sLnhtbFBLBQYAAAAABgAGAFsB&#10;AAC2AwAAAAA=&#10;" path="m0,131635l0,20764,0,17973,527,15287,1581,12725,2635,10191,4137,7962,6085,6029,8033,4095,10280,2600,12825,1523,15370,523,18021,0,20776,0,1407973,0,1410728,0,1413378,485,1427168,12801,1428222,15325,1428749,17973,1428749,20764,1428749,131635,1407973,152399,20776,152399,1581,139493,527,136959,0,134350,0,1316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1993265</wp:posOffset>
                </wp:positionH>
                <wp:positionV relativeFrom="paragraph">
                  <wp:posOffset>43815</wp:posOffset>
                </wp:positionV>
                <wp:extent cx="1480185" cy="142240"/>
                <wp:effectExtent l="0" t="0" r="0" b="0"/>
                <wp:wrapNone/>
                <wp:docPr id="1086" name="Text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1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C3F69F">
                            <w:pPr>
                              <w:pStyle w:val="7"/>
                              <w:spacing w:before="14"/>
                              <w:ind w:left="58"/>
                            </w:pPr>
                            <w:r>
                              <w:rPr>
                                <w:color w:val="111111"/>
                              </w:rPr>
                              <w:t xml:space="preserve">dotnet ef database </w:t>
                            </w:r>
                            <w:r>
                              <w:rPr>
                                <w:color w:val="111111"/>
                                <w:spacing w:val="-2"/>
                              </w:rPr>
                              <w:t>update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6" o:spid="_x0000_s1026" o:spt="202" type="#_x0000_t202" style="position:absolute;left:0pt;margin-left:156.95pt;margin-top:3.45pt;height:11.2pt;width:116.55pt;mso-position-horizontal-relative:page;z-index:251682816;mso-width-relative:page;mso-height-relative:page;" filled="f" stroked="f" coordsize="21600,21600" o:gfxdata="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3oYW3YAAAACAEAAA8AAAAAAAAAAQAgAAAAIgAAAGRycy9kb3ducmV2LnhtbFBLAQIUABQAAAAI&#10;AIdO4kCIblD5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C3F69F">
                      <w:pPr>
                        <w:pStyle w:val="7"/>
                        <w:spacing w:before="14"/>
                        <w:ind w:left="58"/>
                      </w:pPr>
                      <w:r>
                        <w:rPr>
                          <w:color w:val="111111"/>
                        </w:rPr>
                        <w:t xml:space="preserve">dotnet ef database </w:t>
                      </w:r>
                      <w:r>
                        <w:rPr>
                          <w:color w:val="111111"/>
                          <w:spacing w:val="-2"/>
                        </w:rPr>
                        <w:t>update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11111"/>
          <w:sz w:val="16"/>
        </w:rPr>
        <w:t>Ejecutar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migraciones:</w:t>
      </w:r>
    </w:p>
    <w:p w14:paraId="7F9E8F17">
      <w:pPr>
        <w:pStyle w:val="9"/>
        <w:numPr>
          <w:ilvl w:val="0"/>
          <w:numId w:val="32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1898015</wp:posOffset>
                </wp:positionH>
                <wp:positionV relativeFrom="paragraph">
                  <wp:posOffset>40005</wp:posOffset>
                </wp:positionV>
                <wp:extent cx="1413510" cy="141605"/>
                <wp:effectExtent l="0" t="0" r="0" b="0"/>
                <wp:wrapNone/>
                <wp:docPr id="1087" name="Text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F0BD0">
                            <w:pPr>
                              <w:pStyle w:val="7"/>
                              <w:spacing w:before="21"/>
                              <w:ind w:left="53"/>
                            </w:pPr>
                            <w:r>
                              <w:rPr>
                                <w:color w:val="111111"/>
                              </w:rPr>
                              <w:t xml:space="preserve">dotnet run --project </w:t>
                            </w:r>
                            <w:r>
                              <w:rPr>
                                <w:color w:val="111111"/>
                                <w:spacing w:val="-5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7" o:spid="_x0000_s1026" o:spt="202" type="#_x0000_t202" style="position:absolute;left:0pt;margin-left:149.45pt;margin-top:3.15pt;height:11.15pt;width:111.3pt;mso-position-horizontal-relative:page;z-index:251682816;mso-width-relative:page;mso-height-relative:page;" filled="f" stroked="f" coordsize="21600,21600" o:gfxdata="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OSp&#10;y7vXAAAACAEAAA8AAAAAAAAAAQAgAAAAIgAAAGRycy9kb3ducmV2LnhtbFBLAQIUABQAAAAIAIdO&#10;4kCXfYcNsgEAAHo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1F0BD0">
                      <w:pPr>
                        <w:pStyle w:val="7"/>
                        <w:spacing w:before="21"/>
                        <w:ind w:left="53"/>
                      </w:pPr>
                      <w:r>
                        <w:rPr>
                          <w:color w:val="111111"/>
                        </w:rPr>
                        <w:t xml:space="preserve">dotnet run --project </w:t>
                      </w:r>
                      <w:r>
                        <w:rPr>
                          <w:color w:val="111111"/>
                          <w:spacing w:val="-5"/>
                        </w:rPr>
                        <w:t>Web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11111"/>
          <w:sz w:val="16"/>
        </w:rPr>
        <w:t>Ejecutar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aplicación:</w:t>
      </w:r>
    </w:p>
    <w:p w14:paraId="103E7EE3">
      <w:pPr>
        <w:pStyle w:val="7"/>
        <w:spacing w:before="21"/>
        <w:rPr>
          <w:rFonts w:ascii="Segoe UI"/>
        </w:rPr>
      </w:pPr>
    </w:p>
    <w:p w14:paraId="110FAA37">
      <w:pPr>
        <w:pStyle w:val="4"/>
        <w:numPr>
          <w:ilvl w:val="1"/>
          <w:numId w:val="2"/>
        </w:numPr>
        <w:tabs>
          <w:tab w:val="left" w:pos="569"/>
        </w:tabs>
        <w:spacing w:before="1" w:after="0" w:line="240" w:lineRule="auto"/>
        <w:ind w:left="569" w:right="0" w:hanging="437"/>
        <w:jc w:val="left"/>
      </w:pPr>
      <w:r>
        <w:rPr>
          <w:color w:val="111111"/>
        </w:rPr>
        <w:t>Variables de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 xml:space="preserve">Entorno </w:t>
      </w:r>
      <w:r>
        <w:rPr>
          <w:color w:val="111111"/>
          <w:spacing w:val="-2"/>
        </w:rPr>
        <w:t>Backend</w:t>
      </w:r>
    </w:p>
    <w:p w14:paraId="0175419B">
      <w:pPr>
        <w:pStyle w:val="7"/>
        <w:spacing w:before="139"/>
        <w:ind w:left="132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588645</wp:posOffset>
                </wp:positionV>
                <wp:extent cx="38100" cy="38100"/>
                <wp:effectExtent l="0" t="0" r="0" b="0"/>
                <wp:wrapNone/>
                <wp:docPr id="1088" name="Graphic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76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8" o:spid="_x0000_s1026" o:spt="100" style="position:absolute;left:0pt;margin-left:65.95pt;margin-top:46.35pt;height:3pt;width:3pt;mso-position-horizontal-relative:page;z-index:251680768;mso-width-relative:page;mso-height-relative:page;" fillcolor="#111111" filled="t" stroked="f" coordsize="38100,38100" o:gfxdata="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A1YNT&#10;2AAAAAkBAAAPAAAAAAAAAAEAIAAAACIAAABkcnMvZG93bnJldi54bWxQSwECFAAUAAAACACHTuJA&#10;m2DokloCAAC8BQAADgAAAAAAAAABACAAAAAnAQAAZHJzL2Uyb0RvYy54bWxQSwUGAAAAAAYABgBZ&#10;AQAA8wUAAAAA&#10;" path="m21576,38061l16523,38061,14093,37576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760095</wp:posOffset>
                </wp:positionV>
                <wp:extent cx="38100" cy="38100"/>
                <wp:effectExtent l="0" t="0" r="0" b="0"/>
                <wp:wrapNone/>
                <wp:docPr id="1089" name="Graphic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38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9" o:spid="_x0000_s1026" o:spt="100" style="position:absolute;left:0pt;margin-left:65.95pt;margin-top:59.85pt;height:3pt;width:3pt;mso-position-horizontal-relative:page;z-index:251681792;mso-width-relative:page;mso-height-relative:page;" fillcolor="#111111" filled="t" stroked="f" coordsize="38100,38100" o:gfxdata="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V&#10;O1Me2QAAAAsBAAAPAAAAAAAAAAEAIAAAACIAAABkcnMvZG93bnJldi54bWxQSwECFAAUAAAACACH&#10;TuJA5jNLi1wCAAC8BQAADgAAAAAAAAABACAAAAAoAQAAZHJzL2Uyb0RvYy54bWxQSwUGAAAAAAYA&#10;BgBZAQAA9gUAAAAA&#10;" path="m21576,38061l16523,38061,14093,37538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922020</wp:posOffset>
                </wp:positionV>
                <wp:extent cx="38100" cy="38100"/>
                <wp:effectExtent l="0" t="0" r="0" b="0"/>
                <wp:wrapNone/>
                <wp:docPr id="1090" name="Graphic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38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0" o:spid="_x0000_s1026" o:spt="100" style="position:absolute;left:0pt;margin-left:65.95pt;margin-top:72.6pt;height:3pt;width:3pt;mso-position-horizontal-relative:page;z-index:251681792;mso-width-relative:page;mso-height-relative:page;" fillcolor="#111111" filled="t" stroked="f" coordsize="38100,38100" o:gfxdata="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H759&#10;qtoAAAALAQAADwAAAAAAAAABACAAAAAiAAAAZHJzL2Rvd25yZXYueG1sUEsBAhQAFAAAAAgAh07i&#10;QBElZR1ZAgAAvAUAAA4AAAAAAAAAAQAgAAAAKQEAAGRycy9lMm9Eb2MueG1sUEsFBgAAAAAGAAYA&#10;WQEAAPQFAAAAAA==&#10;" path="m21576,38061l16523,38061,14093,37538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"/>
          <w:color w:val="111111"/>
          <w:w w:val="105"/>
        </w:rPr>
        <w:t>Configurar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en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w w:val="105"/>
        </w:rPr>
        <w:t>el</w:t>
      </w:r>
      <w:r>
        <w:rPr>
          <w:rFonts w:ascii="Segoe UI"/>
          <w:color w:val="111111"/>
          <w:spacing w:val="-8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servidor:</w:t>
      </w:r>
    </w:p>
    <w:p w14:paraId="34752089">
      <w:pPr>
        <w:pStyle w:val="7"/>
        <w:spacing w:before="1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193675</wp:posOffset>
                </wp:positionV>
                <wp:extent cx="38100" cy="38100"/>
                <wp:effectExtent l="0" t="0" r="0" b="0"/>
                <wp:wrapTopAndBottom/>
                <wp:docPr id="1091" name="Graphic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61"/>
                              </a:moveTo>
                              <a:lnTo>
                                <a:pt x="16523" y="38061"/>
                              </a:lnTo>
                              <a:lnTo>
                                <a:pt x="14093" y="37538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45"/>
                              </a:lnTo>
                              <a:lnTo>
                                <a:pt x="21576" y="38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1" o:spid="_x0000_s1026" o:spt="100" style="position:absolute;left:0pt;margin-left:65.95pt;margin-top:15.25pt;height:3pt;width:3pt;mso-position-horizontal-relative:page;mso-wrap-distance-bottom:0pt;mso-wrap-distance-top:0pt;z-index:-251517952;mso-width-relative:page;mso-height-relative:page;" fillcolor="#111111" filled="t" stroked="f" coordsize="38100,38100" o:gfxdata="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EPmj&#10;2AAAAAkBAAAPAAAAAAAAAAEAIAAAACIAAABkcnMvZG93bnJldi54bWxQSwECFAAUAAAACACHTuJA&#10;JlIYGFoCAAC8BQAADgAAAAAAAAABACAAAAAnAQAAZHJzL2Uyb0RvYy54bWxQSwUGAAAAAAYABgBZ&#10;AQAA8wUAAAAA&#10;" path="m21576,38061l16523,38061,14093,37538,0,21545,0,16478,16523,0,21576,0,38100,19049,38099,21545,21576,3806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977900</wp:posOffset>
                </wp:positionH>
                <wp:positionV relativeFrom="paragraph">
                  <wp:posOffset>133350</wp:posOffset>
                </wp:positionV>
                <wp:extent cx="1330325" cy="168275"/>
                <wp:effectExtent l="0" t="0" r="0" b="0"/>
                <wp:wrapTopAndBottom/>
                <wp:docPr id="1092" name="Group 1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0325" cy="168275"/>
                          <a:chOff x="0" y="0"/>
                          <a:chExt cx="1330325" cy="168275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3042" y="3042"/>
                            <a:ext cx="1323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61925">
                                <a:moveTo>
                                  <a:pt x="1301822" y="161886"/>
                                </a:moveTo>
                                <a:lnTo>
                                  <a:pt x="22152" y="161886"/>
                                </a:lnTo>
                                <a:lnTo>
                                  <a:pt x="18894" y="161220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1301822" y="0"/>
                                </a:lnTo>
                                <a:lnTo>
                                  <a:pt x="1323974" y="22097"/>
                                </a:lnTo>
                                <a:lnTo>
                                  <a:pt x="1323974" y="139750"/>
                                </a:lnTo>
                                <a:lnTo>
                                  <a:pt x="1305080" y="161220"/>
                                </a:lnTo>
                                <a:lnTo>
                                  <a:pt x="1301822" y="16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7805" y="7805"/>
                            <a:ext cx="131445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66367D">
                              <w:pPr>
                                <w:spacing w:before="14"/>
                                <w:ind w:left="4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ASPNETCORE_ENVIRONMENT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2" o:spid="_x0000_s1026" o:spt="203" style="position:absolute;left:0pt;margin-left:77pt;margin-top:10.5pt;height:13.25pt;width:104.75pt;mso-position-horizontal-relative:page;mso-wrap-distance-bottom:0pt;mso-wrap-distance-top:0pt;z-index:-251516928;mso-width-relative:page;mso-height-relative:page;" coordsize="1330325,168275" o:gfxdata="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CCf9q9kAAAAJAQAADwAAAAAAAAABACAAAAAiAAAAZHJzL2Rvd25yZXYueG1sUEsBAhQA&#10;FAAAAAgAh07iQGBKBktHAwAAagkAAA4AAAAAAAAAAQAgAAAAKAEAAGRycy9lMm9Eb2MueG1sUEsF&#10;BgAAAAAGAAYAWQEAAOEGAAAAAA==&#10;">
                <o:lock v:ext="edit" aspectratio="f"/>
                <v:shape id="Graphic 1093" o:spid="_x0000_s1026" o:spt="100" style="position:absolute;left:3042;top:3042;height:161925;width:1323975;" fillcolor="#F7F7F7" filled="t" stroked="f" coordsize="1323975,161925" o:gfxdata="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sySWugAAAN0A&#10;AAAPAAAAAAAAAAEAIAAAACIAAABkcnMvZG93bnJldi54bWxQSwECFAAUAAAACACHTuJAMy8FnjsA&#10;AAA5AAAAEAAAAAAAAAABACAAAAAJAQAAZHJzL3NoYXBleG1sLnhtbFBLBQYAAAAABgAGAFsBAACz&#10;AwAAAAA=&#10;" path="m1301822,161886l22152,161886,18894,161220,0,139750,0,136397,0,22097,22152,0,1301822,0,1323974,22097,1323974,139750,1305080,161220,1301822,16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94" o:spid="_x0000_s1026" o:spt="202" type="#_x0000_t202" style="position:absolute;left:7805;top:7805;height:152400;width:1314450;" filled="f" stroked="t" coordsize="21600,21600" o:gfxdata="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be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1966367D">
                        <w:pPr>
                          <w:spacing w:before="14"/>
                          <w:ind w:left="4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ASPNETCORE_ENVIRONMENT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6C2C9C">
      <w:pPr>
        <w:pStyle w:val="7"/>
        <w:spacing w:before="17" w:line="295" w:lineRule="auto"/>
        <w:ind w:left="545" w:right="7772"/>
        <w:rPr>
          <w:rFonts w:ascii="Segoe UI" w:hAnsi="Segoe UI"/>
        </w:rPr>
      </w:pPr>
      <w:r>
        <w:rPr>
          <w:rFonts w:ascii="Segoe UI" w:hAnsi="Segoe UI"/>
          <w:color w:val="111111"/>
          <w:w w:val="105"/>
        </w:rPr>
        <w:t xml:space="preserve">Connection strings Claves de API </w:t>
      </w:r>
      <w:r>
        <w:rPr>
          <w:rFonts w:ascii="Segoe UI" w:hAnsi="Segoe UI"/>
          <w:color w:val="111111"/>
          <w:spacing w:val="-2"/>
          <w:w w:val="105"/>
        </w:rPr>
        <w:t>Configuración</w:t>
      </w:r>
      <w:r>
        <w:rPr>
          <w:rFonts w:ascii="Segoe UI" w:hAnsi="Segoe UI"/>
          <w:color w:val="111111"/>
          <w:spacing w:val="-10"/>
          <w:w w:val="105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SMTP</w:t>
      </w:r>
    </w:p>
    <w:p w14:paraId="041B5C47">
      <w:pPr>
        <w:pStyle w:val="7"/>
        <w:spacing w:after="0" w:line="295" w:lineRule="auto"/>
        <w:rPr>
          <w:rFonts w:ascii="Segoe UI" w:hAnsi="Segoe UI"/>
        </w:rPr>
        <w:sectPr>
          <w:pgSz w:w="11920" w:h="16840"/>
          <w:pgMar w:top="1180" w:right="992" w:bottom="280" w:left="992" w:header="720" w:footer="720" w:gutter="0"/>
          <w:cols w:space="720" w:num="1"/>
        </w:sectPr>
      </w:pPr>
    </w:p>
    <w:p w14:paraId="26F61056">
      <w:pPr>
        <w:pStyle w:val="4"/>
        <w:numPr>
          <w:ilvl w:val="1"/>
          <w:numId w:val="2"/>
        </w:numPr>
        <w:tabs>
          <w:tab w:val="left" w:pos="569"/>
        </w:tabs>
        <w:spacing w:before="76" w:after="0" w:line="240" w:lineRule="auto"/>
        <w:ind w:left="569" w:right="0" w:hanging="437"/>
        <w:jc w:val="left"/>
      </w:pPr>
      <w:r>
        <w:rPr>
          <w:color w:val="111111"/>
        </w:rPr>
        <w:t>Docker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Compose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Backend</w:t>
      </w:r>
    </w:p>
    <w:p w14:paraId="5D14235F">
      <w:pPr>
        <w:pStyle w:val="7"/>
        <w:spacing w:before="155"/>
        <w:ind w:left="132"/>
        <w:rPr>
          <w:rFonts w:ascii="Segoe UI" w:hAnsi="Segoe UI"/>
        </w:rPr>
      </w:pPr>
      <w:r>
        <w:rPr>
          <w:rFonts w:ascii="Segoe UI" w:hAnsi="Segoe UI"/>
          <w:color w:val="111111"/>
        </w:rPr>
        <w:t>Posible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</w:rPr>
        <w:t>configuración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</w:rPr>
        <w:t>de</w:t>
      </w:r>
      <w:r>
        <w:rPr>
          <w:rFonts w:ascii="Segoe UI" w:hAnsi="Segoe UI"/>
          <w:color w:val="111111"/>
          <w:spacing w:val="15"/>
        </w:rPr>
        <w:t xml:space="preserve"> </w:t>
      </w:r>
      <w:r>
        <w:rPr>
          <w:rFonts w:ascii="Segoe UI" w:hAnsi="Segoe UI"/>
          <w:color w:val="111111"/>
          <w:spacing w:val="-2"/>
        </w:rPr>
        <w:t>servicios:</w:t>
      </w:r>
    </w:p>
    <w:p w14:paraId="2C0B46D8">
      <w:pPr>
        <w:pStyle w:val="7"/>
        <w:spacing w:before="9"/>
        <w:rPr>
          <w:rFonts w:ascii="Segoe UI"/>
        </w:rPr>
      </w:pPr>
    </w:p>
    <w:p w14:paraId="0F3E1EBB">
      <w:pPr>
        <w:pStyle w:val="7"/>
        <w:ind w:left="327"/>
        <w:jc w:val="both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95" name="Image 1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Image 109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API (.NET)</w:t>
      </w:r>
    </w:p>
    <w:p w14:paraId="2017745D">
      <w:pPr>
        <w:pStyle w:val="7"/>
        <w:spacing w:before="42" w:line="295" w:lineRule="auto"/>
        <w:ind w:left="327" w:right="8547"/>
        <w:jc w:val="both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96" name="Imag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age 109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SQL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Server</w:t>
      </w:r>
      <w:r>
        <w:rPr>
          <w:rFonts w:ascii="Segoe UI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97" name="Imag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Image 109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</w:rPr>
        <w:t xml:space="preserve"> </w:t>
      </w:r>
      <w:r>
        <w:rPr>
          <w:rFonts w:ascii="Segoe UI"/>
          <w:color w:val="111111"/>
          <w:w w:val="105"/>
        </w:rPr>
        <w:t>PostgreSQL</w:t>
      </w:r>
      <w:r>
        <w:rPr>
          <w:rFonts w:ascii="Segoe UI"/>
          <w:color w:val="111111"/>
          <w:spacing w:val="4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098" name="Image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Image 109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MySQL</w:t>
      </w:r>
    </w:p>
    <w:p w14:paraId="7761EAD9">
      <w:pPr>
        <w:pStyle w:val="7"/>
        <w:spacing w:before="10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099" name="Image 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Image 109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 xml:space="preserve">Redis </w:t>
      </w:r>
      <w:r>
        <w:rPr>
          <w:rFonts w:ascii="Segoe UI" w:hAnsi="Segoe UI"/>
          <w:color w:val="111111"/>
          <w:w w:val="105"/>
        </w:rPr>
        <w:t>(caché)</w:t>
      </w:r>
    </w:p>
    <w:p w14:paraId="5B8A0388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00" name="Imag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age 110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Nginx (reverse proxy)</w:t>
      </w:r>
    </w:p>
    <w:p w14:paraId="770FA096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117475</wp:posOffset>
                </wp:positionV>
                <wp:extent cx="6147435" cy="19685"/>
                <wp:effectExtent l="0" t="0" r="0" b="0"/>
                <wp:wrapTopAndBottom/>
                <wp:docPr id="1101" name="Group 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0" y="6110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1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1" o:spid="_x0000_s1026" o:spt="203" style="position:absolute;left:0pt;margin-left:56.2pt;margin-top:9.25pt;height:1.55pt;width:484.05pt;mso-position-horizontal-relative:page;mso-wrap-distance-bottom:0pt;mso-wrap-distance-top:0pt;z-index:-251515904;mso-width-relative:page;mso-height-relative:page;" coordsize="6147435,19685" o:gfxdata="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LOBOzXY&#10;AAAACgEAAA8AAAAAAAAAAQAgAAAAIgAAAGRycy9kb3ducmV2LnhtbFBLAQIUABQAAAAIAIdO4kB5&#10;5nnYPQMAAKcMAAAOAAAAAAAAAAEAIAAAACcBAABkcnMvZTJvRG9jLnhtbFBLBQYAAAAABgAGAFkB&#10;AADWBgAAAAA=&#10;">
                <o:lock v:ext="edit" aspectratio="f"/>
                <v:shape id="Graphic 1102" o:spid="_x0000_s1026" o:spt="100" style="position:absolute;left:0;top:0;height:9525;width:6147435;" fillcolor="#999999" filled="t" stroked="f" coordsize="6147435,9525" o:gfxdata="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J5Y+8AAAA&#10;3Q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3" o:spid="_x0000_s1026" o:spt="100" style="position:absolute;left:0;top:6110;height:13335;width:6147435;" fillcolor="#EDEDED" filled="t" stroked="f" coordsize="6147435,13335" o:gfxdata="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AkNi8AAAA&#10;3QAAAA8AAAAAAAAAAQAgAAAAIgAAAGRycy9kb3ducmV2LnhtbFBLAQIUABQAAAAIAIdO4kAzLwWe&#10;OwAAADkAAAAQAAAAAAAAAAEAIAAAAAsBAABkcnMvc2hhcGV4bWwueG1sUEsFBgAAAAAGAAYAWwEA&#10;ALU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4" o:spid="_x0000_s1026" o:spt="100" style="position:absolute;left:0;top:14;height:19050;width:9525;" fillcolor="#999999" filled="t" stroked="f" coordsize="9525,19050" o:gfxdata="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sBv2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5610CA9">
      <w:pPr>
        <w:pStyle w:val="7"/>
        <w:spacing w:before="38"/>
        <w:rPr>
          <w:rFonts w:ascii="Segoe UI"/>
        </w:rPr>
      </w:pPr>
    </w:p>
    <w:p w14:paraId="4F947CAB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Mantenimiento</w:t>
      </w:r>
      <w:r>
        <w:rPr>
          <w:color w:val="111111"/>
          <w:spacing w:val="52"/>
        </w:rPr>
        <w:t xml:space="preserve"> </w:t>
      </w:r>
      <w:r>
        <w:rPr>
          <w:color w:val="111111"/>
          <w:spacing w:val="-2"/>
        </w:rPr>
        <w:t>Backend</w:t>
      </w:r>
    </w:p>
    <w:p w14:paraId="27972435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Logs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Backend</w:t>
      </w:r>
    </w:p>
    <w:p w14:paraId="37241861">
      <w:pPr>
        <w:pStyle w:val="7"/>
        <w:spacing w:before="139"/>
        <w:ind w:left="132"/>
        <w:rPr>
          <w:rFonts w:ascii="Segoe UI"/>
        </w:rPr>
      </w:pPr>
      <w:r>
        <w:rPr>
          <w:rFonts w:ascii="Segoe UI"/>
          <w:color w:val="111111"/>
        </w:rPr>
        <w:t>Implementar</w:t>
      </w:r>
      <w:r>
        <w:rPr>
          <w:rFonts w:ascii="Segoe UI"/>
          <w:color w:val="111111"/>
          <w:spacing w:val="22"/>
        </w:rPr>
        <w:t xml:space="preserve"> </w:t>
      </w:r>
      <w:r>
        <w:rPr>
          <w:rFonts w:ascii="Segoe UI"/>
          <w:color w:val="111111"/>
        </w:rPr>
        <w:t>logging</w:t>
      </w:r>
      <w:r>
        <w:rPr>
          <w:rFonts w:ascii="Segoe UI"/>
          <w:color w:val="111111"/>
          <w:spacing w:val="23"/>
        </w:rPr>
        <w:t xml:space="preserve"> </w:t>
      </w:r>
      <w:r>
        <w:rPr>
          <w:rFonts w:ascii="Segoe UI"/>
          <w:color w:val="111111"/>
          <w:spacing w:val="-4"/>
        </w:rPr>
        <w:t>con:</w:t>
      </w:r>
    </w:p>
    <w:p w14:paraId="54FBAF41">
      <w:pPr>
        <w:pStyle w:val="7"/>
        <w:spacing w:before="10"/>
        <w:rPr>
          <w:rFonts w:ascii="Segoe UI"/>
        </w:rPr>
      </w:pPr>
    </w:p>
    <w:p w14:paraId="7E2FF738">
      <w:pPr>
        <w:pStyle w:val="7"/>
        <w:spacing w:line="304" w:lineRule="auto"/>
        <w:ind w:left="327" w:right="7680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05" name="Image 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Image 110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Consola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(Development)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106" name="Image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Image 110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Archivos (Production)</w:t>
      </w:r>
    </w:p>
    <w:p w14:paraId="16179426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07" name="Image 1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Image 110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Application Insights / Seq (Monitoreo)</w:t>
      </w:r>
    </w:p>
    <w:p w14:paraId="75A718F6">
      <w:pPr>
        <w:pStyle w:val="7"/>
        <w:spacing w:before="22"/>
        <w:rPr>
          <w:rFonts w:ascii="Segoe UI"/>
        </w:rPr>
      </w:pPr>
    </w:p>
    <w:p w14:paraId="7DC986D2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Backups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Backend</w:t>
      </w:r>
    </w:p>
    <w:p w14:paraId="12460AD8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w w:val="105"/>
          <w:sz w:val="16"/>
        </w:rPr>
        <w:t>Base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datos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34F8B82E">
      <w:pPr>
        <w:pStyle w:val="7"/>
        <w:spacing w:before="10"/>
        <w:rPr>
          <w:rFonts w:ascii="Segoe UI"/>
        </w:rPr>
      </w:pPr>
    </w:p>
    <w:p w14:paraId="57626F94">
      <w:pPr>
        <w:pStyle w:val="7"/>
        <w:spacing w:line="288" w:lineRule="auto"/>
        <w:ind w:left="327" w:right="7139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08" name="Image 1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Image 110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Backups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diarios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automatizados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109" name="Image 1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" name="Image 110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Retención de 30 días</w:t>
      </w:r>
    </w:p>
    <w:p w14:paraId="328440F0">
      <w:pPr>
        <w:pStyle w:val="7"/>
        <w:spacing w:before="14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10" name="Image 1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age 111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color w:val="111111"/>
        </w:rPr>
        <w:t>Pruebas de restauración mensuales</w:t>
      </w:r>
    </w:p>
    <w:p w14:paraId="10E72D6F">
      <w:pPr>
        <w:spacing w:before="17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Archivos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4F526A6B">
      <w:pPr>
        <w:pStyle w:val="7"/>
        <w:spacing w:before="207" w:line="304" w:lineRule="auto"/>
        <w:ind w:left="327" w:right="7321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11" name="Image 1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Image 111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Documentos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infracciones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112" name="Imag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age 111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Reportes generados</w:t>
      </w:r>
    </w:p>
    <w:p w14:paraId="73175CDD">
      <w:pPr>
        <w:pStyle w:val="7"/>
        <w:spacing w:line="212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13" name="Imag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Image 111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Logs del sistema</w:t>
      </w:r>
    </w:p>
    <w:p w14:paraId="6D19C274">
      <w:pPr>
        <w:pStyle w:val="7"/>
        <w:spacing w:before="7"/>
        <w:rPr>
          <w:rFonts w:ascii="Segoe UI"/>
        </w:rPr>
      </w:pPr>
    </w:p>
    <w:p w14:paraId="2844C927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Monitoreo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Backend</w:t>
      </w:r>
    </w:p>
    <w:p w14:paraId="3E3A9ED3">
      <w:pPr>
        <w:spacing w:before="15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z w:val="16"/>
        </w:rPr>
        <w:t>Métricas</w:t>
      </w:r>
      <w:r>
        <w:rPr>
          <w:rFonts w:ascii="Segoe UI" w:hAnsi="Segoe UI"/>
          <w:b/>
          <w:color w:val="111111"/>
          <w:spacing w:val="20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clave</w:t>
      </w:r>
      <w:r>
        <w:rPr>
          <w:rFonts w:ascii="Segoe UI" w:hAnsi="Segoe UI"/>
          <w:color w:val="111111"/>
          <w:spacing w:val="-2"/>
          <w:sz w:val="16"/>
        </w:rPr>
        <w:t>:</w:t>
      </w:r>
    </w:p>
    <w:p w14:paraId="2E76BA73">
      <w:pPr>
        <w:pStyle w:val="7"/>
        <w:spacing w:before="207" w:line="304" w:lineRule="auto"/>
        <w:ind w:left="327" w:right="734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14" name="Imag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Image 111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Tiempo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respuesta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API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115" name="Imag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Image 111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Tasa de errores</w:t>
      </w:r>
    </w:p>
    <w:p w14:paraId="44D3D59B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16" name="Imag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age 111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Uso de CPU/Memoria</w:t>
      </w:r>
    </w:p>
    <w:p w14:paraId="65FD971D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17" name="Imag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Image 111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Conexiones a BD</w:t>
      </w:r>
    </w:p>
    <w:p w14:paraId="3B4EA68F">
      <w:pPr>
        <w:pStyle w:val="7"/>
        <w:spacing w:before="58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18" name="Image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Image 111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Tamaño de cola de trabajos</w:t>
      </w:r>
    </w:p>
    <w:p w14:paraId="15274BF0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1119" name="Group 1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1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9" o:spid="_x0000_s1026" o:spt="203" style="position:absolute;left:0pt;margin-left:56.2pt;margin-top:9.2pt;height:1.55pt;width:484.05pt;mso-position-horizontal-relative:page;mso-wrap-distance-bottom:0pt;mso-wrap-distance-top:0pt;z-index:-251514880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AF&#10;EJ0W2AAAAAoBAAAPAAAAAAAAAAEAIAAAACIAAABkcnMvZG93bnJldi54bWxQSwECFAAUAAAACACH&#10;TuJAOTAWD0EDAACnDAAADgAAAAAAAAABACAAAAAnAQAAZHJzL2Uyb0RvYy54bWxQSwUGAAAAAAYA&#10;BgBZAQAA2gYAAAAA&#10;">
                <o:lock v:ext="edit" aspectratio="f"/>
                <v:shape id="Graphic 1120" o:spid="_x0000_s1026" o:spt="100" style="position:absolute;left:0;top:0;height:9525;width:6147435;" fillcolor="#999999" filled="t" stroked="f" coordsize="6147435,9525" o:gfxdata="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iggO/&#10;AAAA3Q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1" o:spid="_x0000_s1026" o:spt="100" style="position:absolute;left:0;top:6111;height:13335;width:6147435;" fillcolor="#EDEDED" filled="t" stroked="f" coordsize="6147435,13335" o:gfxdata="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v3VLsAAADd&#10;AAAADwAAAAAAAAABACAAAAAiAAAAZHJzL2Rvd25yZXYueG1sUEsBAhQAFAAAAAgAh07iQDMvBZ47&#10;AAAAOQAAABAAAAAAAAAAAQAgAAAACgEAAGRycy9zaGFwZXhtbC54bWxQSwUGAAAAAAYABgBbAQAA&#10;tAMAAAAA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2" o:spid="_x0000_s1026" o:spt="100" style="position:absolute;left:0;top:15;height:19050;width:9525;" fillcolor="#999999" filled="t" stroked="f" coordsize="9525,19050" o:gfxdata="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8Z3K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328BC5">
      <w:pPr>
        <w:pStyle w:val="7"/>
        <w:spacing w:before="38"/>
        <w:rPr>
          <w:rFonts w:ascii="Segoe UI"/>
        </w:rPr>
      </w:pPr>
    </w:p>
    <w:p w14:paraId="08BB7F50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Diagrama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Arquitectura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2"/>
        </w:rPr>
        <w:t>Completa</w:t>
      </w:r>
    </w:p>
    <w:p w14:paraId="3D7317E5">
      <w:pPr>
        <w:pStyle w:val="7"/>
        <w:spacing w:before="1"/>
        <w:rPr>
          <w:rFonts w:ascii="Segoe UI"/>
          <w:b/>
          <w:sz w:val="15"/>
        </w:rPr>
      </w:pPr>
      <w:r>
        <w:rPr>
          <w:rFonts w:ascii="Segoe UI"/>
          <w:b/>
          <w:sz w:val="15"/>
        </w:rPr>
        <mc:AlternateContent>
          <mc:Choice Requires="wpg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142240</wp:posOffset>
                </wp:positionV>
                <wp:extent cx="6147435" cy="1946910"/>
                <wp:effectExtent l="0" t="0" r="0" b="0"/>
                <wp:wrapTopAndBottom/>
                <wp:docPr id="1123" name="Group 1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46910"/>
                          <a:chOff x="0" y="0"/>
                          <a:chExt cx="6147435" cy="1946910"/>
                        </a:xfrm>
                      </wpg:grpSpPr>
                      <wps:wsp>
                        <wps:cNvPr id="1124" name="Graphic 1124"/>
                        <wps:cNvSpPr/>
                        <wps:spPr>
                          <a:xfrm>
                            <a:off x="0" y="3"/>
                            <a:ext cx="6147435" cy="194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946910">
                                <a:moveTo>
                                  <a:pt x="6147041" y="8902"/>
                                </a:moveTo>
                                <a:lnTo>
                                  <a:pt x="6145657" y="7518"/>
                                </a:lnTo>
                                <a:lnTo>
                                  <a:pt x="6145187" y="7048"/>
                                </a:lnTo>
                                <a:lnTo>
                                  <a:pt x="6140678" y="2527"/>
                                </a:lnTo>
                                <a:lnTo>
                                  <a:pt x="61346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27"/>
                                </a:lnTo>
                                <a:lnTo>
                                  <a:pt x="7950" y="7035"/>
                                </a:lnTo>
                                <a:lnTo>
                                  <a:pt x="2489" y="12484"/>
                                </a:lnTo>
                                <a:lnTo>
                                  <a:pt x="0" y="18503"/>
                                </a:lnTo>
                                <a:lnTo>
                                  <a:pt x="0" y="1946541"/>
                                </a:lnTo>
                                <a:lnTo>
                                  <a:pt x="4762" y="1946541"/>
                                </a:lnTo>
                                <a:lnTo>
                                  <a:pt x="6143612" y="1946567"/>
                                </a:lnTo>
                                <a:lnTo>
                                  <a:pt x="6147041" y="1946567"/>
                                </a:lnTo>
                                <a:lnTo>
                                  <a:pt x="6147041" y="18110"/>
                                </a:lnTo>
                                <a:lnTo>
                                  <a:pt x="6147041" y="8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0" y="0"/>
                            <a:ext cx="6147435" cy="194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C3714">
                              <w:pPr>
                                <w:spacing w:before="138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350C63C9">
                              <w:pPr>
                                <w:tabs>
                                  <w:tab w:val="left" w:pos="979"/>
                                  <w:tab w:val="left" w:pos="4957"/>
                                </w:tabs>
                                <w:spacing w:before="67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Cliente (Angular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Frontend)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3772F24">
                              <w:pPr>
                                <w:tabs>
                                  <w:tab w:val="left" w:pos="1421"/>
                                  <w:tab w:val="left" w:pos="4957"/>
                                </w:tabs>
                                <w:spacing w:before="68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"http://localhost:4200/"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http://localhost:4200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726280E">
                              <w:pPr>
                                <w:spacing w:before="68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└──────────────────────┬──────────────────────────────┘</w:t>
                              </w:r>
                            </w:p>
                            <w:p w14:paraId="19374931">
                              <w:pPr>
                                <w:spacing w:before="67"/>
                                <w:ind w:left="21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│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HTTP/HTTPS</w:t>
                              </w:r>
                            </w:p>
                            <w:p w14:paraId="0A721373">
                              <w:pPr>
                                <w:spacing w:before="83"/>
                                <w:ind w:left="21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│ JWT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Token</w:t>
                              </w:r>
                            </w:p>
                            <w:p w14:paraId="04DAD945">
                              <w:pPr>
                                <w:spacing w:before="67"/>
                                <w:ind w:left="21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↓</w:t>
                              </w:r>
                            </w:p>
                            <w:p w14:paraId="5AED67B8">
                              <w:pPr>
                                <w:spacing w:before="68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479229FD">
                              <w:pPr>
                                <w:tabs>
                                  <w:tab w:val="left" w:pos="1863"/>
                                  <w:tab w:val="left" w:pos="4957"/>
                                </w:tabs>
                                <w:spacing w:before="68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 Gateway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BA0E8ED">
                              <w:pPr>
                                <w:tabs>
                                  <w:tab w:val="left" w:pos="1156"/>
                                  <w:tab w:val="left" w:pos="4957"/>
                                </w:tabs>
                                <w:spacing w:before="67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(Opcional -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API/API.csproj)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AA40B02">
                              <w:pPr>
                                <w:spacing w:before="68"/>
                                <w:ind w:left="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└──────────────────────┬──────────────────────────────┘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3" o:spid="_x0000_s1026" o:spt="203" style="position:absolute;left:0pt;margin-left:56.25pt;margin-top:11.2pt;height:153.3pt;width:484.05pt;mso-position-horizontal-relative:page;mso-wrap-distance-bottom:0pt;mso-wrap-distance-top:0pt;z-index:-251514880;mso-width-relative:page;mso-height-relative:page;" coordsize="6147435,1946910" o:gfxdata="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MCxB&#10;BNoAAAALAQAADwAAAAAAAAABACAAAAAiAAAAZHJzL2Rvd25yZXYueG1sUEsBAhQAFAAAAAgAh07i&#10;QCGahQo9AwAArwkAAA4AAAAAAAAAAQAgAAAAKQEAAGRycy9lMm9Eb2MueG1sUEsFBgAAAAAGAAYA&#10;WQEAANgGAAAAAA==&#10;">
                <o:lock v:ext="edit" aspectratio="f"/>
                <v:shape id="Graphic 1124" o:spid="_x0000_s1026" o:spt="100" style="position:absolute;left:0;top:3;height:1946910;width:6147435;" fillcolor="#F7F7F7" filled="t" stroked="f" coordsize="6147435,1946910" o:gfxdata="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vFL9vQAA&#10;AN0AAAAPAAAAAAAAAAEAIAAAACIAAABkcnMvZG93bnJldi54bWxQSwECFAAUAAAACACHTuJAMy8F&#10;njsAAAA5AAAAEAAAAAAAAAABACAAAAAMAQAAZHJzL3NoYXBleG1sLnhtbFBLBQYAAAAABgAGAFsB&#10;AAC2AwAAAAA=&#10;" path="m6147041,8902l6145657,7518,6145187,7048,6140678,2527,6134659,0,18478,0,12458,2527,7950,7035,2489,12484,0,18503,0,1946541,4762,1946541,6143612,1946567,6147041,1946567,6147041,18110,6147041,890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25" o:spid="_x0000_s1026" o:spt="202" type="#_x0000_t202" style="position:absolute;left:0;top:0;height:1946910;width:6147435;" filled="f" stroked="f" coordsize="21600,21600" o:gfxdata="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2xu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DC3714">
                        <w:pPr>
                          <w:spacing w:before="138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┌─────────────────────────────────────────────────────┐</w:t>
                        </w:r>
                      </w:p>
                      <w:p w14:paraId="350C63C9">
                        <w:pPr>
                          <w:tabs>
                            <w:tab w:val="left" w:pos="979"/>
                            <w:tab w:val="left" w:pos="4957"/>
                          </w:tabs>
                          <w:spacing w:before="67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Cliente (Angular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Frontend)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3772F24">
                        <w:pPr>
                          <w:tabs>
                            <w:tab w:val="left" w:pos="1421"/>
                            <w:tab w:val="left" w:pos="4957"/>
                          </w:tabs>
                          <w:spacing w:before="68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"http://localhost:4200/"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http://localhost:4200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fldChar w:fldCharType="end"/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726280E">
                        <w:pPr>
                          <w:spacing w:before="68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└──────────────────────┬──────────────────────────────┘</w:t>
                        </w:r>
                      </w:p>
                      <w:p w14:paraId="19374931">
                        <w:pPr>
                          <w:spacing w:before="67"/>
                          <w:ind w:left="21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│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HTTP/HTTPS</w:t>
                        </w:r>
                      </w:p>
                      <w:p w14:paraId="0A721373">
                        <w:pPr>
                          <w:spacing w:before="83"/>
                          <w:ind w:left="21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 xml:space="preserve">│ JWT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Token</w:t>
                        </w:r>
                      </w:p>
                      <w:p w14:paraId="04DAD945">
                        <w:pPr>
                          <w:spacing w:before="67"/>
                          <w:ind w:left="21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↓</w:t>
                        </w:r>
                      </w:p>
                      <w:p w14:paraId="5AED67B8">
                        <w:pPr>
                          <w:spacing w:before="68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┌─────────────────────────────────────────────────────┐</w:t>
                        </w:r>
                      </w:p>
                      <w:p w14:paraId="479229FD">
                        <w:pPr>
                          <w:tabs>
                            <w:tab w:val="left" w:pos="1863"/>
                            <w:tab w:val="left" w:pos="4957"/>
                          </w:tabs>
                          <w:spacing w:before="68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API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 Gateway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BA0E8ED">
                        <w:pPr>
                          <w:tabs>
                            <w:tab w:val="left" w:pos="1156"/>
                            <w:tab w:val="left" w:pos="4957"/>
                          </w:tabs>
                          <w:spacing w:before="67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(Opcional -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API/API.csproj)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AA40B02">
                        <w:pPr>
                          <w:spacing w:before="68"/>
                          <w:ind w:left="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└──────────────────────┬──────────────────────────────┘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4F2115E">
      <w:pPr>
        <w:pStyle w:val="7"/>
        <w:spacing w:after="0"/>
        <w:rPr>
          <w:rFonts w:ascii="Segoe UI"/>
          <w:b/>
          <w:sz w:val="15"/>
        </w:rPr>
        <w:sectPr>
          <w:pgSz w:w="11920" w:h="16840"/>
          <w:pgMar w:top="1140" w:right="992" w:bottom="280" w:left="992" w:header="720" w:footer="720" w:gutter="0"/>
          <w:cols w:space="720" w:num="1"/>
        </w:sectPr>
      </w:pPr>
    </w:p>
    <w:p w14:paraId="0F175E63">
      <w:pPr>
        <w:spacing w:before="59"/>
        <w:ind w:left="226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16510</wp:posOffset>
                </wp:positionV>
                <wp:extent cx="6148705" cy="8220710"/>
                <wp:effectExtent l="0" t="0" r="0" b="0"/>
                <wp:wrapNone/>
                <wp:docPr id="1126" name="Graphic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705" cy="8220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705" h="8220709">
                              <a:moveTo>
                                <a:pt x="6148375" y="76"/>
                              </a:moveTo>
                              <a:lnTo>
                                <a:pt x="6147041" y="76"/>
                              </a:lnTo>
                              <a:lnTo>
                                <a:pt x="6143612" y="63"/>
                              </a:lnTo>
                              <a:lnTo>
                                <a:pt x="9512" y="76"/>
                              </a:lnTo>
                              <a:lnTo>
                                <a:pt x="0" y="0"/>
                              </a:lnTo>
                              <a:lnTo>
                                <a:pt x="0" y="8201622"/>
                              </a:lnTo>
                              <a:lnTo>
                                <a:pt x="2489" y="8207642"/>
                              </a:lnTo>
                              <a:lnTo>
                                <a:pt x="7467" y="8212645"/>
                              </a:lnTo>
                              <a:lnTo>
                                <a:pt x="12458" y="8217649"/>
                              </a:lnTo>
                              <a:lnTo>
                                <a:pt x="18478" y="8220138"/>
                              </a:lnTo>
                              <a:lnTo>
                                <a:pt x="6134659" y="8220138"/>
                              </a:lnTo>
                              <a:lnTo>
                                <a:pt x="6140678" y="8217649"/>
                              </a:lnTo>
                              <a:lnTo>
                                <a:pt x="6145174" y="8213141"/>
                              </a:lnTo>
                              <a:lnTo>
                                <a:pt x="6145669" y="8212645"/>
                              </a:lnTo>
                              <a:lnTo>
                                <a:pt x="6147041" y="8211274"/>
                              </a:lnTo>
                              <a:lnTo>
                                <a:pt x="6147041" y="8201952"/>
                              </a:lnTo>
                              <a:lnTo>
                                <a:pt x="6147854" y="8199996"/>
                              </a:lnTo>
                              <a:lnTo>
                                <a:pt x="6148375" y="8197380"/>
                              </a:lnTo>
                              <a:lnTo>
                                <a:pt x="6148375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6" o:spid="_x0000_s1026" o:spt="100" style="position:absolute;left:0pt;margin-left:56.25pt;margin-top:1.3pt;height:647.3pt;width:484.15pt;mso-position-horizontal-relative:page;z-index:-251612160;mso-width-relative:page;mso-height-relative:page;" fillcolor="#F7F7F7" filled="t" stroked="f" coordsize="6148705,8220709" o:gfxdata="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D3DbqnYAAAACwEAAA8AAAAAAAAAAQAgAAAAIgAAAGRycy9kb3ducmV2LnhtbFBLAQIUABQA&#10;AAAIAIdO4kBBfOea1AIAAHQHAAAOAAAAAAAAAAEAIAAAACcBAABkcnMvZTJvRG9jLnhtbFBLBQYA&#10;AAAABgAGAFkBAABtBgAAAAA=&#10;" path="m6148375,76l6147041,76,6143612,63,9512,76,0,0,0,8201622,2489,8207642,7467,8212645,12458,8217649,18478,8220138,6134659,8220138,6140678,8217649,6145174,8213141,6145669,8212645,6147041,8211274,6147041,8201952,6147854,8199996,6148375,8197380,6148375,7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1111"/>
          <w:spacing w:val="-10"/>
          <w:sz w:val="16"/>
        </w:rPr>
        <w:t>│</w:t>
      </w:r>
    </w:p>
    <w:p w14:paraId="45D968BB">
      <w:pPr>
        <w:spacing w:before="68"/>
        <w:ind w:left="2261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↓</w:t>
      </w:r>
    </w:p>
    <w:p w14:paraId="014FEC08">
      <w:pPr>
        <w:spacing w:before="67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┌─────────────────────────────────────────────────────┐</w:t>
      </w:r>
    </w:p>
    <w:p w14:paraId="261E41EC">
      <w:pPr>
        <w:pStyle w:val="7"/>
        <w:tabs>
          <w:tab w:val="left" w:pos="1200"/>
          <w:tab w:val="left" w:pos="5090"/>
        </w:tabs>
        <w:spacing w:before="68"/>
        <w:ind w:left="228"/>
      </w:pPr>
      <w:r>
        <w:rPr>
          <w:color w:val="111111"/>
          <w:spacing w:val="-10"/>
        </w:rPr>
        <w:t>│</w:t>
      </w:r>
      <w:r>
        <w:rPr>
          <w:color w:val="111111"/>
        </w:rPr>
        <w:tab/>
      </w:r>
      <w:r>
        <w:rPr>
          <w:color w:val="111111"/>
        </w:rPr>
        <w:t xml:space="preserve">Web Layer (.NET </w:t>
      </w:r>
      <w:r>
        <w:rPr>
          <w:color w:val="111111"/>
          <w:spacing w:val="-2"/>
        </w:rPr>
        <w:t>Controllers)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29D79851">
      <w:pPr>
        <w:pStyle w:val="7"/>
        <w:tabs>
          <w:tab w:val="left" w:pos="5090"/>
        </w:tabs>
        <w:spacing w:before="83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AuthController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01C892A9">
      <w:pPr>
        <w:pStyle w:val="7"/>
        <w:tabs>
          <w:tab w:val="left" w:pos="5090"/>
        </w:tabs>
        <w:spacing w:before="67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LoginController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020364D5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Entities </w:t>
      </w:r>
      <w:r>
        <w:rPr>
          <w:color w:val="111111"/>
          <w:spacing w:val="-2"/>
        </w:rPr>
        <w:t>Controllers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5D9DC1AB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Security </w:t>
      </w:r>
      <w:r>
        <w:rPr>
          <w:color w:val="111111"/>
          <w:spacing w:val="-2"/>
        </w:rPr>
        <w:t>Controllers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16320335">
      <w:pPr>
        <w:tabs>
          <w:tab w:val="left" w:pos="5179"/>
        </w:tabs>
        <w:spacing w:before="67"/>
        <w:ind w:left="228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│</w:t>
      </w:r>
      <w:r>
        <w:rPr>
          <w:color w:val="111111"/>
          <w:sz w:val="16"/>
        </w:rPr>
        <w:tab/>
      </w:r>
      <w:r>
        <w:rPr>
          <w:color w:val="111111"/>
          <w:spacing w:val="-10"/>
          <w:sz w:val="16"/>
        </w:rPr>
        <w:t>│</w:t>
      </w:r>
    </w:p>
    <w:p w14:paraId="5D2A3714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Middleware: Auth, CORS, </w:t>
      </w:r>
      <w:r>
        <w:rPr>
          <w:color w:val="111111"/>
          <w:spacing w:val="-2"/>
        </w:rPr>
        <w:t>Validation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34CAD440">
      <w:pPr>
        <w:spacing w:before="68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└──────────────────────┬──────────────────────────────┘</w:t>
      </w:r>
    </w:p>
    <w:p w14:paraId="33D0DDD5">
      <w:pPr>
        <w:spacing w:before="82"/>
        <w:ind w:left="2261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│</w:t>
      </w:r>
    </w:p>
    <w:p w14:paraId="7A660A4F">
      <w:pPr>
        <w:spacing w:before="68"/>
        <w:ind w:left="2261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↓</w:t>
      </w:r>
    </w:p>
    <w:p w14:paraId="7E583D78">
      <w:pPr>
        <w:spacing w:before="68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┌─────────────────────────────────────────────────────┐</w:t>
      </w:r>
    </w:p>
    <w:p w14:paraId="7778B54C">
      <w:pPr>
        <w:pStyle w:val="7"/>
        <w:tabs>
          <w:tab w:val="left" w:pos="1289"/>
          <w:tab w:val="left" w:pos="5090"/>
        </w:tabs>
        <w:spacing w:before="67"/>
        <w:ind w:left="228"/>
      </w:pPr>
      <w:r>
        <w:rPr>
          <w:color w:val="111111"/>
          <w:spacing w:val="-10"/>
        </w:rPr>
        <w:t>│</w:t>
      </w:r>
      <w:r>
        <w:rPr>
          <w:color w:val="111111"/>
        </w:rPr>
        <w:tab/>
      </w:r>
      <w:r>
        <w:rPr>
          <w:color w:val="111111"/>
        </w:rPr>
        <w:t xml:space="preserve">Business Layer </w:t>
      </w:r>
      <w:r>
        <w:rPr>
          <w:color w:val="111111"/>
          <w:spacing w:val="-2"/>
        </w:rPr>
        <w:t>(Services)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48C8D00A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AuthService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3CBC8F04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PaymentAgreementServices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14814A02">
      <w:pPr>
        <w:pStyle w:val="7"/>
        <w:tabs>
          <w:tab w:val="left" w:pos="5090"/>
        </w:tabs>
        <w:spacing w:before="67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UserInfractionServices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0E3D4191">
      <w:pPr>
        <w:pStyle w:val="7"/>
        <w:tabs>
          <w:tab w:val="left" w:pos="5090"/>
        </w:tabs>
        <w:spacing w:before="83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DiscountService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3EFDA2BE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PDF </w:t>
      </w:r>
      <w:r>
        <w:rPr>
          <w:color w:val="111111"/>
          <w:spacing w:val="-2"/>
        </w:rPr>
        <w:t>Generation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59D869BF">
      <w:pPr>
        <w:pStyle w:val="7"/>
        <w:tabs>
          <w:tab w:val="left" w:pos="5090"/>
        </w:tabs>
        <w:spacing w:before="67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Email </w:t>
      </w:r>
      <w:r>
        <w:rPr>
          <w:color w:val="111111"/>
          <w:spacing w:val="-2"/>
        </w:rPr>
        <w:t>Service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5186465B">
      <w:pPr>
        <w:spacing w:before="68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└──────────────────────┬──────────────────────────────┘</w:t>
      </w:r>
    </w:p>
    <w:p w14:paraId="424858D8">
      <w:pPr>
        <w:spacing w:before="68"/>
        <w:ind w:left="2261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│</w:t>
      </w:r>
    </w:p>
    <w:p w14:paraId="56233EBA">
      <w:pPr>
        <w:spacing w:before="67"/>
        <w:ind w:left="2261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↓</w:t>
      </w:r>
    </w:p>
    <w:p w14:paraId="2DC2532D">
      <w:pPr>
        <w:spacing w:before="68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┌─────────────────────────────────────────────────────┐</w:t>
      </w:r>
    </w:p>
    <w:p w14:paraId="4D2A9097">
      <w:pPr>
        <w:pStyle w:val="7"/>
        <w:spacing w:before="5"/>
        <w:rPr>
          <w:sz w:val="9"/>
        </w:rPr>
      </w:pPr>
    </w:p>
    <w:tbl>
      <w:tblPr>
        <w:tblStyle w:val="6"/>
        <w:tblW w:w="0" w:type="auto"/>
        <w:tblInd w:w="1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"/>
        <w:gridCol w:w="3890"/>
        <w:gridCol w:w="934"/>
      </w:tblGrid>
      <w:tr w14:paraId="6E098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227" w:type="dxa"/>
          </w:tcPr>
          <w:p w14:paraId="4FEC3719">
            <w:pPr>
              <w:pStyle w:val="10"/>
              <w:spacing w:before="0" w:line="160" w:lineRule="exact"/>
              <w:ind w:right="3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890" w:type="dxa"/>
          </w:tcPr>
          <w:p w14:paraId="25E80595">
            <w:pPr>
              <w:pStyle w:val="10"/>
              <w:spacing w:before="0" w:line="160" w:lineRule="exact"/>
              <w:ind w:left="88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Data Layer </w:t>
            </w:r>
            <w:r>
              <w:rPr>
                <w:color w:val="111111"/>
                <w:spacing w:val="-2"/>
                <w:sz w:val="16"/>
              </w:rPr>
              <w:t>(Repositories)</w:t>
            </w:r>
          </w:p>
        </w:tc>
        <w:tc>
          <w:tcPr>
            <w:tcW w:w="934" w:type="dxa"/>
          </w:tcPr>
          <w:p w14:paraId="32E9B084">
            <w:pPr>
              <w:pStyle w:val="10"/>
              <w:spacing w:before="0" w:line="160" w:lineRule="exact"/>
              <w:ind w:right="48"/>
              <w:jc w:val="right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47B77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227" w:type="dxa"/>
          </w:tcPr>
          <w:p w14:paraId="6854A925">
            <w:pPr>
              <w:pStyle w:val="10"/>
              <w:ind w:right="3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890" w:type="dxa"/>
          </w:tcPr>
          <w:p w14:paraId="37B1E445">
            <w:pPr>
              <w:pStyle w:val="10"/>
              <w:ind w:left="88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- Repository </w:t>
            </w:r>
            <w:r>
              <w:rPr>
                <w:color w:val="111111"/>
                <w:spacing w:val="-2"/>
                <w:sz w:val="16"/>
              </w:rPr>
              <w:t>Pattern</w:t>
            </w:r>
          </w:p>
        </w:tc>
        <w:tc>
          <w:tcPr>
            <w:tcW w:w="934" w:type="dxa"/>
          </w:tcPr>
          <w:p w14:paraId="5BC1E565">
            <w:pPr>
              <w:pStyle w:val="10"/>
              <w:ind w:right="48"/>
              <w:jc w:val="right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5E81C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227" w:type="dxa"/>
          </w:tcPr>
          <w:p w14:paraId="36D202AE">
            <w:pPr>
              <w:pStyle w:val="10"/>
              <w:spacing w:line="169" w:lineRule="exact"/>
              <w:ind w:right="3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3890" w:type="dxa"/>
          </w:tcPr>
          <w:p w14:paraId="34496772">
            <w:pPr>
              <w:pStyle w:val="10"/>
              <w:spacing w:line="169" w:lineRule="exact"/>
              <w:ind w:left="88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- Unit of </w:t>
            </w:r>
            <w:r>
              <w:rPr>
                <w:color w:val="111111"/>
                <w:spacing w:val="-4"/>
                <w:sz w:val="16"/>
              </w:rPr>
              <w:t>Work</w:t>
            </w:r>
          </w:p>
        </w:tc>
        <w:tc>
          <w:tcPr>
            <w:tcW w:w="934" w:type="dxa"/>
          </w:tcPr>
          <w:p w14:paraId="06AF6714">
            <w:pPr>
              <w:pStyle w:val="10"/>
              <w:spacing w:line="169" w:lineRule="exact"/>
              <w:ind w:right="48"/>
              <w:jc w:val="right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</w:tbl>
    <w:p w14:paraId="5489E444">
      <w:pPr>
        <w:spacing w:before="69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└──────────────────────┬──────────────────────────────┘</w:t>
      </w:r>
    </w:p>
    <w:p w14:paraId="0B5DF80E">
      <w:pPr>
        <w:spacing w:before="68"/>
        <w:ind w:left="2261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│</w:t>
      </w:r>
    </w:p>
    <w:p w14:paraId="11F60994">
      <w:pPr>
        <w:spacing w:before="67"/>
        <w:ind w:left="2261" w:right="0" w:firstLine="0"/>
        <w:jc w:val="left"/>
        <w:rPr>
          <w:sz w:val="16"/>
        </w:rPr>
      </w:pPr>
      <w:r>
        <w:rPr>
          <w:color w:val="111111"/>
          <w:spacing w:val="-10"/>
          <w:sz w:val="16"/>
        </w:rPr>
        <w:t>↓</w:t>
      </w:r>
    </w:p>
    <w:p w14:paraId="04C71DB3">
      <w:pPr>
        <w:spacing w:before="68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┌─────────────────────────────────────────────────────┐</w:t>
      </w:r>
    </w:p>
    <w:p w14:paraId="07BD995E">
      <w:pPr>
        <w:pStyle w:val="7"/>
        <w:tabs>
          <w:tab w:val="left" w:pos="1289"/>
          <w:tab w:val="left" w:pos="5090"/>
        </w:tabs>
        <w:spacing w:before="83"/>
        <w:ind w:left="228"/>
      </w:pPr>
      <w:r>
        <w:rPr>
          <w:color w:val="111111"/>
          <w:spacing w:val="-10"/>
        </w:rPr>
        <w:t>│</w:t>
      </w:r>
      <w:r>
        <w:rPr>
          <w:color w:val="111111"/>
        </w:rPr>
        <w:tab/>
      </w:r>
      <w:r>
        <w:rPr>
          <w:color w:val="111111"/>
        </w:rPr>
        <w:t xml:space="preserve">Entity Layer (EF </w:t>
      </w:r>
      <w:r>
        <w:rPr>
          <w:color w:val="111111"/>
          <w:spacing w:val="-2"/>
        </w:rPr>
        <w:t>Core)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23EFEF19">
      <w:pPr>
        <w:pStyle w:val="7"/>
        <w:tabs>
          <w:tab w:val="left" w:pos="5090"/>
        </w:tabs>
        <w:spacing w:before="67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DbContext </w:t>
      </w:r>
      <w:r>
        <w:rPr>
          <w:color w:val="111111"/>
          <w:spacing w:val="-2"/>
        </w:rPr>
        <w:t>Factory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452C43F7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Entities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39F7048E">
      <w:pPr>
        <w:pStyle w:val="7"/>
        <w:tabs>
          <w:tab w:val="left" w:pos="5090"/>
        </w:tabs>
        <w:spacing w:before="68"/>
        <w:ind w:left="228"/>
      </w:pPr>
      <w:r>
        <w:rPr>
          <w:color w:val="111111"/>
        </w:rPr>
        <w:t>│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 xml:space="preserve">- </w:t>
      </w:r>
      <w:r>
        <w:rPr>
          <w:color w:val="111111"/>
          <w:spacing w:val="-2"/>
        </w:rPr>
        <w:t>Configurations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2D4DBB9D">
      <w:pPr>
        <w:spacing w:before="67"/>
        <w:ind w:left="228" w:right="0" w:firstLine="0"/>
        <w:jc w:val="left"/>
        <w:rPr>
          <w:sz w:val="16"/>
        </w:rPr>
      </w:pPr>
      <w:r>
        <w:rPr>
          <w:color w:val="111111"/>
          <w:spacing w:val="-2"/>
          <w:sz w:val="16"/>
        </w:rPr>
        <w:t>└──────────────────────┬──────────────────────────────┘</w:t>
      </w:r>
    </w:p>
    <w:p w14:paraId="46C2DC96">
      <w:pPr>
        <w:spacing w:before="68"/>
        <w:ind w:left="145" w:right="5466" w:firstLine="0"/>
        <w:jc w:val="center"/>
        <w:rPr>
          <w:sz w:val="16"/>
        </w:rPr>
      </w:pPr>
      <w:r>
        <w:rPr>
          <w:color w:val="111111"/>
          <w:spacing w:val="-10"/>
          <w:sz w:val="16"/>
        </w:rPr>
        <w:t>│</w:t>
      </w:r>
    </w:p>
    <w:p w14:paraId="3099673B">
      <w:pPr>
        <w:spacing w:before="67"/>
        <w:ind w:left="145" w:right="5465" w:firstLine="0"/>
        <w:jc w:val="center"/>
        <w:rPr>
          <w:sz w:val="16"/>
        </w:rPr>
      </w:pPr>
      <w:r>
        <w:rPr>
          <w:color w:val="111111"/>
          <w:spacing w:val="-2"/>
          <w:sz w:val="16"/>
        </w:rPr>
        <w:t>┌─────────────┼─────────────┐</w:t>
      </w:r>
    </w:p>
    <w:p w14:paraId="40E3FADC">
      <w:pPr>
        <w:pStyle w:val="7"/>
        <w:spacing w:before="2"/>
        <w:rPr>
          <w:sz w:val="8"/>
        </w:rPr>
      </w:pPr>
    </w:p>
    <w:tbl>
      <w:tblPr>
        <w:tblStyle w:val="6"/>
        <w:tblW w:w="0" w:type="auto"/>
        <w:tblInd w:w="4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9"/>
        <w:gridCol w:w="1237"/>
        <w:gridCol w:w="1199"/>
      </w:tblGrid>
      <w:tr w14:paraId="3B79F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99" w:type="dxa"/>
          </w:tcPr>
          <w:p w14:paraId="3BA59535">
            <w:pPr>
              <w:pStyle w:val="10"/>
              <w:spacing w:before="0" w:line="160" w:lineRule="exact"/>
              <w:ind w:left="5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1237" w:type="dxa"/>
          </w:tcPr>
          <w:p w14:paraId="3CAC1D92">
            <w:pPr>
              <w:pStyle w:val="10"/>
              <w:spacing w:before="0" w:line="160" w:lineRule="exact"/>
              <w:ind w:left="89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1199" w:type="dxa"/>
          </w:tcPr>
          <w:p w14:paraId="304371AD">
            <w:pPr>
              <w:pStyle w:val="10"/>
              <w:spacing w:before="0" w:line="160" w:lineRule="exact"/>
              <w:ind w:left="165" w:right="3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0E373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199" w:type="dxa"/>
          </w:tcPr>
          <w:p w14:paraId="39E5A098">
            <w:pPr>
              <w:pStyle w:val="10"/>
              <w:spacing w:before="27"/>
              <w:ind w:left="50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↓</w:t>
            </w:r>
          </w:p>
        </w:tc>
        <w:tc>
          <w:tcPr>
            <w:tcW w:w="1237" w:type="dxa"/>
          </w:tcPr>
          <w:p w14:paraId="01D48DEB">
            <w:pPr>
              <w:pStyle w:val="10"/>
              <w:spacing w:before="27"/>
              <w:ind w:left="89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↓</w:t>
            </w:r>
          </w:p>
        </w:tc>
        <w:tc>
          <w:tcPr>
            <w:tcW w:w="1199" w:type="dxa"/>
          </w:tcPr>
          <w:p w14:paraId="4091CC70">
            <w:pPr>
              <w:pStyle w:val="10"/>
              <w:spacing w:before="27"/>
              <w:ind w:left="165" w:right="3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sz w:val="16"/>
              </w:rPr>
              <w:t>↓</w:t>
            </w:r>
          </w:p>
        </w:tc>
      </w:tr>
      <w:tr w14:paraId="0C251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199" w:type="dxa"/>
          </w:tcPr>
          <w:p w14:paraId="0C7940B2">
            <w:pPr>
              <w:pStyle w:val="10"/>
              <w:ind w:right="36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┌──────────┐</w:t>
            </w:r>
          </w:p>
        </w:tc>
        <w:tc>
          <w:tcPr>
            <w:tcW w:w="1237" w:type="dxa"/>
          </w:tcPr>
          <w:p w14:paraId="26335532">
            <w:pPr>
              <w:pStyle w:val="10"/>
              <w:ind w:left="1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┌──────────┐</w:t>
            </w:r>
          </w:p>
        </w:tc>
        <w:tc>
          <w:tcPr>
            <w:tcW w:w="1199" w:type="dxa"/>
          </w:tcPr>
          <w:p w14:paraId="6C14A0CA">
            <w:pPr>
              <w:pStyle w:val="10"/>
              <w:ind w:left="40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┌──────────┐</w:t>
            </w:r>
          </w:p>
        </w:tc>
      </w:tr>
      <w:tr w14:paraId="7A259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199" w:type="dxa"/>
          </w:tcPr>
          <w:p w14:paraId="07582808">
            <w:pPr>
              <w:pStyle w:val="10"/>
              <w:ind w:right="36"/>
              <w:jc w:val="center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│SQL </w:t>
            </w:r>
            <w:r>
              <w:rPr>
                <w:color w:val="111111"/>
                <w:spacing w:val="-2"/>
                <w:sz w:val="16"/>
              </w:rPr>
              <w:t>Server│</w:t>
            </w:r>
          </w:p>
        </w:tc>
        <w:tc>
          <w:tcPr>
            <w:tcW w:w="1237" w:type="dxa"/>
          </w:tcPr>
          <w:p w14:paraId="43235F0F">
            <w:pPr>
              <w:pStyle w:val="10"/>
              <w:ind w:left="1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│PostgreSQL│</w:t>
            </w:r>
          </w:p>
        </w:tc>
        <w:tc>
          <w:tcPr>
            <w:tcW w:w="1199" w:type="dxa"/>
          </w:tcPr>
          <w:p w14:paraId="174F3D7E">
            <w:pPr>
              <w:pStyle w:val="10"/>
              <w:tabs>
                <w:tab w:val="left" w:pos="1013"/>
              </w:tabs>
              <w:ind w:left="40"/>
              <w:jc w:val="center"/>
              <w:rPr>
                <w:sz w:val="16"/>
              </w:rPr>
            </w:pPr>
            <w:r>
              <w:rPr>
                <w:color w:val="111111"/>
                <w:sz w:val="16"/>
              </w:rPr>
              <w:t>│</w:t>
            </w:r>
            <w:r>
              <w:rPr>
                <w:color w:val="111111"/>
                <w:spacing w:val="43"/>
                <w:w w:val="150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MySQL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5E7A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199" w:type="dxa"/>
          </w:tcPr>
          <w:p w14:paraId="4FACE06F">
            <w:pPr>
              <w:pStyle w:val="10"/>
              <w:tabs>
                <w:tab w:val="left" w:pos="972"/>
              </w:tabs>
              <w:ind w:right="36"/>
              <w:jc w:val="center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│ </w:t>
            </w:r>
            <w:r>
              <w:rPr>
                <w:color w:val="111111"/>
                <w:spacing w:val="-2"/>
                <w:sz w:val="16"/>
              </w:rPr>
              <w:t>:1433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1237" w:type="dxa"/>
          </w:tcPr>
          <w:p w14:paraId="4B50D0AA">
            <w:pPr>
              <w:pStyle w:val="10"/>
              <w:tabs>
                <w:tab w:val="left" w:pos="973"/>
              </w:tabs>
              <w:ind w:left="1"/>
              <w:jc w:val="center"/>
              <w:rPr>
                <w:sz w:val="16"/>
              </w:rPr>
            </w:pPr>
            <w:r>
              <w:rPr>
                <w:color w:val="111111"/>
                <w:sz w:val="16"/>
              </w:rPr>
              <w:t>│</w:t>
            </w:r>
            <w:r>
              <w:rPr>
                <w:color w:val="111111"/>
                <w:spacing w:val="43"/>
                <w:w w:val="150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:5433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</w:tc>
        <w:tc>
          <w:tcPr>
            <w:tcW w:w="1199" w:type="dxa"/>
          </w:tcPr>
          <w:p w14:paraId="7E75B9C5">
            <w:pPr>
              <w:pStyle w:val="10"/>
              <w:tabs>
                <w:tab w:val="left" w:pos="1013"/>
              </w:tabs>
              <w:ind w:left="40"/>
              <w:jc w:val="center"/>
              <w:rPr>
                <w:sz w:val="16"/>
              </w:rPr>
            </w:pPr>
            <w:r>
              <w:rPr>
                <w:color w:val="111111"/>
                <w:sz w:val="16"/>
              </w:rPr>
              <w:t>│</w:t>
            </w:r>
            <w:r>
              <w:rPr>
                <w:color w:val="111111"/>
                <w:spacing w:val="43"/>
                <w:w w:val="150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:3307</w:t>
            </w:r>
            <w:r>
              <w:rPr>
                <w:color w:val="111111"/>
                <w:sz w:val="16"/>
              </w:rPr>
              <w:tab/>
            </w:r>
            <w:r>
              <w:rPr>
                <w:color w:val="111111"/>
                <w:spacing w:val="-10"/>
                <w:sz w:val="16"/>
              </w:rPr>
              <w:t>│</w:t>
            </w:r>
          </w:p>
        </w:tc>
      </w:tr>
      <w:tr w14:paraId="3E243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99" w:type="dxa"/>
          </w:tcPr>
          <w:p w14:paraId="39BBFB36">
            <w:pPr>
              <w:pStyle w:val="10"/>
              <w:spacing w:line="169" w:lineRule="exact"/>
              <w:ind w:right="36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└──────────┘</w:t>
            </w:r>
          </w:p>
        </w:tc>
        <w:tc>
          <w:tcPr>
            <w:tcW w:w="1237" w:type="dxa"/>
          </w:tcPr>
          <w:p w14:paraId="14EAF2C6">
            <w:pPr>
              <w:pStyle w:val="10"/>
              <w:spacing w:line="169" w:lineRule="exact"/>
              <w:ind w:left="1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└──────────┘</w:t>
            </w:r>
          </w:p>
        </w:tc>
        <w:tc>
          <w:tcPr>
            <w:tcW w:w="1199" w:type="dxa"/>
          </w:tcPr>
          <w:p w14:paraId="6DBBB6B6">
            <w:pPr>
              <w:pStyle w:val="10"/>
              <w:spacing w:line="169" w:lineRule="exact"/>
              <w:ind w:left="40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>└──────────┘</w:t>
            </w:r>
          </w:p>
        </w:tc>
      </w:tr>
    </w:tbl>
    <w:p w14:paraId="7538A4C7">
      <w:pPr>
        <w:pStyle w:val="7"/>
        <w:spacing w:before="138"/>
      </w:pPr>
    </w:p>
    <w:p w14:paraId="49533C54">
      <w:pPr>
        <w:pStyle w:val="7"/>
        <w:spacing w:before="1"/>
        <w:ind w:left="228"/>
      </w:pPr>
      <w:r>
        <w:rPr>
          <w:color w:val="111111"/>
        </w:rPr>
        <w:t xml:space="preserve">Servicios </w:t>
      </w:r>
      <w:r>
        <w:rPr>
          <w:color w:val="111111"/>
          <w:spacing w:val="-2"/>
        </w:rPr>
        <w:t>Externos:</w:t>
      </w:r>
    </w:p>
    <w:p w14:paraId="3A29377F">
      <w:pPr>
        <w:spacing w:before="82"/>
        <w:ind w:left="228" w:right="0" w:firstLine="0"/>
        <w:jc w:val="left"/>
        <w:rPr>
          <w:sz w:val="16"/>
        </w:rPr>
      </w:pPr>
      <w:r>
        <w:rPr>
          <w:color w:val="111111"/>
          <w:sz w:val="16"/>
        </w:rPr>
        <w:t>┌──────────────┐</w:t>
      </w:r>
      <w:r>
        <w:rPr>
          <w:color w:val="111111"/>
          <w:spacing w:val="43"/>
          <w:w w:val="150"/>
          <w:sz w:val="16"/>
        </w:rPr>
        <w:t xml:space="preserve"> </w:t>
      </w:r>
      <w:r>
        <w:rPr>
          <w:color w:val="111111"/>
          <w:spacing w:val="-2"/>
          <w:sz w:val="16"/>
        </w:rPr>
        <w:t>┌──────────────┐</w:t>
      </w:r>
    </w:p>
    <w:p w14:paraId="401063A5">
      <w:pPr>
        <w:pStyle w:val="7"/>
        <w:tabs>
          <w:tab w:val="left" w:pos="3145"/>
        </w:tabs>
        <w:spacing w:before="68"/>
        <w:ind w:left="228"/>
      </w:pPr>
      <w:r>
        <w:rPr>
          <w:color w:val="111111"/>
        </w:rPr>
        <w:t>│ Google Auth</w:t>
      </w:r>
      <w:r>
        <w:rPr>
          <w:color w:val="111111"/>
          <w:spacing w:val="43"/>
          <w:w w:val="150"/>
        </w:rPr>
        <w:t xml:space="preserve"> </w:t>
      </w:r>
      <w:r>
        <w:rPr>
          <w:color w:val="111111"/>
        </w:rPr>
        <w:t>│</w:t>
      </w:r>
      <w:r>
        <w:rPr>
          <w:color w:val="111111"/>
          <w:spacing w:val="44"/>
          <w:w w:val="150"/>
        </w:rPr>
        <w:t xml:space="preserve"> </w:t>
      </w:r>
      <w:r>
        <w:rPr>
          <w:color w:val="111111"/>
        </w:rPr>
        <w:t xml:space="preserve">│ Gmail </w:t>
      </w:r>
      <w:r>
        <w:rPr>
          <w:color w:val="111111"/>
          <w:spacing w:val="-4"/>
        </w:rPr>
        <w:t>SMTP</w:t>
      </w:r>
      <w:r>
        <w:rPr>
          <w:color w:val="111111"/>
        </w:rPr>
        <w:tab/>
      </w:r>
      <w:r>
        <w:rPr>
          <w:color w:val="111111"/>
          <w:spacing w:val="-10"/>
        </w:rPr>
        <w:t>│</w:t>
      </w:r>
    </w:p>
    <w:p w14:paraId="35448ABE">
      <w:pPr>
        <w:spacing w:before="68"/>
        <w:ind w:left="228" w:right="0" w:firstLine="0"/>
        <w:jc w:val="left"/>
        <w:rPr>
          <w:sz w:val="16"/>
        </w:rPr>
      </w:pPr>
      <w:r>
        <w:rPr>
          <w:color w:val="111111"/>
          <w:sz w:val="16"/>
        </w:rPr>
        <w:t>└──────────────┘</w:t>
      </w:r>
      <w:r>
        <w:rPr>
          <w:color w:val="111111"/>
          <w:spacing w:val="43"/>
          <w:w w:val="150"/>
          <w:sz w:val="16"/>
        </w:rPr>
        <w:t xml:space="preserve"> </w:t>
      </w:r>
      <w:r>
        <w:rPr>
          <w:color w:val="111111"/>
          <w:spacing w:val="-2"/>
          <w:sz w:val="16"/>
        </w:rPr>
        <w:t>└──────────────┘</w:t>
      </w:r>
    </w:p>
    <w:p w14:paraId="698E4579">
      <w:pPr>
        <w:pStyle w:val="7"/>
        <w:spacing w:before="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164465</wp:posOffset>
                </wp:positionV>
                <wp:extent cx="6147435" cy="19685"/>
                <wp:effectExtent l="0" t="0" r="0" b="0"/>
                <wp:wrapTopAndBottom/>
                <wp:docPr id="1127" name="Group 1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610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7" o:spid="_x0000_s1026" o:spt="203" style="position:absolute;left:0pt;margin-left:56.2pt;margin-top:12.95pt;height:1.55pt;width:484.05pt;mso-position-horizontal-relative:page;mso-wrap-distance-bottom:0pt;mso-wrap-distance-top:0pt;z-index:-251513856;mso-width-relative:page;mso-height-relative:page;" coordsize="6147435,19685" o:gfxdata="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F0EL&#10;NdkAAAAKAQAADwAAAAAAAAABACAAAAAiAAAAZHJzL2Rvd25yZXYueG1sUEsBAhQAFAAAAAgAh07i&#10;QAXw5nU+AwAApwwAAA4AAAAAAAAAAQAgAAAAKAEAAGRycy9lMm9Eb2MueG1sUEsFBgAAAAAGAAYA&#10;WQEAANgGAAAAAA==&#10;">
                <o:lock v:ext="edit" aspectratio="f"/>
                <v:shape id="Graphic 1128" o:spid="_x0000_s1026" o:spt="100" style="position:absolute;left:0;top:0;height:9525;width:6147435;" fillcolor="#999999" filled="t" stroked="f" coordsize="6147435,9525" o:gfxdata="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UjgW/&#10;AAAA3Q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9" o:spid="_x0000_s1026" o:spt="100" style="position:absolute;left:0;top:6101;height:13335;width:6147435;" fillcolor="#EDEDED" filled="t" stroked="f" coordsize="6147435,13335" o:gfxdata="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d37UrsAAADd&#10;AAAADwAAAAAAAAABACAAAAAiAAAAZHJzL2Rvd25yZXYueG1sUEsBAhQAFAAAAAgAh07iQDMvBZ47&#10;AAAAOQAAABAAAAAAAAAAAQAgAAAACgEAAGRycy9zaGFwZXhtbC54bWxQSwUGAAAAAAYABgBbAQAA&#10;tAMAAAAA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0" o:spid="_x0000_s1026" o:spt="100" style="position:absolute;left:0;top:80;height:19050;width:9525;" fillcolor="#999999" filled="t" stroked="f" coordsize="9525,19050" o:gfxdata="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7ykO/&#10;AAAA3QAAAA8AAAAAAAAAAQAgAAAAIgAAAGRycy9kb3ducmV2LnhtbFBLAQIUABQAAAAIAIdO4kAz&#10;LwWeOwAAADkAAAAQAAAAAAAAAAEAIAAAAA4BAABkcnMvc2hhcGV4bWwueG1sUEsFBgAAAAAGAAYA&#10;WwEAALg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1939ED3">
      <w:pPr>
        <w:pStyle w:val="7"/>
        <w:spacing w:before="63"/>
      </w:pPr>
    </w:p>
    <w:p w14:paraId="12975B8C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Endpoints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Principales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-2"/>
        </w:rPr>
        <w:t>Backend</w:t>
      </w:r>
    </w:p>
    <w:p w14:paraId="37B266F8">
      <w:pPr>
        <w:pStyle w:val="9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Autenticación</w:t>
      </w:r>
      <w:r>
        <w:rPr>
          <w:b/>
          <w:color w:val="111111"/>
          <w:spacing w:val="11"/>
          <w:sz w:val="19"/>
        </w:rPr>
        <w:t xml:space="preserve"> </w:t>
      </w:r>
      <w:r>
        <w:rPr>
          <w:b/>
          <w:color w:val="111111"/>
          <w:spacing w:val="-2"/>
          <w:sz w:val="19"/>
        </w:rPr>
        <w:t>Endpoints</w:t>
      </w:r>
    </w:p>
    <w:p w14:paraId="7C74AFEA">
      <w:pPr>
        <w:pStyle w:val="9"/>
        <w:spacing w:after="0" w:line="240" w:lineRule="auto"/>
        <w:jc w:val="left"/>
        <w:rPr>
          <w:b/>
          <w:sz w:val="19"/>
        </w:rPr>
        <w:sectPr>
          <w:pgSz w:w="11920" w:h="16840"/>
          <w:pgMar w:top="1080" w:right="992" w:bottom="280" w:left="992" w:header="720" w:footer="720" w:gutter="0"/>
          <w:cols w:space="720" w:num="1"/>
        </w:sectPr>
      </w:pPr>
    </w:p>
    <w:p w14:paraId="7CD750D7">
      <w:pPr>
        <w:pStyle w:val="7"/>
        <w:ind w:left="13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53150" cy="1266825"/>
                <wp:effectExtent l="9525" t="0" r="0" b="9525"/>
                <wp:docPr id="1131" name="Group 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266825"/>
                          <a:chOff x="0" y="0"/>
                          <a:chExt cx="6153150" cy="1266825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6125602" y="1257223"/>
                                </a:moveTo>
                                <a:lnTo>
                                  <a:pt x="18021" y="1257223"/>
                                </a:lnTo>
                                <a:lnTo>
                                  <a:pt x="15371" y="1256709"/>
                                </a:lnTo>
                                <a:lnTo>
                                  <a:pt x="0" y="1239221"/>
                                </a:lnTo>
                                <a:lnTo>
                                  <a:pt x="0" y="1236535"/>
                                </a:lnTo>
                                <a:lnTo>
                                  <a:pt x="0" y="18011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3" y="1239221"/>
                                </a:lnTo>
                                <a:lnTo>
                                  <a:pt x="6128252" y="1256709"/>
                                </a:lnTo>
                                <a:lnTo>
                                  <a:pt x="6125602" y="1257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0" y="12365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236535"/>
                                </a:lnTo>
                                <a:lnTo>
                                  <a:pt x="6130798" y="1255661"/>
                                </a:lnTo>
                                <a:lnTo>
                                  <a:pt x="6128252" y="1256709"/>
                                </a:lnTo>
                                <a:lnTo>
                                  <a:pt x="6125602" y="1257223"/>
                                </a:lnTo>
                                <a:lnTo>
                                  <a:pt x="6122847" y="1257299"/>
                                </a:lnTo>
                                <a:lnTo>
                                  <a:pt x="20776" y="1257299"/>
                                </a:lnTo>
                                <a:lnTo>
                                  <a:pt x="18021" y="1257223"/>
                                </a:lnTo>
                                <a:lnTo>
                                  <a:pt x="15371" y="1256709"/>
                                </a:lnTo>
                                <a:lnTo>
                                  <a:pt x="12825" y="1255661"/>
                                </a:lnTo>
                                <a:lnTo>
                                  <a:pt x="10280" y="1254623"/>
                                </a:lnTo>
                                <a:lnTo>
                                  <a:pt x="1581" y="1244355"/>
                                </a:lnTo>
                                <a:lnTo>
                                  <a:pt x="527" y="1241821"/>
                                </a:lnTo>
                                <a:lnTo>
                                  <a:pt x="0" y="1239221"/>
                                </a:lnTo>
                                <a:lnTo>
                                  <a:pt x="0" y="12365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12567" y="12239"/>
                            <a:ext cx="6115050" cy="124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53FEF">
                              <w:pPr>
                                <w:tabs>
                                  <w:tab w:val="left" w:pos="694"/>
                                </w:tabs>
                                <w:spacing w:before="103" w:line="345" w:lineRule="auto"/>
                                <w:ind w:left="75" w:right="734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/api/auth/login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/api/auth/register</w:t>
                              </w:r>
                            </w:p>
                            <w:p w14:paraId="23CE0637">
                              <w:pPr>
                                <w:tabs>
                                  <w:tab w:val="left" w:pos="694"/>
                                </w:tabs>
                                <w:spacing w:before="0" w:line="173" w:lineRule="exact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/api/auth/refresh-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token</w:t>
                              </w:r>
                            </w:p>
                            <w:p w14:paraId="3C6A3550">
                              <w:pPr>
                                <w:tabs>
                                  <w:tab w:val="left" w:pos="694"/>
                                </w:tabs>
                                <w:spacing w:before="68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/api/auth/logout</w:t>
                              </w:r>
                            </w:p>
                            <w:p w14:paraId="5A98308F">
                              <w:pPr>
                                <w:tabs>
                                  <w:tab w:val="left" w:pos="694"/>
                                </w:tabs>
                                <w:spacing w:before="68" w:line="326" w:lineRule="auto"/>
                                <w:ind w:left="75" w:right="672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/api/auth/forgot-password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/api/auth/reset-password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/api/auth/google-login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31" o:spid="_x0000_s1026" o:spt="203" style="height:99.75pt;width:484.5pt;" coordsize="6153150,1266825" o:gfxdata="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">
                <o:lock v:ext="edit" aspectratio="f"/>
                <v:shape id="Graphic 1132" o:spid="_x0000_s1026" o:spt="100" style="position:absolute;left:4762;top:4762;height:1257300;width:6143625;" fillcolor="#F7F7F7" filled="t" stroked="f" coordsize="6143625,1257300" o:gfxdata="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EMqr4A&#10;AADdAAAADwAAAAAAAAABACAAAAAiAAAAZHJzL2Rvd25yZXYueG1sUEsBAhQAFAAAAAgAh07iQDMv&#10;BZ47AAAAOQAAABAAAAAAAAAAAQAgAAAADQEAAGRycy9zaGFwZXhtbC54bWxQSwUGAAAAAAYABgBb&#10;AQAAtwMAAAAA&#10;" path="m6125602,1257223l18021,1257223,15371,1256709,0,1239221,0,1236535,0,18011,18021,0,6125602,0,6143623,18011,6143623,1239221,6128252,1256709,6125602,12572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3" o:spid="_x0000_s1026" o:spt="100" style="position:absolute;left:4762;top:4762;height:1257300;width:6143625;" filled="f" stroked="t" coordsize="6143625,1257300" o:gfxdata="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c8cZ&#10;wAAAAN0AAAAPAAAAAAAAAAEAIAAAACIAAABkcnMvZG93bnJldi54bWxQSwECFAAUAAAACACHTuJA&#10;My8FnjsAAAA5AAAAEAAAAAAAAAABACAAAAAPAQAAZHJzL3NoYXBleG1sLnhtbFBLBQYAAAAABgAG&#10;AFsBAAC5AwAAAAA=&#10;" path="m0,1236535l0,20764,0,18011,527,15325,1581,12725,2635,10191,4137,7962,6085,6029,8033,4019,10280,2533,12825,1562,15371,523,18021,0,20776,0,6122847,0,6125602,0,6128252,523,6130798,1562,6133343,2600,6135590,4095,6137538,6105,6139486,7962,6143624,20764,6143624,1236535,6130798,1255661,6128252,1256709,6125602,1257223,6122847,1257299,20776,1257299,18021,1257223,15371,1256709,12825,1255661,10280,1254623,1581,1244355,527,1241821,0,1239221,0,12365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34" o:spid="_x0000_s1026" o:spt="202" type="#_x0000_t202" style="position:absolute;left:12567;top:12239;height:1242695;width:6115050;" filled="f" stroked="f" coordsize="21600,21600" o:gfxdata="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4o6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D53FEF">
                        <w:pPr>
                          <w:tabs>
                            <w:tab w:val="left" w:pos="694"/>
                          </w:tabs>
                          <w:spacing w:before="103" w:line="345" w:lineRule="auto"/>
                          <w:ind w:left="75" w:right="734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/api/auth/login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/api/auth/register</w:t>
                        </w:r>
                      </w:p>
                      <w:p w14:paraId="23CE0637">
                        <w:pPr>
                          <w:tabs>
                            <w:tab w:val="left" w:pos="694"/>
                          </w:tabs>
                          <w:spacing w:before="0" w:line="173" w:lineRule="exact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/api/auth/refresh-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token</w:t>
                        </w:r>
                      </w:p>
                      <w:p w14:paraId="3C6A3550">
                        <w:pPr>
                          <w:tabs>
                            <w:tab w:val="left" w:pos="694"/>
                          </w:tabs>
                          <w:spacing w:before="68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/api/auth/logout</w:t>
                        </w:r>
                      </w:p>
                      <w:p w14:paraId="5A98308F">
                        <w:pPr>
                          <w:tabs>
                            <w:tab w:val="left" w:pos="694"/>
                          </w:tabs>
                          <w:spacing w:before="68" w:line="326" w:lineRule="auto"/>
                          <w:ind w:left="75" w:right="672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/api/auth/forgot-password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/api/auth/reset-password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/api/auth/google-login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954A0AF">
      <w:pPr>
        <w:pStyle w:val="9"/>
        <w:numPr>
          <w:ilvl w:val="1"/>
          <w:numId w:val="2"/>
        </w:numPr>
        <w:tabs>
          <w:tab w:val="left" w:pos="569"/>
        </w:tabs>
        <w:spacing w:before="216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Usuarios</w:t>
      </w:r>
      <w:r>
        <w:rPr>
          <w:b/>
          <w:color w:val="111111"/>
          <w:spacing w:val="7"/>
          <w:sz w:val="19"/>
        </w:rPr>
        <w:t xml:space="preserve"> </w:t>
      </w:r>
      <w:r>
        <w:rPr>
          <w:b/>
          <w:color w:val="111111"/>
          <w:spacing w:val="-2"/>
          <w:sz w:val="19"/>
        </w:rPr>
        <w:t>Endpoints</w:t>
      </w:r>
    </w:p>
    <w:p w14:paraId="1288A0D7">
      <w:pPr>
        <w:pStyle w:val="7"/>
        <w:spacing w:before="12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933450"/>
                <wp:effectExtent l="0" t="0" r="0" b="0"/>
                <wp:wrapTopAndBottom/>
                <wp:docPr id="1135" name="Group 1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933450"/>
                          <a:chOff x="0" y="0"/>
                          <a:chExt cx="6153150" cy="93345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4762" y="4762"/>
                            <a:ext cx="61436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923925">
                                <a:moveTo>
                                  <a:pt x="6125602" y="923848"/>
                                </a:moveTo>
                                <a:lnTo>
                                  <a:pt x="18021" y="923848"/>
                                </a:lnTo>
                                <a:lnTo>
                                  <a:pt x="15371" y="923334"/>
                                </a:lnTo>
                                <a:lnTo>
                                  <a:pt x="0" y="905913"/>
                                </a:lnTo>
                                <a:lnTo>
                                  <a:pt x="0" y="903160"/>
                                </a:lnTo>
                                <a:lnTo>
                                  <a:pt x="0" y="17935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35"/>
                                </a:lnTo>
                                <a:lnTo>
                                  <a:pt x="6143623" y="905913"/>
                                </a:lnTo>
                                <a:lnTo>
                                  <a:pt x="6128252" y="923334"/>
                                </a:lnTo>
                                <a:lnTo>
                                  <a:pt x="6125602" y="92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762" y="4762"/>
                            <a:ext cx="61436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923925">
                                <a:moveTo>
                                  <a:pt x="0" y="90316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35"/>
                                </a:lnTo>
                                <a:lnTo>
                                  <a:pt x="527" y="15259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25"/>
                                </a:lnTo>
                                <a:lnTo>
                                  <a:pt x="4137" y="7886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485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725"/>
                                </a:lnTo>
                                <a:lnTo>
                                  <a:pt x="6143096" y="15259"/>
                                </a:lnTo>
                                <a:lnTo>
                                  <a:pt x="6143623" y="17935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903160"/>
                                </a:lnTo>
                                <a:lnTo>
                                  <a:pt x="6143623" y="905913"/>
                                </a:lnTo>
                                <a:lnTo>
                                  <a:pt x="6143096" y="908523"/>
                                </a:lnTo>
                                <a:lnTo>
                                  <a:pt x="6142042" y="911047"/>
                                </a:lnTo>
                                <a:lnTo>
                                  <a:pt x="6140987" y="913580"/>
                                </a:lnTo>
                                <a:lnTo>
                                  <a:pt x="6130798" y="922210"/>
                                </a:lnTo>
                                <a:lnTo>
                                  <a:pt x="6128252" y="923334"/>
                                </a:lnTo>
                                <a:lnTo>
                                  <a:pt x="6125602" y="923848"/>
                                </a:lnTo>
                                <a:lnTo>
                                  <a:pt x="6122847" y="923924"/>
                                </a:lnTo>
                                <a:lnTo>
                                  <a:pt x="20776" y="923924"/>
                                </a:lnTo>
                                <a:lnTo>
                                  <a:pt x="1581" y="911047"/>
                                </a:lnTo>
                                <a:lnTo>
                                  <a:pt x="527" y="908523"/>
                                </a:lnTo>
                                <a:lnTo>
                                  <a:pt x="0" y="905913"/>
                                </a:lnTo>
                                <a:lnTo>
                                  <a:pt x="0" y="903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12567" y="12206"/>
                            <a:ext cx="6115050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75BB9">
                              <w:pPr>
                                <w:tabs>
                                  <w:tab w:val="left" w:pos="694"/>
                                </w:tabs>
                                <w:spacing w:before="103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/api/users</w:t>
                              </w:r>
                            </w:p>
                            <w:p w14:paraId="0AFAA7F9">
                              <w:pPr>
                                <w:tabs>
                                  <w:tab w:val="left" w:pos="694"/>
                                </w:tabs>
                                <w:spacing w:before="68" w:line="326" w:lineRule="auto"/>
                                <w:ind w:left="75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/api/users/{id}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/api/users</w:t>
                              </w:r>
                            </w:p>
                            <w:p w14:paraId="1DB0C0FB">
                              <w:pPr>
                                <w:tabs>
                                  <w:tab w:val="left" w:pos="694"/>
                                </w:tabs>
                                <w:spacing w:before="15" w:line="326" w:lineRule="auto"/>
                                <w:ind w:left="75" w:right="76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PUT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/api/users/{id}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 xml:space="preserve">DELETE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/api/users/{id}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5" o:spid="_x0000_s1026" o:spt="203" style="position:absolute;left:0pt;margin-left:56.2pt;margin-top:11.1pt;height:73.5pt;width:484.5pt;mso-position-horizontal-relative:page;mso-wrap-distance-bottom:0pt;mso-wrap-distance-top:0pt;z-index:-251512832;mso-width-relative:page;mso-height-relative:page;" coordsize="6153150,933450" o:gfxdata="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C5XynI2QAAAAsBAAAPAAAAAAAAAAEAIAAAACIAAABkcnMv&#10;ZG93bnJldi54bWxQSwECFAAUAAAACACHTuJAQtgKR64EAACEEgAADgAAAAAAAAABACAAAAAoAQAA&#10;ZHJzL2Uyb0RvYy54bWxQSwUGAAAAAAYABgBZAQAASAgAAAAA&#10;">
                <o:lock v:ext="edit" aspectratio="f"/>
                <v:shape id="Graphic 1136" o:spid="_x0000_s1026" o:spt="100" style="position:absolute;left:4762;top:4762;height:923925;width:6143625;" fillcolor="#F7F7F7" filled="t" stroked="f" coordsize="6143625,923925" o:gfxdata="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F4zm8AAAA&#10;3QAAAA8AAAAAAAAAAQAgAAAAIgAAAGRycy9kb3ducmV2LnhtbFBLAQIUABQAAAAIAIdO4kAzLwWe&#10;OwAAADkAAAAQAAAAAAAAAAEAIAAAAAsBAABkcnMvc2hhcGV4bWwueG1sUEsFBgAAAAAGAAYAWwEA&#10;ALUDAAAAAA==&#10;" path="m6125602,923848l18021,923848,15371,923334,0,905913,0,903160,0,17935,18021,0,6125602,0,6143623,17935,6143623,905913,6128252,923334,6125602,923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7" o:spid="_x0000_s1026" o:spt="100" style="position:absolute;left:4762;top:4762;height:923925;width:6143625;" filled="f" stroked="t" coordsize="6143625,923925" o:gfxdata="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gg/e8AAAA&#10;3QAAAA8AAAAAAAAAAQAgAAAAIgAAAGRycy9kb3ducmV2LnhtbFBLAQIUABQAAAAIAIdO4kAzLwWe&#10;OwAAADkAAAAQAAAAAAAAAAEAIAAAAAsBAABkcnMvc2hhcGV4bWwueG1sUEsFBgAAAAAGAAYAWwEA&#10;ALUDAAAAAA==&#10;" path="m0,903160l0,20764,0,17935,527,15259,1581,12725,2635,10125,4137,7886,6085,6029,8033,4019,10280,2533,12825,1485,15371,523,18021,0,20776,0,6122847,0,6125602,0,6128252,523,6130798,1562,6133343,2600,6135590,4095,6137538,6105,6139486,7962,6140988,10191,6142042,12725,6143096,15259,6143623,17935,6143624,20764,6143624,903160,6143623,905913,6143096,908523,6142042,911047,6140987,913580,6130798,922210,6128252,923334,6125602,923848,6122847,923924,20776,923924,1581,911047,527,908523,0,905913,0,90316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38" o:spid="_x0000_s1026" o:spt="202" type="#_x0000_t202" style="position:absolute;left:12567;top:12206;height:909319;width:6115050;" filled="f" stroked="f" coordsize="21600,21600" o:gfxdata="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AyL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075BB9">
                        <w:pPr>
                          <w:tabs>
                            <w:tab w:val="left" w:pos="694"/>
                          </w:tabs>
                          <w:spacing w:before="103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/api/users</w:t>
                        </w:r>
                      </w:p>
                      <w:p w14:paraId="0AFAA7F9">
                        <w:pPr>
                          <w:tabs>
                            <w:tab w:val="left" w:pos="694"/>
                          </w:tabs>
                          <w:spacing w:before="68" w:line="326" w:lineRule="auto"/>
                          <w:ind w:left="75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/api/users/{id}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/api/users</w:t>
                        </w:r>
                      </w:p>
                      <w:p w14:paraId="1DB0C0FB">
                        <w:pPr>
                          <w:tabs>
                            <w:tab w:val="left" w:pos="694"/>
                          </w:tabs>
                          <w:spacing w:before="15" w:line="326" w:lineRule="auto"/>
                          <w:ind w:left="75" w:right="76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PUT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/api/users/{id} </w:t>
                        </w:r>
                        <w:r>
                          <w:rPr>
                            <w:color w:val="111111"/>
                            <w:sz w:val="16"/>
                          </w:rPr>
                          <w:t xml:space="preserve">DELETE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/api/users/{id}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DB34972">
      <w:pPr>
        <w:pStyle w:val="7"/>
        <w:spacing w:before="7"/>
        <w:rPr>
          <w:rFonts w:ascii="Segoe UI"/>
          <w:b/>
          <w:sz w:val="19"/>
        </w:rPr>
      </w:pPr>
    </w:p>
    <w:p w14:paraId="1DFF6F70">
      <w:pPr>
        <w:pStyle w:val="9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Infracciones</w:t>
      </w:r>
      <w:r>
        <w:rPr>
          <w:b/>
          <w:color w:val="111111"/>
          <w:spacing w:val="10"/>
          <w:sz w:val="19"/>
        </w:rPr>
        <w:t xml:space="preserve"> </w:t>
      </w:r>
      <w:r>
        <w:rPr>
          <w:b/>
          <w:color w:val="111111"/>
          <w:spacing w:val="-2"/>
          <w:sz w:val="19"/>
        </w:rPr>
        <w:t>Endpoints</w:t>
      </w:r>
    </w:p>
    <w:p w14:paraId="61E4843B">
      <w:pPr>
        <w:pStyle w:val="7"/>
        <w:spacing w:before="10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131445</wp:posOffset>
                </wp:positionV>
                <wp:extent cx="6153150" cy="1266825"/>
                <wp:effectExtent l="0" t="0" r="0" b="0"/>
                <wp:wrapTopAndBottom/>
                <wp:docPr id="1139" name="Group 1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1266825"/>
                          <a:chOff x="0" y="0"/>
                          <a:chExt cx="6153150" cy="1266825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6125602" y="1257223"/>
                                </a:moveTo>
                                <a:lnTo>
                                  <a:pt x="18021" y="1257223"/>
                                </a:lnTo>
                                <a:lnTo>
                                  <a:pt x="15371" y="1256709"/>
                                </a:lnTo>
                                <a:lnTo>
                                  <a:pt x="0" y="1239221"/>
                                </a:lnTo>
                                <a:lnTo>
                                  <a:pt x="0" y="1236535"/>
                                </a:lnTo>
                                <a:lnTo>
                                  <a:pt x="0" y="17935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7935"/>
                                </a:lnTo>
                                <a:lnTo>
                                  <a:pt x="6143623" y="1239221"/>
                                </a:lnTo>
                                <a:lnTo>
                                  <a:pt x="6128252" y="1256709"/>
                                </a:lnTo>
                                <a:lnTo>
                                  <a:pt x="6125602" y="1257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762" y="4762"/>
                            <a:ext cx="6143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1257300">
                                <a:moveTo>
                                  <a:pt x="0" y="12365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35"/>
                                </a:lnTo>
                                <a:lnTo>
                                  <a:pt x="527" y="15259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25"/>
                                </a:lnTo>
                                <a:lnTo>
                                  <a:pt x="4137" y="7886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33"/>
                                </a:lnTo>
                                <a:lnTo>
                                  <a:pt x="6135590" y="4019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886"/>
                                </a:lnTo>
                                <a:lnTo>
                                  <a:pt x="6140988" y="10125"/>
                                </a:lnTo>
                                <a:lnTo>
                                  <a:pt x="6142042" y="12725"/>
                                </a:lnTo>
                                <a:lnTo>
                                  <a:pt x="6143096" y="15259"/>
                                </a:lnTo>
                                <a:lnTo>
                                  <a:pt x="6143623" y="17935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1236535"/>
                                </a:lnTo>
                                <a:lnTo>
                                  <a:pt x="6130798" y="1255661"/>
                                </a:lnTo>
                                <a:lnTo>
                                  <a:pt x="6128252" y="1256709"/>
                                </a:lnTo>
                                <a:lnTo>
                                  <a:pt x="6125602" y="1257223"/>
                                </a:lnTo>
                                <a:lnTo>
                                  <a:pt x="6122847" y="1257299"/>
                                </a:lnTo>
                                <a:lnTo>
                                  <a:pt x="20776" y="1257299"/>
                                </a:lnTo>
                                <a:lnTo>
                                  <a:pt x="18021" y="1257223"/>
                                </a:lnTo>
                                <a:lnTo>
                                  <a:pt x="15371" y="1256709"/>
                                </a:lnTo>
                                <a:lnTo>
                                  <a:pt x="12825" y="1255661"/>
                                </a:lnTo>
                                <a:lnTo>
                                  <a:pt x="10280" y="1254623"/>
                                </a:lnTo>
                                <a:lnTo>
                                  <a:pt x="1581" y="1244355"/>
                                </a:lnTo>
                                <a:lnTo>
                                  <a:pt x="527" y="1241821"/>
                                </a:lnTo>
                                <a:lnTo>
                                  <a:pt x="0" y="1239221"/>
                                </a:lnTo>
                                <a:lnTo>
                                  <a:pt x="0" y="12365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12567" y="12206"/>
                            <a:ext cx="6115050" cy="124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1A157">
                              <w:pPr>
                                <w:spacing w:before="118"/>
                                <w:ind w:left="75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pacing w:val="44"/>
                                  <w:w w:val="15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/api/infractions</w:t>
                              </w:r>
                            </w:p>
                            <w:p w14:paraId="3CE82122">
                              <w:pPr>
                                <w:spacing w:before="68" w:line="326" w:lineRule="auto"/>
                                <w:ind w:left="75" w:right="7076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GET /api/infractions/{id} POST</w:t>
                              </w:r>
                              <w:r>
                                <w:rPr>
                                  <w:color w:val="111111"/>
                                  <w:spacing w:val="8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/api/infractions</w:t>
                              </w:r>
                            </w:p>
                            <w:p w14:paraId="760C0748">
                              <w:pPr>
                                <w:spacing w:before="0" w:line="326" w:lineRule="auto"/>
                                <w:ind w:left="75" w:right="698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PUT /api/infractions/{id} DELETE /api/infractions/{id} GET</w:t>
                              </w:r>
                              <w:r>
                                <w:rPr>
                                  <w:color w:val="111111"/>
                                  <w:spacing w:val="44"/>
                                  <w:w w:val="15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/api/infractions/types</w:t>
                              </w:r>
                            </w:p>
                            <w:p w14:paraId="60A85F9A">
                              <w:pPr>
                                <w:spacing w:before="16"/>
                                <w:ind w:left="75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pacing w:val="44"/>
                                  <w:w w:val="15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/api/infractions/user/{userId}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9" o:spid="_x0000_s1026" o:spt="203" style="position:absolute;left:0pt;margin-left:56.2pt;margin-top:10.35pt;height:99.75pt;width:484.5pt;mso-position-horizontal-relative:page;mso-wrap-distance-bottom:0pt;mso-wrap-distance-top:0pt;z-index:-251511808;mso-width-relative:page;mso-height-relative:page;" coordsize="6153150,1266825" o:gfxdata="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">
                <o:lock v:ext="edit" aspectratio="f"/>
                <v:shape id="Graphic 1140" o:spid="_x0000_s1026" o:spt="100" style="position:absolute;left:4762;top:4762;height:1257300;width:6143625;" fillcolor="#F7F7F7" filled="t" stroked="f" coordsize="6143625,1257300" o:gfxdata="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vlE&#10;O8EAAADdAAAADwAAAAAAAAABACAAAAAiAAAAZHJzL2Rvd25yZXYueG1sUEsBAhQAFAAAAAgAh07i&#10;QDMvBZ47AAAAOQAAABAAAAAAAAAAAQAgAAAAEAEAAGRycy9zaGFwZXhtbC54bWxQSwUGAAAAAAYA&#10;BgBbAQAAugMAAAAA&#10;" path="m6125602,1257223l18021,1257223,15371,1256709,0,1239221,0,1236535,0,17935,18021,0,6125602,0,6143623,17935,6143623,1239221,6128252,1256709,6125602,12572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1" o:spid="_x0000_s1026" o:spt="100" style="position:absolute;left:4762;top:4762;height:1257300;width:6143625;" filled="f" stroked="t" coordsize="6143625,1257300" o:gfxdata="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uPiL4A&#10;AADdAAAADwAAAAAAAAABACAAAAAiAAAAZHJzL2Rvd25yZXYueG1sUEsBAhQAFAAAAAgAh07iQDMv&#10;BZ47AAAAOQAAABAAAAAAAAAAAQAgAAAADQEAAGRycy9zaGFwZXhtbC54bWxQSwUGAAAAAAYABgBb&#10;AQAAtwMAAAAA&#10;" path="m0,1236535l0,20764,0,17935,527,15259,1581,12725,2635,10125,4137,7886,6085,6029,8033,4019,10280,2533,12825,1562,15371,523,18021,0,20776,0,6122847,0,6125602,0,6128252,523,6130798,1562,6133343,2533,6135590,4019,6137538,6029,6139486,7886,6140988,10125,6142042,12725,6143096,15259,6143623,17935,6143624,20764,6143624,1236535,6130798,1255661,6128252,1256709,6125602,1257223,6122847,1257299,20776,1257299,18021,1257223,15371,1256709,12825,1255661,10280,1254623,1581,1244355,527,1241821,0,1239221,0,12365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42" o:spid="_x0000_s1026" o:spt="202" type="#_x0000_t202" style="position:absolute;left:12567;top:12206;height:1242695;width:6115050;" filled="f" stroked="f" coordsize="21600,21600" o:gfxdata="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7WZ7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B1A157">
                        <w:pPr>
                          <w:spacing w:before="118"/>
                          <w:ind w:left="75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pacing w:val="44"/>
                            <w:w w:val="150"/>
                            <w:sz w:val="16"/>
                          </w:rPr>
                          <w:t xml:space="preserve"> 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/api/infractions</w:t>
                        </w:r>
                      </w:p>
                      <w:p w14:paraId="3CE82122">
                        <w:pPr>
                          <w:spacing w:before="68" w:line="326" w:lineRule="auto"/>
                          <w:ind w:left="75" w:right="7076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GET /api/infractions/{id} POST</w:t>
                        </w:r>
                        <w:r>
                          <w:rPr>
                            <w:color w:val="111111"/>
                            <w:spacing w:val="8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16"/>
                          </w:rPr>
                          <w:t>/api/infractions</w:t>
                        </w:r>
                      </w:p>
                      <w:p w14:paraId="760C0748">
                        <w:pPr>
                          <w:spacing w:before="0" w:line="326" w:lineRule="auto"/>
                          <w:ind w:left="75" w:right="698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PUT /api/infractions/{id} DELETE /api/infractions/{id} GET</w:t>
                        </w:r>
                        <w:r>
                          <w:rPr>
                            <w:color w:val="111111"/>
                            <w:spacing w:val="44"/>
                            <w:w w:val="150"/>
                            <w:sz w:val="16"/>
                          </w:rPr>
                          <w:t xml:space="preserve"> 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/api/infractions/types</w:t>
                        </w:r>
                      </w:p>
                      <w:p w14:paraId="60A85F9A">
                        <w:pPr>
                          <w:spacing w:before="16"/>
                          <w:ind w:left="75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pacing w:val="44"/>
                            <w:w w:val="150"/>
                            <w:sz w:val="16"/>
                          </w:rPr>
                          <w:t xml:space="preserve"> 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/api/infractions/user/{userId}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ACF1F5B">
      <w:pPr>
        <w:pStyle w:val="9"/>
        <w:numPr>
          <w:ilvl w:val="1"/>
          <w:numId w:val="2"/>
        </w:numPr>
        <w:tabs>
          <w:tab w:val="left" w:pos="569"/>
        </w:tabs>
        <w:spacing w:before="245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 xml:space="preserve">Pagos </w:t>
      </w:r>
      <w:r>
        <w:rPr>
          <w:b/>
          <w:color w:val="111111"/>
          <w:spacing w:val="-2"/>
          <w:sz w:val="19"/>
        </w:rPr>
        <w:t>Endpoints</w:t>
      </w:r>
    </w:p>
    <w:p w14:paraId="2A62BBB6">
      <w:pPr>
        <w:pStyle w:val="7"/>
        <w:spacing w:before="11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942975"/>
                <wp:effectExtent l="0" t="0" r="0" b="0"/>
                <wp:wrapTopAndBottom/>
                <wp:docPr id="1143" name="Group 1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942975"/>
                          <a:chOff x="0" y="0"/>
                          <a:chExt cx="6153150" cy="942975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4762" y="4762"/>
                            <a:ext cx="6143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933450">
                                <a:moveTo>
                                  <a:pt x="6125602" y="933373"/>
                                </a:moveTo>
                                <a:lnTo>
                                  <a:pt x="18021" y="933373"/>
                                </a:lnTo>
                                <a:lnTo>
                                  <a:pt x="15371" y="932859"/>
                                </a:lnTo>
                                <a:lnTo>
                                  <a:pt x="0" y="915438"/>
                                </a:lnTo>
                                <a:lnTo>
                                  <a:pt x="0" y="912685"/>
                                </a:lnTo>
                                <a:lnTo>
                                  <a:pt x="0" y="18011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3" y="915438"/>
                                </a:lnTo>
                                <a:lnTo>
                                  <a:pt x="6128252" y="932859"/>
                                </a:lnTo>
                                <a:lnTo>
                                  <a:pt x="6125602" y="9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762" y="4762"/>
                            <a:ext cx="6143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933450">
                                <a:moveTo>
                                  <a:pt x="0" y="91268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485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485"/>
                                </a:lnTo>
                                <a:lnTo>
                                  <a:pt x="6133343" y="2533"/>
                                </a:lnTo>
                                <a:lnTo>
                                  <a:pt x="6135590" y="4019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912685"/>
                                </a:lnTo>
                                <a:lnTo>
                                  <a:pt x="6143623" y="915438"/>
                                </a:lnTo>
                                <a:lnTo>
                                  <a:pt x="6143096" y="918048"/>
                                </a:lnTo>
                                <a:lnTo>
                                  <a:pt x="6142042" y="920572"/>
                                </a:lnTo>
                                <a:lnTo>
                                  <a:pt x="6140987" y="923105"/>
                                </a:lnTo>
                                <a:lnTo>
                                  <a:pt x="6122847" y="933449"/>
                                </a:lnTo>
                                <a:lnTo>
                                  <a:pt x="20776" y="933449"/>
                                </a:lnTo>
                                <a:lnTo>
                                  <a:pt x="18021" y="933373"/>
                                </a:lnTo>
                                <a:lnTo>
                                  <a:pt x="15371" y="932859"/>
                                </a:lnTo>
                                <a:lnTo>
                                  <a:pt x="12825" y="931735"/>
                                </a:lnTo>
                                <a:lnTo>
                                  <a:pt x="10280" y="930697"/>
                                </a:lnTo>
                                <a:lnTo>
                                  <a:pt x="1581" y="920505"/>
                                </a:lnTo>
                                <a:lnTo>
                                  <a:pt x="527" y="918048"/>
                                </a:lnTo>
                                <a:lnTo>
                                  <a:pt x="0" y="915438"/>
                                </a:lnTo>
                                <a:lnTo>
                                  <a:pt x="0" y="9126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12567" y="12239"/>
                            <a:ext cx="6115050" cy="918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A2061">
                              <w:pPr>
                                <w:tabs>
                                  <w:tab w:val="left" w:pos="694"/>
                                </w:tabs>
                                <w:spacing w:before="103" w:line="345" w:lineRule="auto"/>
                                <w:ind w:left="75" w:right="778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/api/payments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/api/payments</w:t>
                              </w:r>
                            </w:p>
                            <w:p w14:paraId="310E9FFE">
                              <w:pPr>
                                <w:tabs>
                                  <w:tab w:val="left" w:pos="694"/>
                                </w:tabs>
                                <w:spacing w:before="0" w:line="173" w:lineRule="exact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/api/payment-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agreements</w:t>
                              </w:r>
                            </w:p>
                            <w:p w14:paraId="3963D470">
                              <w:pPr>
                                <w:tabs>
                                  <w:tab w:val="left" w:pos="694"/>
                                </w:tabs>
                                <w:spacing w:before="68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/api/payment-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agreements</w:t>
                              </w:r>
                            </w:p>
                            <w:p w14:paraId="37F85284">
                              <w:pPr>
                                <w:tabs>
                                  <w:tab w:val="left" w:pos="694"/>
                                </w:tabs>
                                <w:spacing w:before="68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/api/payment-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agreements/{id}/calculate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3" o:spid="_x0000_s1026" o:spt="203" style="position:absolute;left:0pt;margin-left:56.2pt;margin-top:11.1pt;height:74.25pt;width:484.5pt;mso-position-horizontal-relative:page;mso-wrap-distance-bottom:0pt;mso-wrap-distance-top:0pt;z-index:-251511808;mso-width-relative:page;mso-height-relative:page;" coordsize="6153150,942975" o:gfxdata="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BpvMWR2gAAAAsBAAAPAAAAAAAAAAEAIAAAACIAAABkcnMvZG93&#10;bnJldi54bWxQSwECFAAUAAAACACHTuJAJMC0daoEAADzEQAADgAAAAAAAAABACAAAAApAQAAZHJz&#10;L2Uyb0RvYy54bWxQSwUGAAAAAAYABgBZAQAARQgAAAAA&#10;">
                <o:lock v:ext="edit" aspectratio="f"/>
                <v:shape id="Graphic 1144" o:spid="_x0000_s1026" o:spt="100" style="position:absolute;left:4762;top:4762;height:933450;width:6143625;" fillcolor="#F7F7F7" filled="t" stroked="f" coordsize="6143625,933450" o:gfxdata="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LktK8AAAA&#10;3QAAAA8AAAAAAAAAAQAgAAAAIgAAAGRycy9kb3ducmV2LnhtbFBLAQIUABQAAAAIAIdO4kAzLwWe&#10;OwAAADkAAAAQAAAAAAAAAAEAIAAAAAsBAABkcnMvc2hhcGV4bWwueG1sUEsFBgAAAAAGAAYAWwEA&#10;ALUDAAAAAA==&#10;" path="m6125602,933373l18021,933373,15371,932859,0,915438,0,912685,0,18011,18021,0,6125602,0,6143623,18011,6143623,915438,6128252,932859,6125602,93337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5" o:spid="_x0000_s1026" o:spt="100" style="position:absolute;left:4762;top:4762;height:933450;width:6143625;" filled="f" stroked="t" coordsize="6143625,933450" o:gfxdata="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5LUb4A&#10;AADdAAAADwAAAAAAAAABACAAAAAiAAAAZHJzL2Rvd25yZXYueG1sUEsBAhQAFAAAAAgAh07iQDMv&#10;BZ47AAAAOQAAABAAAAAAAAAAAQAgAAAADQEAAGRycy9zaGFwZXhtbC54bWxQSwUGAAAAAAYABgBb&#10;AQAAtwMAAAAA&#10;" path="m0,912685l0,20764,0,18011,527,15325,1581,12725,2635,10191,4137,7962,6085,6029,8033,4019,10280,2533,12825,1485,15371,523,18021,0,20776,0,6122847,0,6125602,0,6128252,523,6130798,1485,6133343,2533,6135590,4019,6137538,6029,6139486,7962,6143624,20764,6143624,912685,6143623,915438,6143096,918048,6142042,920572,6140987,923105,6122847,933449,20776,933449,18021,933373,15371,932859,12825,931735,10280,930697,1581,920505,527,918048,0,915438,0,91268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46" o:spid="_x0000_s1026" o:spt="202" type="#_x0000_t202" style="position:absolute;left:12567;top:12239;height:918844;width:6115050;" filled="f" stroked="f" coordsize="21600,21600" o:gfxdata="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1mB4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3A2061">
                        <w:pPr>
                          <w:tabs>
                            <w:tab w:val="left" w:pos="694"/>
                          </w:tabs>
                          <w:spacing w:before="103" w:line="345" w:lineRule="auto"/>
                          <w:ind w:left="75" w:right="778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/api/payments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/api/payments</w:t>
                        </w:r>
                      </w:p>
                      <w:p w14:paraId="310E9FFE">
                        <w:pPr>
                          <w:tabs>
                            <w:tab w:val="left" w:pos="694"/>
                          </w:tabs>
                          <w:spacing w:before="0" w:line="173" w:lineRule="exact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/api/payment-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agreements</w:t>
                        </w:r>
                      </w:p>
                      <w:p w14:paraId="3963D470">
                        <w:pPr>
                          <w:tabs>
                            <w:tab w:val="left" w:pos="694"/>
                          </w:tabs>
                          <w:spacing w:before="68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/api/payment-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agreements</w:t>
                        </w:r>
                      </w:p>
                      <w:p w14:paraId="37F85284">
                        <w:pPr>
                          <w:tabs>
                            <w:tab w:val="left" w:pos="694"/>
                          </w:tabs>
                          <w:spacing w:before="68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z w:val="16"/>
                          </w:rPr>
                          <w:t>/api/payment-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agreements/{id}/calculate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5CF7E1A">
      <w:pPr>
        <w:pStyle w:val="9"/>
        <w:numPr>
          <w:ilvl w:val="1"/>
          <w:numId w:val="2"/>
        </w:numPr>
        <w:tabs>
          <w:tab w:val="left" w:pos="569"/>
        </w:tabs>
        <w:spacing w:before="245" w:after="0" w:line="240" w:lineRule="auto"/>
        <w:ind w:left="569" w:right="0" w:hanging="437"/>
        <w:jc w:val="left"/>
        <w:rPr>
          <w:b/>
          <w:sz w:val="19"/>
        </w:rPr>
      </w:pPr>
      <w:r>
        <w:rPr>
          <w:b/>
          <w:color w:val="111111"/>
          <w:sz w:val="19"/>
        </w:rPr>
        <w:t>Reportes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pacing w:val="-2"/>
          <w:sz w:val="19"/>
        </w:rPr>
        <w:t>Endpoints</w:t>
      </w:r>
    </w:p>
    <w:p w14:paraId="30EED39F">
      <w:pPr>
        <w:pStyle w:val="7"/>
        <w:spacing w:before="11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140970</wp:posOffset>
                </wp:positionV>
                <wp:extent cx="6153150" cy="771525"/>
                <wp:effectExtent l="0" t="0" r="0" b="0"/>
                <wp:wrapTopAndBottom/>
                <wp:docPr id="1147" name="Group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771525"/>
                          <a:chOff x="0" y="0"/>
                          <a:chExt cx="6153150" cy="771525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4762" y="4762"/>
                            <a:ext cx="6143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762000">
                                <a:moveTo>
                                  <a:pt x="6125602" y="761923"/>
                                </a:moveTo>
                                <a:lnTo>
                                  <a:pt x="18021" y="761923"/>
                                </a:lnTo>
                                <a:lnTo>
                                  <a:pt x="15371" y="761409"/>
                                </a:lnTo>
                                <a:lnTo>
                                  <a:pt x="0" y="743988"/>
                                </a:lnTo>
                                <a:lnTo>
                                  <a:pt x="0" y="741235"/>
                                </a:lnTo>
                                <a:lnTo>
                                  <a:pt x="0" y="18011"/>
                                </a:lnTo>
                                <a:lnTo>
                                  <a:pt x="18021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3" y="743988"/>
                                </a:lnTo>
                                <a:lnTo>
                                  <a:pt x="6128252" y="761409"/>
                                </a:lnTo>
                                <a:lnTo>
                                  <a:pt x="6125602" y="7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762" y="4762"/>
                            <a:ext cx="6143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762000">
                                <a:moveTo>
                                  <a:pt x="0" y="741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741235"/>
                                </a:lnTo>
                                <a:lnTo>
                                  <a:pt x="6143623" y="743988"/>
                                </a:lnTo>
                                <a:lnTo>
                                  <a:pt x="6143096" y="746598"/>
                                </a:lnTo>
                                <a:lnTo>
                                  <a:pt x="6142042" y="749122"/>
                                </a:lnTo>
                                <a:lnTo>
                                  <a:pt x="6140987" y="751655"/>
                                </a:lnTo>
                                <a:lnTo>
                                  <a:pt x="6122847" y="761999"/>
                                </a:lnTo>
                                <a:lnTo>
                                  <a:pt x="20776" y="761999"/>
                                </a:lnTo>
                                <a:lnTo>
                                  <a:pt x="1581" y="749122"/>
                                </a:lnTo>
                                <a:lnTo>
                                  <a:pt x="527" y="746598"/>
                                </a:lnTo>
                                <a:lnTo>
                                  <a:pt x="0" y="743988"/>
                                </a:lnTo>
                                <a:lnTo>
                                  <a:pt x="0" y="741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12567" y="12239"/>
                            <a:ext cx="6115050" cy="74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7AFFA">
                              <w:pPr>
                                <w:tabs>
                                  <w:tab w:val="left" w:pos="694"/>
                                </w:tabs>
                                <w:spacing w:before="103" w:line="326" w:lineRule="auto"/>
                                <w:ind w:left="75" w:right="69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/api/reports/inspector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/api/reports/fines</w:t>
                              </w:r>
                            </w:p>
                            <w:p w14:paraId="21C4366B">
                              <w:pPr>
                                <w:tabs>
                                  <w:tab w:val="left" w:pos="694"/>
                                </w:tabs>
                                <w:spacing w:before="1" w:line="326" w:lineRule="auto"/>
                                <w:ind w:left="75" w:right="707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 xml:space="preserve">/api/reports/payments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/api/reports/generate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7" o:spid="_x0000_s1026" o:spt="203" style="position:absolute;left:0pt;margin-left:56.2pt;margin-top:11.1pt;height:60.75pt;width:484.5pt;mso-position-horizontal-relative:page;mso-wrap-distance-bottom:0pt;mso-wrap-distance-top:0pt;z-index:-251510784;mso-width-relative:page;mso-height-relative:page;" coordsize="6153150,771525" o:gfxdata="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">
                <o:lock v:ext="edit" aspectratio="f"/>
                <v:shape id="Graphic 1148" o:spid="_x0000_s1026" o:spt="100" style="position:absolute;left:4762;top:4762;height:762000;width:6143625;" fillcolor="#F7F7F7" filled="t" stroked="f" coordsize="6143625,762000" o:gfxdata="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JB&#10;tX3CAAAA3QAAAA8AAAAAAAAAAQAgAAAAIgAAAGRycy9kb3ducmV2LnhtbFBLAQIUABQAAAAIAIdO&#10;4kAzLwWeOwAAADkAAAAQAAAAAAAAAAEAIAAAABEBAABkcnMvc2hhcGV4bWwueG1sUEsFBgAAAAAG&#10;AAYAWwEAALsDAAAAAA==&#10;" path="m6125602,761923l18021,761923,15371,761409,0,743988,0,741235,0,18011,18021,0,6125602,0,6143623,18011,6143623,743988,6128252,761409,6125602,7619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9" o:spid="_x0000_s1026" o:spt="100" style="position:absolute;left:4762;top:4762;height:762000;width:6143625;" filled="f" stroked="t" coordsize="6143625,762000" o:gfxdata="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klYEvQAA&#10;AN0AAAAPAAAAAAAAAAEAIAAAACIAAABkcnMvZG93bnJldi54bWxQSwECFAAUAAAACACHTuJAMy8F&#10;njsAAAA5AAAAEAAAAAAAAAABACAAAAAMAQAAZHJzL3NoYXBleG1sLnhtbFBLBQYAAAAABgAGAFsB&#10;AAC2AwAAAAA=&#10;" path="m0,741235l0,20764,0,18011,527,15325,1581,12725,2635,10191,4137,7962,6085,6029,8033,4019,10280,2533,12825,1562,15371,523,18021,0,20776,0,6122847,0,6125602,0,6128252,523,6130798,1562,6133343,2600,6135590,4095,6137538,6105,6139486,7962,6143624,20764,6143624,741235,6143623,743988,6143096,746598,6142042,749122,6140987,751655,6122847,761999,20776,761999,1581,749122,527,746598,0,743988,0,741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50" o:spid="_x0000_s1026" o:spt="202" type="#_x0000_t202" style="position:absolute;left:12567;top:12239;height:747395;width:6115050;" filled="f" stroked="f" coordsize="21600,21600" o:gfxdata="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qst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B7AFFA">
                        <w:pPr>
                          <w:tabs>
                            <w:tab w:val="left" w:pos="694"/>
                          </w:tabs>
                          <w:spacing w:before="103" w:line="326" w:lineRule="auto"/>
                          <w:ind w:left="75" w:right="69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/api/reports/inspector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/api/reports/fines</w:t>
                        </w:r>
                      </w:p>
                      <w:p w14:paraId="21C4366B">
                        <w:pPr>
                          <w:tabs>
                            <w:tab w:val="left" w:pos="694"/>
                          </w:tabs>
                          <w:spacing w:before="1" w:line="326" w:lineRule="auto"/>
                          <w:ind w:left="75" w:right="707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GET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 xml:space="preserve">/api/reports/payments 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  <w:r>
                          <w:rPr>
                            <w:color w:val="111111"/>
                            <w:sz w:val="16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/api/reports/generate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998220</wp:posOffset>
                </wp:positionV>
                <wp:extent cx="6147435" cy="19685"/>
                <wp:effectExtent l="0" t="0" r="0" b="0"/>
                <wp:wrapTopAndBottom/>
                <wp:docPr id="1151" name="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0" y="610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0" y="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1" o:spid="_x0000_s1026" o:spt="203" style="position:absolute;left:0pt;margin-left:56.2pt;margin-top:78.6pt;height:1.55pt;width:484.05pt;mso-position-horizontal-relative:page;mso-wrap-distance-bottom:0pt;mso-wrap-distance-top:0pt;z-index:-251510784;mso-width-relative:page;mso-height-relative:page;" coordsize="6147435,19685" o:gfxdata="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ztEattoAAAAMAQAADwAAAAAAAAABACAAAAAiAAAAZHJzL2Rvd25yZXYueG1sUEsBAhQAFAAAAAgA&#10;h07iQMGyUZhAAwAApwwAAA4AAAAAAAAAAQAgAAAAKQEAAGRycy9lMm9Eb2MueG1sUEsFBgAAAAAG&#10;AAYAWQEAANsGAAAAAA==&#10;">
                <o:lock v:ext="edit" aspectratio="f"/>
                <v:shape id="Graphic 1152" o:spid="_x0000_s1026" o:spt="100" style="position:absolute;left:0;top:0;height:9525;width:6147435;" fillcolor="#999999" filled="t" stroked="f" coordsize="6147435,9525" o:gfxdata="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6ypK8AAAA&#10;3Q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3" o:spid="_x0000_s1026" o:spt="100" style="position:absolute;left:0;top:6101;height:13335;width:6147435;" fillcolor="#EDEDED" filled="t" stroked="f" coordsize="6147435,13335" o:gfxdata="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M7/FvQAA&#10;AN0AAAAPAAAAAAAAAAEAIAAAACIAAABkcnMvZG93bnJldi54bWxQSwECFAAUAAAACACHTuJAMy8F&#10;njsAAAA5AAAAEAAAAAAAAAABACAAAAAMAQAAZHJzL3NoYXBleG1sLnhtbFBLBQYAAAAABgAGAFsB&#10;AAC2AwAAAAA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4" o:spid="_x0000_s1026" o:spt="100" style="position:absolute;left:0;top:80;height:19050;width:9525;" fillcolor="#999999" filled="t" stroked="f" coordsize="9525,19050" o:gfxdata="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8p4LsAAADd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0A37A24">
      <w:pPr>
        <w:pStyle w:val="7"/>
        <w:spacing w:before="4"/>
        <w:rPr>
          <w:rFonts w:ascii="Segoe UI"/>
          <w:b/>
          <w:sz w:val="8"/>
        </w:rPr>
      </w:pPr>
    </w:p>
    <w:p w14:paraId="6EEE812E">
      <w:pPr>
        <w:pStyle w:val="3"/>
        <w:numPr>
          <w:ilvl w:val="0"/>
          <w:numId w:val="2"/>
        </w:numPr>
        <w:tabs>
          <w:tab w:val="left" w:pos="552"/>
        </w:tabs>
        <w:spacing w:before="251" w:after="0" w:line="240" w:lineRule="auto"/>
        <w:ind w:left="552" w:right="0" w:hanging="420"/>
        <w:jc w:val="left"/>
      </w:pPr>
      <w:r>
        <w:rPr>
          <w:color w:val="111111"/>
        </w:rPr>
        <w:t>Integración</w:t>
      </w:r>
      <w:r>
        <w:rPr>
          <w:color w:val="111111"/>
          <w:spacing w:val="71"/>
        </w:rPr>
        <w:t xml:space="preserve"> </w:t>
      </w:r>
      <w:r>
        <w:rPr>
          <w:color w:val="111111"/>
        </w:rPr>
        <w:t>Frontend-</w:t>
      </w:r>
      <w:r>
        <w:rPr>
          <w:color w:val="111111"/>
          <w:spacing w:val="-2"/>
        </w:rPr>
        <w:t>Backend</w:t>
      </w:r>
    </w:p>
    <w:p w14:paraId="4141DD3C">
      <w:pPr>
        <w:pStyle w:val="4"/>
        <w:numPr>
          <w:ilvl w:val="1"/>
          <w:numId w:val="2"/>
        </w:numPr>
        <w:tabs>
          <w:tab w:val="left" w:pos="569"/>
        </w:tabs>
        <w:spacing w:before="214" w:after="0" w:line="240" w:lineRule="auto"/>
        <w:ind w:left="569" w:right="0" w:hanging="437"/>
        <w:jc w:val="left"/>
      </w:pPr>
      <w:r>
        <w:rPr>
          <w:color w:val="111111"/>
          <w:spacing w:val="-2"/>
        </w:rPr>
        <w:t>Comunicación</w:t>
      </w:r>
    </w:p>
    <w:p w14:paraId="36125892">
      <w:pPr>
        <w:spacing w:before="14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Frontend</w:t>
      </w:r>
      <w:r>
        <w:rPr>
          <w:rFonts w:ascii="Segoe UI" w:hAnsi="Segoe UI"/>
          <w:b/>
          <w:color w:val="111111"/>
          <w:spacing w:val="16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(Angular)</w:t>
      </w:r>
      <w:r>
        <w:rPr>
          <w:rFonts w:ascii="Segoe UI" w:hAnsi="Segoe UI"/>
          <w:b/>
          <w:color w:val="111111"/>
          <w:spacing w:val="16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↔</w:t>
      </w:r>
      <w:r>
        <w:rPr>
          <w:rFonts w:ascii="Segoe UI" w:hAnsi="Segoe UI"/>
          <w:color w:val="111111"/>
          <w:spacing w:val="16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Backend</w:t>
      </w:r>
      <w:r>
        <w:rPr>
          <w:rFonts w:ascii="Segoe UI" w:hAnsi="Segoe UI"/>
          <w:b/>
          <w:color w:val="111111"/>
          <w:spacing w:val="16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(.NET)</w:t>
      </w:r>
    </w:p>
    <w:p w14:paraId="5D64E30F">
      <w:pPr>
        <w:pStyle w:val="7"/>
        <w:spacing w:before="9"/>
        <w:rPr>
          <w:rFonts w:ascii="Segoe UI"/>
          <w:b/>
        </w:rPr>
      </w:pPr>
    </w:p>
    <w:p w14:paraId="07C2F80E">
      <w:pPr>
        <w:spacing w:before="1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55" name="Image 1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Image 1155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Protocolo</w:t>
      </w:r>
      <w:r>
        <w:rPr>
          <w:rFonts w:ascii="Segoe UI"/>
          <w:color w:val="111111"/>
          <w:sz w:val="16"/>
        </w:rPr>
        <w:t>: HTTP/HTTPS</w:t>
      </w:r>
    </w:p>
    <w:p w14:paraId="7F5B2772">
      <w:pPr>
        <w:spacing w:before="42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56" name="Image 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age 1156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Formato de datos</w:t>
      </w:r>
      <w:r>
        <w:rPr>
          <w:rFonts w:ascii="Segoe UI"/>
          <w:color w:val="111111"/>
          <w:w w:val="105"/>
          <w:sz w:val="16"/>
        </w:rPr>
        <w:t>: JSON</w:t>
      </w:r>
    </w:p>
    <w:p w14:paraId="131B90AB">
      <w:pPr>
        <w:spacing w:before="57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57" name="Imag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Image 1157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" w:hAnsi="Segoe UI"/>
          <w:b/>
          <w:color w:val="111111"/>
          <w:sz w:val="16"/>
        </w:rPr>
        <w:t>Autenticación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2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JWT</w:t>
      </w:r>
      <w:r>
        <w:rPr>
          <w:rFonts w:ascii="Segoe UI" w:hAnsi="Segoe UI"/>
          <w:color w:val="111111"/>
          <w:spacing w:val="2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Bearer</w:t>
      </w:r>
      <w:r>
        <w:rPr>
          <w:rFonts w:ascii="Segoe UI" w:hAnsi="Segoe UI"/>
          <w:color w:val="111111"/>
          <w:spacing w:val="27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Token</w:t>
      </w:r>
    </w:p>
    <w:p w14:paraId="5ACB7DBE">
      <w:pPr>
        <w:spacing w:before="42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58" name="Imag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age 115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Puerto Frontend</w:t>
      </w:r>
      <w:r>
        <w:rPr>
          <w:rFonts w:ascii="Segoe UI"/>
          <w:color w:val="111111"/>
          <w:sz w:val="16"/>
        </w:rPr>
        <w:t>: 4200</w:t>
      </w:r>
    </w:p>
    <w:p w14:paraId="7F8D7603">
      <w:pPr>
        <w:spacing w:before="57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59" name="Image 1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Image 115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b/>
          <w:color w:val="111111"/>
          <w:sz w:val="16"/>
        </w:rPr>
        <w:t>Puerto</w:t>
      </w:r>
      <w:r>
        <w:rPr>
          <w:rFonts w:ascii="Segoe UI"/>
          <w:b/>
          <w:color w:val="111111"/>
          <w:spacing w:val="28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Backend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7"/>
          <w:sz w:val="16"/>
        </w:rPr>
        <w:t xml:space="preserve"> </w:t>
      </w:r>
      <w:r>
        <w:rPr>
          <w:rFonts w:ascii="Segoe UI"/>
          <w:color w:val="111111"/>
          <w:sz w:val="16"/>
        </w:rPr>
        <w:t>5000/5001</w:t>
      </w:r>
      <w:r>
        <w:rPr>
          <w:rFonts w:ascii="Segoe UI"/>
          <w:color w:val="111111"/>
          <w:spacing w:val="27"/>
          <w:sz w:val="16"/>
        </w:rPr>
        <w:t xml:space="preserve"> </w:t>
      </w:r>
      <w:r>
        <w:rPr>
          <w:rFonts w:ascii="Segoe UI"/>
          <w:color w:val="111111"/>
          <w:sz w:val="16"/>
        </w:rPr>
        <w:t>(HTTP/HTTPS)</w:t>
      </w:r>
    </w:p>
    <w:p w14:paraId="3D72A120">
      <w:pPr>
        <w:spacing w:after="0"/>
        <w:jc w:val="left"/>
        <w:rPr>
          <w:rFonts w:ascii="Segoe UI"/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26354399">
      <w:pPr>
        <w:pStyle w:val="4"/>
        <w:numPr>
          <w:ilvl w:val="1"/>
          <w:numId w:val="2"/>
        </w:numPr>
        <w:tabs>
          <w:tab w:val="left" w:pos="437"/>
        </w:tabs>
        <w:spacing w:before="76" w:after="0" w:line="240" w:lineRule="auto"/>
        <w:ind w:left="437" w:right="6388" w:hanging="437"/>
        <w:jc w:val="right"/>
      </w:pPr>
      <w:r>
        <w:rPr>
          <w:color w:val="111111"/>
        </w:rPr>
        <w:t>Flujo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Autenticación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Completo</w:t>
      </w:r>
    </w:p>
    <w:p w14:paraId="407EAABB">
      <w:pPr>
        <w:pStyle w:val="9"/>
        <w:numPr>
          <w:ilvl w:val="0"/>
          <w:numId w:val="33"/>
        </w:numPr>
        <w:tabs>
          <w:tab w:val="left" w:pos="169"/>
        </w:tabs>
        <w:spacing w:before="110" w:after="0" w:line="240" w:lineRule="auto"/>
        <w:ind w:left="169" w:right="6478" w:hanging="169"/>
        <w:jc w:val="right"/>
        <w:rPr>
          <w:sz w:val="16"/>
        </w:rPr>
      </w:pPr>
      <w:r>
        <w:rPr>
          <w:color w:val="111111"/>
          <w:sz w:val="16"/>
        </w:rPr>
        <w:t>Usuario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ingresa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credenciales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en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pacing w:val="-2"/>
          <w:sz w:val="16"/>
        </w:rPr>
        <w:t>Angular</w:t>
      </w:r>
    </w:p>
    <w:p w14:paraId="7A5277D3">
      <w:pPr>
        <w:pStyle w:val="9"/>
        <w:numPr>
          <w:ilvl w:val="0"/>
          <w:numId w:val="3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1997075</wp:posOffset>
                </wp:positionH>
                <wp:positionV relativeFrom="paragraph">
                  <wp:posOffset>28575</wp:posOffset>
                </wp:positionV>
                <wp:extent cx="939800" cy="168275"/>
                <wp:effectExtent l="0" t="0" r="0" b="0"/>
                <wp:wrapNone/>
                <wp:docPr id="1160" name="Group 1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800" cy="168275"/>
                          <a:chOff x="0" y="0"/>
                          <a:chExt cx="939800" cy="168275"/>
                        </a:xfrm>
                      </wpg:grpSpPr>
                      <wps:wsp>
                        <wps:cNvPr id="1161" name="Graphic 1161"/>
                        <wps:cNvSpPr/>
                        <wps:spPr>
                          <a:xfrm>
                            <a:off x="3042" y="304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911297" y="161848"/>
                                </a:moveTo>
                                <a:lnTo>
                                  <a:pt x="22152" y="161848"/>
                                </a:lnTo>
                                <a:lnTo>
                                  <a:pt x="18894" y="161182"/>
                                </a:lnTo>
                                <a:lnTo>
                                  <a:pt x="0" y="139750"/>
                                </a:lnTo>
                                <a:lnTo>
                                  <a:pt x="0" y="136397"/>
                                </a:lnTo>
                                <a:lnTo>
                                  <a:pt x="0" y="22097"/>
                                </a:lnTo>
                                <a:lnTo>
                                  <a:pt x="22152" y="0"/>
                                </a:lnTo>
                                <a:lnTo>
                                  <a:pt x="911297" y="0"/>
                                </a:lnTo>
                                <a:lnTo>
                                  <a:pt x="933449" y="22097"/>
                                </a:lnTo>
                                <a:lnTo>
                                  <a:pt x="933449" y="139750"/>
                                </a:lnTo>
                                <a:lnTo>
                                  <a:pt x="914555" y="161182"/>
                                </a:lnTo>
                                <a:lnTo>
                                  <a:pt x="911297" y="16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7805" y="7805"/>
                            <a:ext cx="9239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6D1492">
                              <w:pPr>
                                <w:spacing w:before="14"/>
                                <w:ind w:left="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/api/auth/login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0" o:spid="_x0000_s1026" o:spt="203" style="position:absolute;left:0pt;margin-left:157.25pt;margin-top:2.25pt;height:13.25pt;width:74pt;mso-position-horizontal-relative:page;z-index:251683840;mso-width-relative:page;mso-height-relative:page;" coordsize="939800,168275" o:gfxdata="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D3//VQ1wAAAAgBAAAPAAAAAAAAAAEAIAAAACIAAABkcnMvZG93bnJldi54bWxQSwECFAAUAAAA&#10;CACHTuJA8r9DUUUDAABfCQAADgAAAAAAAAABACAAAAAmAQAAZHJzL2Uyb0RvYy54bWxQSwUGAAAA&#10;AAYABgBZAQAA3QYAAAAA&#10;">
                <o:lock v:ext="edit" aspectratio="f"/>
                <v:shape id="Graphic 1161" o:spid="_x0000_s1026" o:spt="100" style="position:absolute;left:3042;top:3042;height:161925;width:933450;" fillcolor="#F7F7F7" filled="t" stroked="f" coordsize="933450,161925" o:gfxdata="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JW75ugAAAN0A&#10;AAAPAAAAAAAAAAEAIAAAACIAAABkcnMvZG93bnJldi54bWxQSwECFAAUAAAACACHTuJAMy8FnjsA&#10;AAA5AAAAEAAAAAAAAAABACAAAAAJAQAAZHJzL3NoYXBleG1sLnhtbFBLBQYAAAAABgAGAFsBAACz&#10;AwAAAAA=&#10;" path="m911297,161848l22152,161848,18894,161182,0,139750,0,136397,0,22097,22152,0,911297,0,933449,22097,933449,139750,914555,161182,911297,1618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62" o:spid="_x0000_s1026" o:spt="202" type="#_x0000_t202" style="position:absolute;left:7805;top:7805;height:152400;width:923925;" filled="f" stroked="t" coordsize="21600,21600" o:gfxdata="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OhfivQAA&#10;AN0AAAAPAAAAAAAAAAEAIAAAACIAAABkcnMvZG93bnJldi54bWxQSwECFAAUAAAACACHTuJAMy8F&#10;njsAAAA5AAAAEAAAAAAAAAABACAAAAAMAQAAZHJzL3NoYXBleG1sLnhtbFBLBQYAAAAABgAGAFsB&#10;AAC2AwAAAAA=&#10;">
                  <v:fill on="f" focussize="0,0"/>
                  <v:stroke weight="1.22913385826772pt" color="#F7F7F7" joinstyle="round"/>
                  <v:imagedata o:title=""/>
                  <o:lock v:ext="edit" aspectratio="f"/>
                  <v:textbox inset="0mm,0mm,0mm,0mm">
                    <w:txbxContent>
                      <w:p w14:paraId="6C6D1492">
                        <w:pPr>
                          <w:spacing w:before="14"/>
                          <w:ind w:left="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/api/auth/login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11111"/>
          <w:w w:val="105"/>
          <w:sz w:val="16"/>
        </w:rPr>
        <w:t>Angular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envía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POST</w:t>
      </w:r>
      <w:r>
        <w:rPr>
          <w:color w:val="111111"/>
          <w:spacing w:val="-10"/>
          <w:w w:val="105"/>
          <w:sz w:val="16"/>
        </w:rPr>
        <w:t xml:space="preserve"> a</w:t>
      </w:r>
    </w:p>
    <w:p w14:paraId="5BE9DBEC">
      <w:pPr>
        <w:pStyle w:val="9"/>
        <w:numPr>
          <w:ilvl w:val="0"/>
          <w:numId w:val="3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Backend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valida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credenciales</w:t>
      </w:r>
    </w:p>
    <w:p w14:paraId="6D66F293">
      <w:pPr>
        <w:pStyle w:val="9"/>
        <w:numPr>
          <w:ilvl w:val="0"/>
          <w:numId w:val="3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Backend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genera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JWT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token</w:t>
      </w:r>
    </w:p>
    <w:p w14:paraId="13F60352">
      <w:pPr>
        <w:pStyle w:val="9"/>
        <w:numPr>
          <w:ilvl w:val="0"/>
          <w:numId w:val="33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Backend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retorna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token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frontend</w:t>
      </w:r>
    </w:p>
    <w:p w14:paraId="171BC720">
      <w:pPr>
        <w:pStyle w:val="9"/>
        <w:numPr>
          <w:ilvl w:val="0"/>
          <w:numId w:val="3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Angular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guarda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token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localStorage</w:t>
      </w:r>
    </w:p>
    <w:p w14:paraId="630C4AE3">
      <w:pPr>
        <w:pStyle w:val="9"/>
        <w:numPr>
          <w:ilvl w:val="0"/>
          <w:numId w:val="33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Angular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incluye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token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todas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peticiones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subsiguientes</w:t>
      </w:r>
    </w:p>
    <w:p w14:paraId="6031DE6F">
      <w:pPr>
        <w:pStyle w:val="9"/>
        <w:numPr>
          <w:ilvl w:val="0"/>
          <w:numId w:val="33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Backend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valida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token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cada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petición</w:t>
      </w:r>
    </w:p>
    <w:p w14:paraId="061FBCFC">
      <w:pPr>
        <w:pStyle w:val="7"/>
        <w:spacing w:before="7"/>
        <w:rPr>
          <w:rFonts w:ascii="Segoe UI"/>
        </w:rPr>
      </w:pPr>
    </w:p>
    <w:p w14:paraId="3CD93CA4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Manejo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Errores</w:t>
      </w:r>
    </w:p>
    <w:p w14:paraId="061E8414">
      <w:pPr>
        <w:spacing w:before="15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Backend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→</w:t>
      </w:r>
      <w:r>
        <w:rPr>
          <w:rFonts w:ascii="Segoe UI" w:hAnsi="Segoe UI"/>
          <w:b/>
          <w:color w:val="111111"/>
          <w:spacing w:val="-10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Frontend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6B224FC7">
      <w:pPr>
        <w:pStyle w:val="7"/>
        <w:spacing w:before="9"/>
        <w:rPr>
          <w:rFonts w:ascii="Segoe UI"/>
        </w:rPr>
      </w:pPr>
    </w:p>
    <w:p w14:paraId="7F294B53">
      <w:pPr>
        <w:pStyle w:val="7"/>
        <w:ind w:left="327"/>
        <w:jc w:val="both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63" name="Imag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Image 116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Códigos HTTP estándar</w:t>
      </w:r>
    </w:p>
    <w:p w14:paraId="4E8F72A9">
      <w:pPr>
        <w:pStyle w:val="7"/>
        <w:spacing w:before="42" w:line="295" w:lineRule="auto"/>
        <w:ind w:left="327" w:right="7041"/>
        <w:jc w:val="both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64" name="Image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Image 116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Mensajes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error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estructurados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165" name="Imag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Image 116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39"/>
          <w:w w:val="105"/>
        </w:rPr>
        <w:t xml:space="preserve"> </w:t>
      </w:r>
      <w:r>
        <w:rPr>
          <w:rFonts w:ascii="Segoe UI"/>
          <w:color w:val="111111"/>
          <w:w w:val="105"/>
        </w:rPr>
        <w:t>Validaciones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FluentValidation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166" name="Image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age 116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Excepciones personalizadas</w:t>
      </w:r>
    </w:p>
    <w:p w14:paraId="1BF08E0A">
      <w:pPr>
        <w:pStyle w:val="7"/>
        <w:spacing w:before="9"/>
        <w:rPr>
          <w:rFonts w:ascii="Segoe UI"/>
          <w:sz w:val="9"/>
        </w:rPr>
      </w:pPr>
      <w:r>
        <w:rPr>
          <w:rFonts w:ascii="Segoe UI"/>
          <w:sz w:val="9"/>
        </w:rPr>
        <mc:AlternateContent>
          <mc:Choice Requires="wpg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96520</wp:posOffset>
                </wp:positionV>
                <wp:extent cx="6147435" cy="19685"/>
                <wp:effectExtent l="0" t="0" r="0" b="0"/>
                <wp:wrapTopAndBottom/>
                <wp:docPr id="1167" name="Group 1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0" y="79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7" o:spid="_x0000_s1026" o:spt="203" style="position:absolute;left:0pt;margin-left:56.2pt;margin-top:7.6pt;height:1.55pt;width:484.05pt;mso-position-horizontal-relative:page;mso-wrap-distance-bottom:0pt;mso-wrap-distance-top:0pt;z-index:-251509760;mso-width-relative:page;mso-height-relative:page;" coordsize="6147435,19685" o:gfxdata="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P7weN3Y&#10;AAAACgEAAA8AAAAAAAAAAQAgAAAAIgAAAGRycy9kb3ducmV2LnhtbFBLAQIUABQAAAAIAIdO4kD5&#10;hPybPQMAAKcMAAAOAAAAAAAAAAEAIAAAACcBAABkcnMvZTJvRG9jLnhtbFBLBQYAAAAABgAGAFkB&#10;AADWBgAAAAA=&#10;">
                <o:lock v:ext="edit" aspectratio="f"/>
                <v:shape id="Graphic 1168" o:spid="_x0000_s1026" o:spt="100" style="position:absolute;left:0;top:0;height:9525;width:6147435;" fillcolor="#999999" filled="t" stroked="f" coordsize="6147435,9525" o:gfxdata="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+N8W/&#10;AAAA3QAAAA8AAAAAAAAAAQAgAAAAIgAAAGRycy9kb3ducmV2LnhtbFBLAQIUABQAAAAIAIdO4kAz&#10;LwWeOwAAADkAAAAQAAAAAAAAAAEAIAAAAA4BAABkcnMvc2hhcGV4bWwueG1sUEsFBgAAAAAGAAYA&#10;WwEAALg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9" o:spid="_x0000_s1026" o:spt="100" style="position:absolute;left:0;top:6112;height:13335;width:6147435;" fillcolor="#EDEDED" filled="t" stroked="f" coordsize="6147435,13335" o:gfxdata="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t0KSvQAA&#10;AN0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0" o:spid="_x0000_s1026" o:spt="100" style="position:absolute;left:0;top:79;height:19050;width:9525;" fillcolor="#999999" filled="t" stroked="f" coordsize="9525,19050" o:gfxdata="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Rc4O/&#10;AAAA3QAAAA8AAAAAAAAAAQAgAAAAIgAAAGRycy9kb3ducmV2LnhtbFBLAQIUABQAAAAIAIdO4kAz&#10;LwWeOwAAADkAAAAQAAAAAAAAAAEAIAAAAA4BAABkcnMvc2hhcGV4bWwueG1sUEsFBgAAAAAGAAYA&#10;WwEAALg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BD799BB">
      <w:pPr>
        <w:pStyle w:val="7"/>
        <w:spacing w:before="38"/>
        <w:rPr>
          <w:rFonts w:ascii="Segoe UI"/>
        </w:rPr>
      </w:pPr>
    </w:p>
    <w:p w14:paraId="7E344EB7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Comandos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Útiles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2"/>
        </w:rPr>
        <w:t>Backend</w:t>
      </w:r>
    </w:p>
    <w:p w14:paraId="451BA539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Comandos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4"/>
        </w:rPr>
        <w:t>.NET</w:t>
      </w:r>
    </w:p>
    <w:p w14:paraId="1F34D48E">
      <w:pPr>
        <w:spacing w:before="184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Ejecutar</w:t>
      </w:r>
      <w:r>
        <w:rPr>
          <w:rFonts w:ascii="Segoe UI" w:hAnsi="Segoe UI"/>
          <w:b/>
          <w:color w:val="111111"/>
          <w:spacing w:val="19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aplicación</w:t>
      </w:r>
    </w:p>
    <w:p w14:paraId="112A3A4E">
      <w:pPr>
        <w:pStyle w:val="7"/>
        <w:spacing w:before="3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390525"/>
                <wp:effectExtent l="0" t="0" r="0" b="0"/>
                <wp:wrapTopAndBottom/>
                <wp:docPr id="1171" name="Group 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0525"/>
                          <a:chOff x="0" y="0"/>
                          <a:chExt cx="6153150" cy="390525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4762" y="4762"/>
                            <a:ext cx="61436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81000">
                                <a:moveTo>
                                  <a:pt x="0" y="360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485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60235"/>
                                </a:lnTo>
                                <a:lnTo>
                                  <a:pt x="6143623" y="362988"/>
                                </a:lnTo>
                                <a:lnTo>
                                  <a:pt x="6143096" y="365598"/>
                                </a:lnTo>
                                <a:lnTo>
                                  <a:pt x="6142042" y="368122"/>
                                </a:lnTo>
                                <a:lnTo>
                                  <a:pt x="6140987" y="370655"/>
                                </a:lnTo>
                                <a:lnTo>
                                  <a:pt x="6122847" y="380999"/>
                                </a:lnTo>
                                <a:lnTo>
                                  <a:pt x="20776" y="380999"/>
                                </a:lnTo>
                                <a:lnTo>
                                  <a:pt x="1581" y="368122"/>
                                </a:lnTo>
                                <a:lnTo>
                                  <a:pt x="527" y="365598"/>
                                </a:lnTo>
                                <a:lnTo>
                                  <a:pt x="0" y="362988"/>
                                </a:lnTo>
                                <a:lnTo>
                                  <a:pt x="0" y="36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12567" y="12239"/>
                            <a:ext cx="611505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47AE0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dotnet run --project Proyecto-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BACK/Merge_Back/taller/Web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1" o:spid="_x0000_s1026" o:spt="203" style="position:absolute;left:0pt;margin-left:56.2pt;margin-top:10pt;height:30.75pt;width:484.5pt;mso-position-horizontal-relative:page;mso-wrap-distance-bottom:0pt;mso-wrap-distance-top:0pt;z-index:-251509760;mso-width-relative:page;mso-height-relative:page;" coordsize="6153150,390525" o:gfxdata="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IBOO7LXAAAACgEAAA8AAAAAAAAAAQAgAAAAIgAAAGRycy9kb3ducmV2LnhtbFBL&#10;AQIUABQAAAAIAIdO4kBFBbBQMQQAAKUNAAAOAAAAAAAAAAEAIAAAACYBAABkcnMvZTJvRG9jLnht&#10;bFBLBQYAAAAABgAGAFkBAADJBwAAAAA=&#10;">
                <o:lock v:ext="edit" aspectratio="f"/>
                <v:shape id="Graphic 1172" o:spid="_x0000_s1026" o:spt="100" style="position:absolute;left:4762;top:4762;height:381000;width:6143625;" filled="f" stroked="t" coordsize="6143625,381000" o:gfxdata="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RodTb4A&#10;AADdAAAADwAAAAAAAAABACAAAAAiAAAAZHJzL2Rvd25yZXYueG1sUEsBAhQAFAAAAAgAh07iQDMv&#10;BZ47AAAAOQAAABAAAAAAAAAAAQAgAAAADQEAAGRycy9zaGFwZXhtbC54bWxQSwUGAAAAAAYABgBb&#10;AQAAtwMAAAAA&#10;" path="m0,360235l0,20764,0,18011,527,15325,1581,12725,2635,10191,4137,7962,6085,6029,8033,4019,10280,2533,12825,1485,15371,523,18021,0,20776,0,6122847,0,6125602,0,6128252,523,6130798,1562,6133343,2600,6135590,4095,6137538,6105,6139486,7962,6140988,10191,6142042,12801,6143096,15325,6143623,18011,6143624,20764,6143624,360235,6143623,362988,6143096,365598,6142042,368122,6140987,370655,6122847,380999,20776,380999,1581,368122,527,365598,0,362988,0,360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73" o:spid="_x0000_s1026" o:spt="202" type="#_x0000_t202" style="position:absolute;left:12567;top:12239;height:366395;width:6115050;" filled="f" stroked="f" coordsize="21600,21600" o:gfxdata="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zQl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047AE0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dotnet run --project Proyecto-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BACK/Merge_Back/taller/Web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D9E50EB">
      <w:pPr>
        <w:pStyle w:val="7"/>
        <w:spacing w:before="19"/>
        <w:rPr>
          <w:rFonts w:ascii="Segoe UI"/>
          <w:b/>
        </w:rPr>
      </w:pPr>
    </w:p>
    <w:p w14:paraId="597A7CF4">
      <w:pPr>
        <w:spacing w:before="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Crear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migración</w:t>
      </w:r>
    </w:p>
    <w:p w14:paraId="6FF9CF88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136525</wp:posOffset>
                </wp:positionV>
                <wp:extent cx="6153150" cy="381000"/>
                <wp:effectExtent l="0" t="0" r="0" b="0"/>
                <wp:wrapTopAndBottom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81000"/>
                          <a:chOff x="0" y="0"/>
                          <a:chExt cx="6153150" cy="381000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4762" y="4762"/>
                            <a:ext cx="61436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71475">
                                <a:moveTo>
                                  <a:pt x="0" y="3507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485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485"/>
                                </a:lnTo>
                                <a:lnTo>
                                  <a:pt x="6133343" y="2533"/>
                                </a:lnTo>
                                <a:lnTo>
                                  <a:pt x="6135590" y="4019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50710"/>
                                </a:lnTo>
                                <a:lnTo>
                                  <a:pt x="6143623" y="353463"/>
                                </a:lnTo>
                                <a:lnTo>
                                  <a:pt x="6143096" y="356073"/>
                                </a:lnTo>
                                <a:lnTo>
                                  <a:pt x="6142042" y="358597"/>
                                </a:lnTo>
                                <a:lnTo>
                                  <a:pt x="6140987" y="361130"/>
                                </a:lnTo>
                                <a:lnTo>
                                  <a:pt x="6130798" y="369836"/>
                                </a:lnTo>
                                <a:lnTo>
                                  <a:pt x="6128252" y="370951"/>
                                </a:lnTo>
                                <a:lnTo>
                                  <a:pt x="6125602" y="371474"/>
                                </a:lnTo>
                                <a:lnTo>
                                  <a:pt x="6122847" y="371474"/>
                                </a:lnTo>
                                <a:lnTo>
                                  <a:pt x="20776" y="371474"/>
                                </a:lnTo>
                                <a:lnTo>
                                  <a:pt x="18021" y="371474"/>
                                </a:lnTo>
                                <a:lnTo>
                                  <a:pt x="15371" y="370951"/>
                                </a:lnTo>
                                <a:lnTo>
                                  <a:pt x="12825" y="369836"/>
                                </a:lnTo>
                                <a:lnTo>
                                  <a:pt x="10280" y="368798"/>
                                </a:lnTo>
                                <a:lnTo>
                                  <a:pt x="1581" y="358597"/>
                                </a:lnTo>
                                <a:lnTo>
                                  <a:pt x="527" y="356073"/>
                                </a:lnTo>
                                <a:lnTo>
                                  <a:pt x="0" y="353463"/>
                                </a:lnTo>
                                <a:lnTo>
                                  <a:pt x="0" y="3507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12567" y="12239"/>
                            <a:ext cx="611505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7035A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dotnet ef migrations add NombreMigracion --project Entity --startup-project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4" o:spid="_x0000_s1026" o:spt="203" style="position:absolute;left:0pt;margin-left:56.2pt;margin-top:10.75pt;height:30pt;width:484.5pt;mso-position-horizontal-relative:page;mso-wrap-distance-bottom:0pt;mso-wrap-distance-top:0pt;z-index:-251508736;mso-width-relative:page;mso-height-relative:page;" coordsize="6153150,381000" o:gfxdata="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">
                <o:lock v:ext="edit" aspectratio="f"/>
                <v:shape id="Graphic 1175" o:spid="_x0000_s1026" o:spt="100" style="position:absolute;left:4762;top:4762;height:371475;width:6143625;" filled="f" stroked="t" coordsize="6143625,371475" o:gfxdata="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Zn0bsAAADd&#10;AAAADwAAAAAAAAABACAAAAAiAAAAZHJzL2Rvd25yZXYueG1sUEsBAhQAFAAAAAgAh07iQDMvBZ47&#10;AAAAOQAAABAAAAAAAAAAAQAgAAAACgEAAGRycy9zaGFwZXhtbC54bWxQSwUGAAAAAAYABgBbAQAA&#10;tAMAAAAA&#10;" path="m0,350710l0,20764,0,18011,527,15325,1581,12725,2635,10191,4137,7962,6085,6029,8033,4019,10280,2533,12825,1485,15371,523,18021,0,20776,0,6122847,0,6125602,0,6128252,523,6130798,1485,6133343,2533,6135590,4019,6137538,6029,6139486,7962,6143624,20764,6143624,350710,6143623,353463,6143096,356073,6142042,358597,6140987,361130,6130798,369836,6128252,370951,6125602,371474,6122847,371474,20776,371474,18021,371474,15371,370951,12825,369836,10280,368798,1581,358597,527,356073,0,353463,0,3507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76" o:spid="_x0000_s1026" o:spt="202" type="#_x0000_t202" style="position:absolute;left:12567;top:12239;height:356870;width:6115050;" filled="f" stroked="f" coordsize="21600,21600" o:gfxdata="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qqx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C7035A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dotnet ef migrations add NombreMigracion --project Entity --startup-project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Web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FED959F">
      <w:pPr>
        <w:pStyle w:val="7"/>
        <w:spacing w:before="34"/>
        <w:rPr>
          <w:rFonts w:ascii="Segoe UI"/>
          <w:b/>
        </w:rPr>
      </w:pPr>
    </w:p>
    <w:p w14:paraId="49E2A96E">
      <w:pPr>
        <w:spacing w:before="0"/>
        <w:ind w:left="132" w:right="0" w:firstLine="0"/>
        <w:jc w:val="left"/>
        <w:rPr>
          <w:rFonts w:ascii="Segoe UI" w:hAnsi="Segoe UI"/>
          <w:b/>
          <w:sz w:val="16"/>
        </w:rPr>
      </w:pPr>
      <w:r>
        <w:rPr>
          <w:rFonts w:ascii="Segoe UI" w:hAnsi="Segoe UI"/>
          <w:b/>
          <w:color w:val="111111"/>
          <w:sz w:val="16"/>
        </w:rPr>
        <w:t>Aplicar</w:t>
      </w:r>
      <w:r>
        <w:rPr>
          <w:rFonts w:ascii="Segoe UI" w:hAnsi="Segoe UI"/>
          <w:b/>
          <w:color w:val="111111"/>
          <w:spacing w:val="16"/>
          <w:sz w:val="16"/>
        </w:rPr>
        <w:t xml:space="preserve"> </w:t>
      </w:r>
      <w:r>
        <w:rPr>
          <w:rFonts w:ascii="Segoe UI" w:hAnsi="Segoe UI"/>
          <w:b/>
          <w:color w:val="111111"/>
          <w:spacing w:val="-2"/>
          <w:sz w:val="16"/>
        </w:rPr>
        <w:t>migración</w:t>
      </w:r>
    </w:p>
    <w:p w14:paraId="3960EFDD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381000"/>
                <wp:effectExtent l="0" t="0" r="0" b="0"/>
                <wp:wrapTopAndBottom/>
                <wp:docPr id="1177" name="Group 1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81000"/>
                          <a:chOff x="0" y="0"/>
                          <a:chExt cx="6153150" cy="381000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4762" y="4762"/>
                            <a:ext cx="61436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71475">
                                <a:moveTo>
                                  <a:pt x="0" y="3507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35"/>
                                </a:lnTo>
                                <a:lnTo>
                                  <a:pt x="527" y="15259"/>
                                </a:lnTo>
                                <a:lnTo>
                                  <a:pt x="1581" y="12649"/>
                                </a:lnTo>
                                <a:lnTo>
                                  <a:pt x="2635" y="10125"/>
                                </a:lnTo>
                                <a:lnTo>
                                  <a:pt x="4137" y="7886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25"/>
                                </a:lnTo>
                                <a:lnTo>
                                  <a:pt x="6142042" y="12725"/>
                                </a:lnTo>
                                <a:lnTo>
                                  <a:pt x="6143096" y="15259"/>
                                </a:lnTo>
                                <a:lnTo>
                                  <a:pt x="6143623" y="17935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50710"/>
                                </a:lnTo>
                                <a:lnTo>
                                  <a:pt x="6130798" y="369836"/>
                                </a:lnTo>
                                <a:lnTo>
                                  <a:pt x="6128252" y="370884"/>
                                </a:lnTo>
                                <a:lnTo>
                                  <a:pt x="6125602" y="371398"/>
                                </a:lnTo>
                                <a:lnTo>
                                  <a:pt x="6122847" y="371474"/>
                                </a:lnTo>
                                <a:lnTo>
                                  <a:pt x="20776" y="371474"/>
                                </a:lnTo>
                                <a:lnTo>
                                  <a:pt x="18021" y="371398"/>
                                </a:lnTo>
                                <a:lnTo>
                                  <a:pt x="15371" y="370884"/>
                                </a:lnTo>
                                <a:lnTo>
                                  <a:pt x="12825" y="369836"/>
                                </a:lnTo>
                                <a:lnTo>
                                  <a:pt x="10280" y="368798"/>
                                </a:lnTo>
                                <a:lnTo>
                                  <a:pt x="1581" y="358530"/>
                                </a:lnTo>
                                <a:lnTo>
                                  <a:pt x="527" y="355996"/>
                                </a:lnTo>
                                <a:lnTo>
                                  <a:pt x="0" y="353396"/>
                                </a:lnTo>
                                <a:lnTo>
                                  <a:pt x="0" y="3507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12567" y="12206"/>
                            <a:ext cx="611505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B2273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dotnet ef database update --project Entity --startup-project 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7" o:spid="_x0000_s1026" o:spt="203" style="position:absolute;left:0pt;margin-left:56.2pt;margin-top:10pt;height:30pt;width:484.5pt;mso-position-horizontal-relative:page;mso-wrap-distance-bottom:0pt;mso-wrap-distance-top:0pt;z-index:-251508736;mso-width-relative:page;mso-height-relative:page;" coordsize="6153150,381000" o:gfxdata="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Hz41unXAAAACgEA&#10;AA8AAAAAAAAAAQAgAAAAIgAAAGRycy9kb3ducmV2LnhtbFBLAQIUABQAAAAIAIdO4kDRrQL/VQQA&#10;ACoOAAAOAAAAAAAAAAEAIAAAACYBAABkcnMvZTJvRG9jLnhtbFBLBQYAAAAABgAGAFkBAADtBwAA&#10;AAA=&#10;">
                <o:lock v:ext="edit" aspectratio="f"/>
                <v:shape id="Graphic 1178" o:spid="_x0000_s1026" o:spt="100" style="position:absolute;left:4762;top:4762;height:371475;width:6143625;" filled="f" stroked="t" coordsize="6143625,371475" o:gfxdata="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58hPvQAA&#10;AN0AAAAPAAAAAAAAAAEAIAAAACIAAABkcnMvZG93bnJldi54bWxQSwECFAAUAAAACACHTuJAMy8F&#10;njsAAAA5AAAAEAAAAAAAAAABACAAAAAMAQAAZHJzL3NoYXBleG1sLnhtbFBLBQYAAAAABgAGAFsB&#10;AAC2AwAAAAA=&#10;" path="m0,350710l0,20764,0,17935,527,15259,1581,12649,2635,10125,4137,7886,6085,6029,8033,4019,10280,2533,12825,1562,15371,523,18021,0,20776,0,6122847,0,6125602,0,6128252,523,6130798,1562,6133343,2600,6135590,4095,6137538,6105,6139486,7962,6140988,10125,6142042,12725,6143096,15259,6143623,17935,6143624,20764,6143624,350710,6130798,369836,6128252,370884,6125602,371398,6122847,371474,20776,371474,18021,371398,15371,370884,12825,369836,10280,368798,1581,358530,527,355996,0,353396,0,3507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79" o:spid="_x0000_s1026" o:spt="202" type="#_x0000_t202" style="position:absolute;left:12567;top:12206;height:356870;width:6115050;" filled="f" stroked="f" coordsize="21600,21600" o:gfxdata="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JT63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1B2273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dotnet ef database update --project Entity --startup-project 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Web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80E977">
      <w:pPr>
        <w:pStyle w:val="7"/>
        <w:spacing w:before="34"/>
        <w:rPr>
          <w:rFonts w:ascii="Segoe UI"/>
          <w:b/>
        </w:rPr>
      </w:pPr>
    </w:p>
    <w:p w14:paraId="08B00EE6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Ejecutar</w:t>
      </w:r>
      <w:r>
        <w:rPr>
          <w:rFonts w:ascii="Segoe UI"/>
          <w:b/>
          <w:color w:val="111111"/>
          <w:spacing w:val="19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pruebas</w:t>
      </w:r>
    </w:p>
    <w:p w14:paraId="430F8EB9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390525"/>
                <wp:effectExtent l="0" t="0" r="0" b="0"/>
                <wp:wrapTopAndBottom/>
                <wp:docPr id="1180" name="Group 1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0525"/>
                          <a:chOff x="0" y="0"/>
                          <a:chExt cx="6153150" cy="390525"/>
                        </a:xfrm>
                      </wpg:grpSpPr>
                      <wps:wsp>
                        <wps:cNvPr id="1181" name="Graphic 1181"/>
                        <wps:cNvSpPr/>
                        <wps:spPr>
                          <a:xfrm>
                            <a:off x="4762" y="4762"/>
                            <a:ext cx="61436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81000">
                                <a:moveTo>
                                  <a:pt x="0" y="360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485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485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60235"/>
                                </a:lnTo>
                                <a:lnTo>
                                  <a:pt x="6122847" y="380999"/>
                                </a:lnTo>
                                <a:lnTo>
                                  <a:pt x="20776" y="380999"/>
                                </a:lnTo>
                                <a:lnTo>
                                  <a:pt x="1581" y="368055"/>
                                </a:lnTo>
                                <a:lnTo>
                                  <a:pt x="527" y="365521"/>
                                </a:lnTo>
                                <a:lnTo>
                                  <a:pt x="0" y="362921"/>
                                </a:lnTo>
                                <a:lnTo>
                                  <a:pt x="0" y="36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12567" y="12239"/>
                            <a:ext cx="611505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D5102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dotnet </w:t>
                              </w:r>
                              <w:r>
                                <w:rPr>
                                  <w:color w:val="E36109"/>
                                  <w:spacing w:val="-4"/>
                                  <w:sz w:val="1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0" o:spid="_x0000_s1026" o:spt="203" style="position:absolute;left:0pt;margin-left:56.2pt;margin-top:10pt;height:30.75pt;width:484.5pt;mso-position-horizontal-relative:page;mso-wrap-distance-bottom:0pt;mso-wrap-distance-top:0pt;z-index:-251507712;mso-width-relative:page;mso-height-relative:page;" coordsize="6153150,390525" o:gfxdata="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gE47stcAAAAKAQAADwAAAAAAAAAB&#10;ACAAAAAiAAAAZHJzL2Rvd25yZXYueG1sUEsBAhQAFAAAAAgAh07iQPVZkIgSBAAA6QwAAA4AAAAA&#10;AAAAAQAgAAAAJgEAAGRycy9lMm9Eb2MueG1sUEsFBgAAAAAGAAYAWQEAAKoHAAAAAA==&#10;">
                <o:lock v:ext="edit" aspectratio="f"/>
                <v:shape id="Graphic 1181" o:spid="_x0000_s1026" o:spt="100" style="position:absolute;left:4762;top:4762;height:381000;width:6143625;" filled="f" stroked="t" coordsize="6143625,381000" o:gfxdata="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3zHb4A&#10;AADdAAAADwAAAAAAAAABACAAAAAiAAAAZHJzL2Rvd25yZXYueG1sUEsBAhQAFAAAAAgAh07iQDMv&#10;BZ47AAAAOQAAABAAAAAAAAAAAQAgAAAADQEAAGRycy9zaGFwZXhtbC54bWxQSwUGAAAAAAYABgBb&#10;AQAAtwMAAAAA&#10;" path="m0,360235l0,20764,0,18011,527,15325,1581,12725,2635,10191,4137,7962,6085,6029,8033,4095,10280,2600,12825,1485,15371,523,18021,0,20776,0,6122847,0,6125602,0,6128252,523,6130798,1485,6133343,2600,6135590,4095,6137538,6029,6139486,7962,6140988,10191,6142042,12801,6143096,15325,6143623,18011,6143624,20764,6143624,360235,6122847,380999,20776,380999,1581,368055,527,365521,0,362921,0,360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82" o:spid="_x0000_s1026" o:spt="202" type="#_x0000_t202" style="position:absolute;left:12567;top:12239;height:366395;width:6115050;" filled="f" stroked="f" coordsize="21600,21600" o:gfxdata="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VNz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BD5102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dotnet </w:t>
                        </w:r>
                        <w:r>
                          <w:rPr>
                            <w:color w:val="E36109"/>
                            <w:spacing w:val="-4"/>
                            <w:sz w:val="16"/>
                          </w:rPr>
                          <w:t>test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47B88CB">
      <w:pPr>
        <w:pStyle w:val="7"/>
        <w:spacing w:before="19"/>
        <w:rPr>
          <w:rFonts w:ascii="Segoe UI"/>
          <w:b/>
        </w:rPr>
      </w:pPr>
    </w:p>
    <w:p w14:paraId="78D88AC7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Build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del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proyecto</w:t>
      </w:r>
    </w:p>
    <w:p w14:paraId="75EFEC43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127000</wp:posOffset>
                </wp:positionV>
                <wp:extent cx="6153150" cy="390525"/>
                <wp:effectExtent l="0" t="0" r="0" b="0"/>
                <wp:wrapTopAndBottom/>
                <wp:docPr id="1183" name="Group 1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0525"/>
                          <a:chOff x="0" y="0"/>
                          <a:chExt cx="6153150" cy="390525"/>
                        </a:xfrm>
                      </wpg:grpSpPr>
                      <wps:wsp>
                        <wps:cNvPr id="1184" name="Graphic 1184"/>
                        <wps:cNvSpPr/>
                        <wps:spPr>
                          <a:xfrm>
                            <a:off x="4762" y="4762"/>
                            <a:ext cx="61436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81000">
                                <a:moveTo>
                                  <a:pt x="0" y="360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485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105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60235"/>
                                </a:lnTo>
                                <a:lnTo>
                                  <a:pt x="6143623" y="362988"/>
                                </a:lnTo>
                                <a:lnTo>
                                  <a:pt x="6143096" y="365598"/>
                                </a:lnTo>
                                <a:lnTo>
                                  <a:pt x="6142042" y="368122"/>
                                </a:lnTo>
                                <a:lnTo>
                                  <a:pt x="6140987" y="370655"/>
                                </a:lnTo>
                                <a:lnTo>
                                  <a:pt x="6130798" y="379361"/>
                                </a:lnTo>
                                <a:lnTo>
                                  <a:pt x="6128252" y="380409"/>
                                </a:lnTo>
                                <a:lnTo>
                                  <a:pt x="6125602" y="380923"/>
                                </a:lnTo>
                                <a:lnTo>
                                  <a:pt x="6122847" y="380999"/>
                                </a:lnTo>
                                <a:lnTo>
                                  <a:pt x="20776" y="380999"/>
                                </a:lnTo>
                                <a:lnTo>
                                  <a:pt x="18021" y="380923"/>
                                </a:lnTo>
                                <a:lnTo>
                                  <a:pt x="15371" y="380409"/>
                                </a:lnTo>
                                <a:lnTo>
                                  <a:pt x="12825" y="379361"/>
                                </a:lnTo>
                                <a:lnTo>
                                  <a:pt x="10280" y="378323"/>
                                </a:lnTo>
                                <a:lnTo>
                                  <a:pt x="1581" y="368122"/>
                                </a:lnTo>
                                <a:lnTo>
                                  <a:pt x="527" y="365598"/>
                                </a:lnTo>
                                <a:lnTo>
                                  <a:pt x="0" y="362988"/>
                                </a:lnTo>
                                <a:lnTo>
                                  <a:pt x="0" y="36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12567" y="12239"/>
                            <a:ext cx="611505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43DC4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dotnet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3" o:spid="_x0000_s1026" o:spt="203" style="position:absolute;left:0pt;margin-left:56.2pt;margin-top:10pt;height:30.75pt;width:484.5pt;mso-position-horizontal-relative:page;mso-wrap-distance-bottom:0pt;mso-wrap-distance-top:0pt;z-index:-251507712;mso-width-relative:page;mso-height-relative:page;" coordsize="6153150,390525" o:gfxdata="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">
                <o:lock v:ext="edit" aspectratio="f"/>
                <v:shape id="Graphic 1184" o:spid="_x0000_s1026" o:spt="100" style="position:absolute;left:4762;top:4762;height:381000;width:6143625;" filled="f" stroked="t" coordsize="6143625,381000" o:gfxdata="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pQhb4A&#10;AADdAAAADwAAAAAAAAABACAAAAAiAAAAZHJzL2Rvd25yZXYueG1sUEsBAhQAFAAAAAgAh07iQDMv&#10;BZ47AAAAOQAAABAAAAAAAAAAAQAgAAAADQEAAGRycy9zaGFwZXhtbC54bWxQSwUGAAAAAAYABgBb&#10;AQAAtwMAAAAA&#10;" path="m0,360235l0,20764,0,18011,527,15325,1581,12725,2635,10191,4137,7962,6085,6029,8033,4019,10280,2533,12825,1485,15371,523,18021,0,20776,0,6122847,0,6125602,0,6128252,523,6130798,1562,6133343,2600,6135590,4095,6137538,6105,6139486,7962,6140988,10191,6142042,12801,6143096,15325,6143623,18011,6143624,20764,6143624,360235,6143623,362988,6143096,365598,6142042,368122,6140987,370655,6130798,379361,6128252,380409,6125602,380923,6122847,380999,20776,380999,18021,380923,15371,380409,12825,379361,10280,378323,1581,368122,527,365598,0,362988,0,360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85" o:spid="_x0000_s1026" o:spt="202" type="#_x0000_t202" style="position:absolute;left:12567;top:12239;height:366395;width:6115050;" filled="f" stroked="f" coordsize="21600,21600" o:gfxdata="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vUS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943DC4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dotnet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build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651B8C5">
      <w:pPr>
        <w:pStyle w:val="7"/>
        <w:spacing w:before="19"/>
        <w:rPr>
          <w:rFonts w:ascii="Segoe UI"/>
          <w:b/>
        </w:rPr>
      </w:pPr>
    </w:p>
    <w:p w14:paraId="40B58488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Publicar</w:t>
      </w:r>
    </w:p>
    <w:p w14:paraId="5192E0B8">
      <w:pPr>
        <w:pStyle w:val="7"/>
        <w:spacing w:before="4"/>
        <w:rPr>
          <w:rFonts w:ascii="Segoe UI"/>
          <w:b/>
          <w:sz w:val="14"/>
        </w:rPr>
      </w:pPr>
      <w:r>
        <w:rPr>
          <w:rFonts w:ascii="Segoe UI"/>
          <w:b/>
          <w:sz w:val="14"/>
        </w:rPr>
        <mc:AlternateContent>
          <mc:Choice Requires="wpg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136525</wp:posOffset>
                </wp:positionV>
                <wp:extent cx="6153150" cy="381000"/>
                <wp:effectExtent l="0" t="0" r="0" b="0"/>
                <wp:wrapTopAndBottom/>
                <wp:docPr id="1186" name="Group 1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81000"/>
                          <a:chOff x="0" y="0"/>
                          <a:chExt cx="6153150" cy="381000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4762" y="4762"/>
                            <a:ext cx="61436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71475">
                                <a:moveTo>
                                  <a:pt x="0" y="350710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485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485"/>
                                </a:lnTo>
                                <a:lnTo>
                                  <a:pt x="6133343" y="2533"/>
                                </a:lnTo>
                                <a:lnTo>
                                  <a:pt x="6135590" y="4019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50710"/>
                                </a:lnTo>
                                <a:lnTo>
                                  <a:pt x="6143623" y="353463"/>
                                </a:lnTo>
                                <a:lnTo>
                                  <a:pt x="6143096" y="356073"/>
                                </a:lnTo>
                                <a:lnTo>
                                  <a:pt x="6142042" y="358597"/>
                                </a:lnTo>
                                <a:lnTo>
                                  <a:pt x="6140987" y="361130"/>
                                </a:lnTo>
                                <a:lnTo>
                                  <a:pt x="6122847" y="371474"/>
                                </a:lnTo>
                                <a:lnTo>
                                  <a:pt x="20776" y="371474"/>
                                </a:lnTo>
                                <a:lnTo>
                                  <a:pt x="1581" y="358597"/>
                                </a:lnTo>
                                <a:lnTo>
                                  <a:pt x="527" y="356073"/>
                                </a:lnTo>
                                <a:lnTo>
                                  <a:pt x="0" y="353463"/>
                                </a:lnTo>
                                <a:lnTo>
                                  <a:pt x="0" y="3507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12567" y="12239"/>
                            <a:ext cx="611505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C7EE2">
                              <w:pPr>
                                <w:spacing w:before="178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dotnet publish -c Release -o 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./publish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6" o:spid="_x0000_s1026" o:spt="203" style="position:absolute;left:0pt;margin-left:56.2pt;margin-top:10.75pt;height:30pt;width:484.5pt;mso-position-horizontal-relative:page;mso-wrap-distance-bottom:0pt;mso-wrap-distance-top:0pt;z-index:-251506688;mso-width-relative:page;mso-height-relative:page;" coordsize="6153150,381000" o:gfxdata="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wvIQ0dgAAAAKAQAA&#10;DwAAAAAAAAABACAAAAAiAAAAZHJzL2Rvd25yZXYueG1sUEsBAhQAFAAAAAgAh07iQAB0JyAaBAAA&#10;7QwAAA4AAAAAAAAAAQAgAAAAJwEAAGRycy9lMm9Eb2MueG1sUEsFBgAAAAAGAAYAWQEAALMHAAAA&#10;AA==&#10;">
                <o:lock v:ext="edit" aspectratio="f"/>
                <v:shape id="Graphic 1187" o:spid="_x0000_s1026" o:spt="100" style="position:absolute;left:4762;top:4762;height:371475;width:6143625;" filled="f" stroked="t" coordsize="6143625,371475" o:gfxdata="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rSwaugAAAN0A&#10;AAAPAAAAAAAAAAEAIAAAACIAAABkcnMvZG93bnJldi54bWxQSwECFAAUAAAACACHTuJAMy8FnjsA&#10;AAA5AAAAEAAAAAAAAAABACAAAAAJAQAAZHJzL3NoYXBleG1sLnhtbFBLBQYAAAAABgAGAFsBAACz&#10;AwAAAAA=&#10;" path="m0,350710l0,20764,0,18011,527,15325,1581,12725,2635,10191,4137,7962,6085,6029,8033,4019,10280,2533,12825,1485,15371,523,18021,0,20776,0,6122847,0,6125602,0,6128252,523,6130798,1485,6133343,2533,6135590,4019,6137538,6029,6139486,7962,6143624,20764,6143624,350710,6143623,353463,6143096,356073,6142042,358597,6140987,361130,6122847,371474,20776,371474,1581,358597,527,356073,0,353463,0,350710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88" o:spid="_x0000_s1026" o:spt="202" type="#_x0000_t202" style="position:absolute;left:12567;top:12239;height:356870;width:6115050;" filled="f" stroked="f" coordsize="21600,21600" o:gfxdata="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vOs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7C7EE2">
                        <w:pPr>
                          <w:spacing w:before="178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dotnet publish -c Release -o 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./publish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0951424">
      <w:pPr>
        <w:pStyle w:val="7"/>
        <w:spacing w:before="34"/>
        <w:rPr>
          <w:rFonts w:ascii="Segoe UI"/>
          <w:b/>
        </w:rPr>
      </w:pPr>
    </w:p>
    <w:p w14:paraId="0798A154">
      <w:pPr>
        <w:spacing w:before="0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Docker</w:t>
      </w:r>
      <w:r>
        <w:rPr>
          <w:rFonts w:ascii="Segoe UI"/>
          <w:b/>
          <w:color w:val="111111"/>
          <w:spacing w:val="13"/>
          <w:sz w:val="16"/>
        </w:rPr>
        <w:t xml:space="preserve"> </w:t>
      </w:r>
      <w:r>
        <w:rPr>
          <w:rFonts w:ascii="Segoe UI"/>
          <w:b/>
          <w:color w:val="111111"/>
          <w:spacing w:val="-2"/>
          <w:sz w:val="16"/>
        </w:rPr>
        <w:t>build</w:t>
      </w:r>
    </w:p>
    <w:p w14:paraId="3A919800">
      <w:pPr>
        <w:spacing w:after="0"/>
        <w:jc w:val="left"/>
        <w:rPr>
          <w:rFonts w:ascii="Segoe UI"/>
          <w:b/>
          <w:sz w:val="16"/>
        </w:rPr>
        <w:sectPr>
          <w:pgSz w:w="11920" w:h="16840"/>
          <w:pgMar w:top="1140" w:right="992" w:bottom="280" w:left="992" w:header="720" w:footer="720" w:gutter="0"/>
          <w:cols w:space="720" w:num="1"/>
        </w:sectPr>
      </w:pPr>
    </w:p>
    <w:p w14:paraId="1724F695">
      <w:pPr>
        <w:pStyle w:val="7"/>
        <w:ind w:left="13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g">
            <w:drawing>
              <wp:inline distT="0" distB="0" distL="0" distR="0">
                <wp:extent cx="6153150" cy="390525"/>
                <wp:effectExtent l="9525" t="0" r="0" b="9525"/>
                <wp:docPr id="1189" name="Group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0525"/>
                          <a:chOff x="0" y="0"/>
                          <a:chExt cx="6153150" cy="390525"/>
                        </a:xfrm>
                      </wpg:grpSpPr>
                      <wps:wsp>
                        <wps:cNvPr id="1190" name="Graphic 1190"/>
                        <wps:cNvSpPr/>
                        <wps:spPr>
                          <a:xfrm>
                            <a:off x="4762" y="4762"/>
                            <a:ext cx="61436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81000">
                                <a:moveTo>
                                  <a:pt x="0" y="360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7935"/>
                                </a:lnTo>
                                <a:lnTo>
                                  <a:pt x="527" y="15259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25"/>
                                </a:lnTo>
                                <a:lnTo>
                                  <a:pt x="4137" y="7886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19"/>
                                </a:lnTo>
                                <a:lnTo>
                                  <a:pt x="10280" y="2533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562"/>
                                </a:lnTo>
                                <a:lnTo>
                                  <a:pt x="6133343" y="2533"/>
                                </a:lnTo>
                                <a:lnTo>
                                  <a:pt x="6135590" y="4019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886"/>
                                </a:lnTo>
                                <a:lnTo>
                                  <a:pt x="6140988" y="10125"/>
                                </a:lnTo>
                                <a:lnTo>
                                  <a:pt x="6142042" y="12725"/>
                                </a:lnTo>
                                <a:lnTo>
                                  <a:pt x="6143096" y="15259"/>
                                </a:lnTo>
                                <a:lnTo>
                                  <a:pt x="6143623" y="17935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60235"/>
                                </a:lnTo>
                                <a:lnTo>
                                  <a:pt x="6122847" y="380999"/>
                                </a:lnTo>
                                <a:lnTo>
                                  <a:pt x="20776" y="380999"/>
                                </a:lnTo>
                                <a:lnTo>
                                  <a:pt x="18021" y="380923"/>
                                </a:lnTo>
                                <a:lnTo>
                                  <a:pt x="15371" y="380409"/>
                                </a:lnTo>
                                <a:lnTo>
                                  <a:pt x="12825" y="379285"/>
                                </a:lnTo>
                                <a:lnTo>
                                  <a:pt x="10280" y="378247"/>
                                </a:lnTo>
                                <a:lnTo>
                                  <a:pt x="0" y="362921"/>
                                </a:lnTo>
                                <a:lnTo>
                                  <a:pt x="0" y="36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12567" y="12206"/>
                            <a:ext cx="611505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AE9F5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 xml:space="preserve">docker build -t control-multas-ciudadanas-api </w:t>
                              </w: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89" o:spid="_x0000_s1026" o:spt="203" style="height:30.75pt;width:484.5pt;" coordsize="6153150,390525" o:gfxdata="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NSr1JPUAAAABAEA&#10;AA8AAAAAAAAAAQAgAAAAIgAAAGRycy9kb3ducmV2LnhtbFBLAQIUABQAAAAIAIdO4kDIwYxqHwQA&#10;AEYNAAAOAAAAAAAAAAEAIAAAACMBAABkcnMvZTJvRG9jLnhtbFBLBQYAAAAABgAGAFkBAAC0BwAA&#10;AAA=&#10;">
                <o:lock v:ext="edit" aspectratio="f"/>
                <v:shape id="Graphic 1190" o:spid="_x0000_s1026" o:spt="100" style="position:absolute;left:4762;top:4762;height:381000;width:6143625;" filled="f" stroked="t" coordsize="6143625,381000" o:gfxdata="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iMBb&#10;wAAAAN0AAAAPAAAAAAAAAAEAIAAAACIAAABkcnMvZG93bnJldi54bWxQSwECFAAUAAAACACHTuJA&#10;My8FnjsAAAA5AAAAEAAAAAAAAAABACAAAAAPAQAAZHJzL3NoYXBleG1sLnhtbFBLBQYAAAAABgAG&#10;AFsBAAC5AwAAAAA=&#10;" path="m0,360235l0,20764,0,17935,527,15259,1581,12725,2635,10125,4137,7886,6085,6029,8033,4019,10280,2533,12825,1562,15371,523,18021,0,20776,0,6122847,0,6125602,0,6128252,523,6130798,1562,6133343,2533,6135590,4019,6137538,6029,6139486,7886,6140988,10125,6142042,12725,6143096,15259,6143623,17935,6143624,20764,6143624,360235,6122847,380999,20776,380999,18021,380923,15371,380409,12825,379285,10280,378247,0,362921,0,360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91" o:spid="_x0000_s1026" o:spt="202" type="#_x0000_t202" style="position:absolute;left:12567;top:12206;height:366395;width:6115050;" filled="f" stroked="f" coordsize="21600,21600" o:gfxdata="UEsDBAoAAAAAAIdO4kAAAAAAAAAAAAAAAAAEAAAAZHJzL1BLAwQUAAAACACHTuJAiV/US70AAADd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n60y+P8mnSC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X9R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8AE9F5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 xml:space="preserve">docker build -t control-multas-ciudadanas-api </w:t>
                        </w: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EABA854">
      <w:pPr>
        <w:spacing w:before="204"/>
        <w:ind w:left="132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sz w:val="16"/>
        </w:rPr>
        <w:t>Docker</w:t>
      </w:r>
      <w:r>
        <w:rPr>
          <w:rFonts w:ascii="Segoe UI"/>
          <w:b/>
          <w:color w:val="111111"/>
          <w:spacing w:val="13"/>
          <w:sz w:val="16"/>
        </w:rPr>
        <w:t xml:space="preserve"> </w:t>
      </w:r>
      <w:r>
        <w:rPr>
          <w:rFonts w:ascii="Segoe UI"/>
          <w:b/>
          <w:color w:val="111111"/>
          <w:spacing w:val="-5"/>
          <w:sz w:val="16"/>
        </w:rPr>
        <w:t>run</w:t>
      </w:r>
    </w:p>
    <w:p w14:paraId="0B83B3AB">
      <w:pPr>
        <w:pStyle w:val="7"/>
        <w:spacing w:before="2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g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53150" cy="390525"/>
                <wp:effectExtent l="0" t="0" r="0" b="0"/>
                <wp:wrapTopAndBottom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390525"/>
                          <a:chOff x="0" y="0"/>
                          <a:chExt cx="6153150" cy="390525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4762" y="4762"/>
                            <a:ext cx="61436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3625" h="381000">
                                <a:moveTo>
                                  <a:pt x="0" y="360235"/>
                                </a:moveTo>
                                <a:lnTo>
                                  <a:pt x="0" y="20764"/>
                                </a:lnTo>
                                <a:lnTo>
                                  <a:pt x="0" y="18011"/>
                                </a:lnTo>
                                <a:lnTo>
                                  <a:pt x="527" y="15325"/>
                                </a:lnTo>
                                <a:lnTo>
                                  <a:pt x="1581" y="12725"/>
                                </a:lnTo>
                                <a:lnTo>
                                  <a:pt x="2635" y="10191"/>
                                </a:lnTo>
                                <a:lnTo>
                                  <a:pt x="4137" y="7962"/>
                                </a:lnTo>
                                <a:lnTo>
                                  <a:pt x="6085" y="6029"/>
                                </a:lnTo>
                                <a:lnTo>
                                  <a:pt x="8033" y="4095"/>
                                </a:lnTo>
                                <a:lnTo>
                                  <a:pt x="10280" y="2600"/>
                                </a:lnTo>
                                <a:lnTo>
                                  <a:pt x="12825" y="1562"/>
                                </a:lnTo>
                                <a:lnTo>
                                  <a:pt x="15371" y="523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6122847" y="0"/>
                                </a:lnTo>
                                <a:lnTo>
                                  <a:pt x="6125602" y="0"/>
                                </a:lnTo>
                                <a:lnTo>
                                  <a:pt x="6128252" y="523"/>
                                </a:lnTo>
                                <a:lnTo>
                                  <a:pt x="6130798" y="1485"/>
                                </a:lnTo>
                                <a:lnTo>
                                  <a:pt x="6133343" y="2600"/>
                                </a:lnTo>
                                <a:lnTo>
                                  <a:pt x="6135590" y="4095"/>
                                </a:lnTo>
                                <a:lnTo>
                                  <a:pt x="6137538" y="6029"/>
                                </a:lnTo>
                                <a:lnTo>
                                  <a:pt x="6139486" y="7962"/>
                                </a:lnTo>
                                <a:lnTo>
                                  <a:pt x="6140988" y="10191"/>
                                </a:lnTo>
                                <a:lnTo>
                                  <a:pt x="6142042" y="12801"/>
                                </a:lnTo>
                                <a:lnTo>
                                  <a:pt x="6143096" y="15325"/>
                                </a:lnTo>
                                <a:lnTo>
                                  <a:pt x="6143623" y="18011"/>
                                </a:lnTo>
                                <a:lnTo>
                                  <a:pt x="6143624" y="20764"/>
                                </a:lnTo>
                                <a:lnTo>
                                  <a:pt x="6143624" y="360235"/>
                                </a:lnTo>
                                <a:lnTo>
                                  <a:pt x="6143623" y="362921"/>
                                </a:lnTo>
                                <a:lnTo>
                                  <a:pt x="6143096" y="365521"/>
                                </a:lnTo>
                                <a:lnTo>
                                  <a:pt x="6142042" y="368055"/>
                                </a:lnTo>
                                <a:lnTo>
                                  <a:pt x="6140987" y="370655"/>
                                </a:lnTo>
                                <a:lnTo>
                                  <a:pt x="6130798" y="379361"/>
                                </a:lnTo>
                                <a:lnTo>
                                  <a:pt x="6128252" y="380409"/>
                                </a:lnTo>
                                <a:lnTo>
                                  <a:pt x="6125602" y="380923"/>
                                </a:lnTo>
                                <a:lnTo>
                                  <a:pt x="6122847" y="380999"/>
                                </a:lnTo>
                                <a:lnTo>
                                  <a:pt x="20776" y="380999"/>
                                </a:lnTo>
                                <a:lnTo>
                                  <a:pt x="18021" y="380923"/>
                                </a:lnTo>
                                <a:lnTo>
                                  <a:pt x="15371" y="380409"/>
                                </a:lnTo>
                                <a:lnTo>
                                  <a:pt x="12825" y="379361"/>
                                </a:lnTo>
                                <a:lnTo>
                                  <a:pt x="10280" y="378323"/>
                                </a:lnTo>
                                <a:lnTo>
                                  <a:pt x="1581" y="368055"/>
                                </a:lnTo>
                                <a:lnTo>
                                  <a:pt x="527" y="365521"/>
                                </a:lnTo>
                                <a:lnTo>
                                  <a:pt x="0" y="362921"/>
                                </a:lnTo>
                                <a:lnTo>
                                  <a:pt x="0" y="36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12567" y="12239"/>
                            <a:ext cx="611505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0B483">
                              <w:pPr>
                                <w:spacing w:before="193"/>
                                <w:ind w:left="15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z w:val="16"/>
                                </w:rPr>
                                <w:t>docker run -p 8080:80 control-multas-ciudadanas-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2" o:spid="_x0000_s1026" o:spt="203" style="position:absolute;left:0pt;margin-left:56.2pt;margin-top:9.95pt;height:30.75pt;width:484.5pt;mso-position-horizontal-relative:page;mso-wrap-distance-bottom:0pt;mso-wrap-distance-top:0pt;z-index:-251505664;mso-width-relative:page;mso-height-relative:page;" coordsize="6153150,390525" o:gfxdata="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">
                <o:lock v:ext="edit" aspectratio="f"/>
                <v:shape id="Graphic 1193" o:spid="_x0000_s1026" o:spt="100" style="position:absolute;left:4762;top:4762;height:381000;width:6143625;" filled="f" stroked="t" coordsize="6143625,381000" o:gfxdata="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lpeLL4A&#10;AADdAAAADwAAAAAAAAABACAAAAAiAAAAZHJzL2Rvd25yZXYueG1sUEsBAhQAFAAAAAgAh07iQDMv&#10;BZ47AAAAOQAAABAAAAAAAAAAAQAgAAAADQEAAGRycy9zaGFwZXhtbC54bWxQSwUGAAAAAAYABgBb&#10;AQAAtwMAAAAA&#10;" path="m0,360235l0,20764,0,18011,527,15325,1581,12725,2635,10191,4137,7962,6085,6029,8033,4095,10280,2600,12825,1562,15371,523,18021,0,20776,0,6122847,0,6125602,0,6128252,523,6130798,1485,6133343,2600,6135590,4095,6137538,6029,6139486,7962,6140988,10191,6142042,12801,6143096,15325,6143623,18011,6143624,20764,6143624,360235,6143623,362921,6143096,365521,6142042,368055,6140987,370655,6130798,379361,6128252,380409,6125602,380923,6122847,380999,20776,380999,18021,380923,15371,380409,12825,379361,10280,378323,1581,368055,527,365521,0,362921,0,360235xe">
                  <v:fill on="f" focussize="0,0"/>
                  <v:stroke weight="0.74992125984252pt" color="#F7F7F7" joinstyle="round"/>
                  <v:imagedata o:title=""/>
                  <o:lock v:ext="edit" aspectratio="f"/>
                  <v:textbox inset="0mm,0mm,0mm,0mm"/>
                </v:shape>
                <v:shape id="Textbox 1194" o:spid="_x0000_s1026" o:spt="202" type="#_x0000_t202" style="position:absolute;left:12567;top:12239;height:366395;width:6115050;" filled="f" stroked="f" coordsize="21600,21600" o:gfxdata="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KHf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30B483">
                        <w:pPr>
                          <w:spacing w:before="193"/>
                          <w:ind w:left="15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z w:val="16"/>
                          </w:rPr>
                          <w:t>docker run -p 8080:80 control-multas-ciudadanas-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E875B8E">
      <w:pPr>
        <w:pStyle w:val="4"/>
        <w:numPr>
          <w:ilvl w:val="1"/>
          <w:numId w:val="2"/>
        </w:numPr>
        <w:tabs>
          <w:tab w:val="left" w:pos="569"/>
        </w:tabs>
        <w:spacing w:before="245" w:after="0" w:line="240" w:lineRule="auto"/>
        <w:ind w:left="569" w:right="0" w:hanging="437"/>
        <w:jc w:val="left"/>
      </w:pPr>
      <w:r>
        <w:rPr>
          <w:color w:val="111111"/>
        </w:rPr>
        <w:t>Puertos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por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Defecto</w:t>
      </w:r>
    </w:p>
    <w:p w14:paraId="4AA2599C">
      <w:pPr>
        <w:spacing w:before="109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95" name="Image 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Image 119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Frontend Angular</w:t>
      </w:r>
      <w:r>
        <w:rPr>
          <w:rFonts w:ascii="Segoe UI"/>
          <w:color w:val="111111"/>
          <w:sz w:val="16"/>
        </w:rPr>
        <w:t xml:space="preserve">: </w:t>
      </w:r>
      <w:r>
        <w:fldChar w:fldCharType="begin"/>
      </w:r>
      <w:r>
        <w:instrText xml:space="preserve"> HYPERLINK "http://localhost:4200/" \h </w:instrText>
      </w:r>
      <w:r>
        <w:fldChar w:fldCharType="separate"/>
      </w:r>
      <w:r>
        <w:rPr>
          <w:rFonts w:ascii="Segoe UI"/>
          <w:color w:val="0000ED"/>
          <w:sz w:val="16"/>
          <w:u w:val="single" w:color="0000ED"/>
        </w:rPr>
        <w:t>http://localhost:4200</w:t>
      </w:r>
      <w:r>
        <w:rPr>
          <w:rFonts w:ascii="Segoe UI"/>
          <w:color w:val="0000ED"/>
          <w:sz w:val="16"/>
          <w:u w:val="single" w:color="0000ED"/>
        </w:rPr>
        <w:fldChar w:fldCharType="end"/>
      </w:r>
    </w:p>
    <w:p w14:paraId="163558FA">
      <w:pPr>
        <w:spacing w:before="58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96" name="Image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Image 119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b/>
          <w:color w:val="111111"/>
          <w:sz w:val="16"/>
        </w:rPr>
        <w:t>Backend</w:t>
      </w:r>
      <w:r>
        <w:rPr>
          <w:rFonts w:ascii="Segoe UI"/>
          <w:b/>
          <w:color w:val="111111"/>
          <w:spacing w:val="26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API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6"/>
          <w:sz w:val="16"/>
        </w:rPr>
        <w:t xml:space="preserve"> </w:t>
      </w:r>
      <w:r>
        <w:fldChar w:fldCharType="begin"/>
      </w:r>
      <w:r>
        <w:instrText xml:space="preserve"> HYPERLINK "https://localhost:5001/" \h </w:instrText>
      </w:r>
      <w:r>
        <w:fldChar w:fldCharType="separate"/>
      </w:r>
      <w:r>
        <w:rPr>
          <w:rFonts w:ascii="Segoe UI"/>
          <w:color w:val="0000ED"/>
          <w:sz w:val="16"/>
          <w:u w:val="single" w:color="0000ED"/>
        </w:rPr>
        <w:t>https://localhost:5001</w:t>
      </w:r>
      <w:r>
        <w:rPr>
          <w:rFonts w:ascii="Segoe UI"/>
          <w:color w:val="0000ED"/>
          <w:sz w:val="16"/>
          <w:u w:val="single" w:color="0000ED"/>
        </w:rPr>
        <w:fldChar w:fldCharType="end"/>
      </w:r>
      <w:r>
        <w:rPr>
          <w:rFonts w:ascii="Segoe UI"/>
          <w:color w:val="0000ED"/>
          <w:spacing w:val="26"/>
          <w:sz w:val="16"/>
        </w:rPr>
        <w:t xml:space="preserve"> </w:t>
      </w:r>
      <w:r>
        <w:rPr>
          <w:rFonts w:ascii="Segoe UI"/>
          <w:color w:val="111111"/>
          <w:sz w:val="16"/>
        </w:rPr>
        <w:t>o</w:t>
      </w:r>
      <w:r>
        <w:rPr>
          <w:rFonts w:ascii="Segoe UI"/>
          <w:color w:val="111111"/>
          <w:spacing w:val="26"/>
          <w:sz w:val="16"/>
        </w:rPr>
        <w:t xml:space="preserve"> </w:t>
      </w:r>
      <w:r>
        <w:fldChar w:fldCharType="begin"/>
      </w:r>
      <w:r>
        <w:instrText xml:space="preserve"> HYPERLINK "http://localhost:5000/" \h </w:instrText>
      </w:r>
      <w:r>
        <w:fldChar w:fldCharType="separate"/>
      </w:r>
      <w:r>
        <w:rPr>
          <w:rFonts w:ascii="Segoe UI"/>
          <w:color w:val="0000ED"/>
          <w:sz w:val="16"/>
          <w:u w:val="single" w:color="0000ED"/>
        </w:rPr>
        <w:t>http://localhost:5000</w:t>
      </w:r>
      <w:r>
        <w:rPr>
          <w:rFonts w:ascii="Segoe UI"/>
          <w:color w:val="0000ED"/>
          <w:sz w:val="16"/>
          <w:u w:val="single" w:color="0000ED"/>
        </w:rPr>
        <w:fldChar w:fldCharType="end"/>
      </w:r>
    </w:p>
    <w:p w14:paraId="35380CF1">
      <w:pPr>
        <w:spacing w:before="42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97" name="Imag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Image 119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SQL Server</w:t>
      </w:r>
      <w:r>
        <w:rPr>
          <w:rFonts w:ascii="Segoe UI"/>
          <w:color w:val="111111"/>
          <w:w w:val="105"/>
          <w:sz w:val="16"/>
        </w:rPr>
        <w:t>: 1433</w:t>
      </w:r>
    </w:p>
    <w:p w14:paraId="000B71C6">
      <w:pPr>
        <w:spacing w:before="57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98" name="Image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age 119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PostgreSQL</w:t>
      </w:r>
      <w:r>
        <w:rPr>
          <w:rFonts w:ascii="Segoe UI"/>
          <w:color w:val="111111"/>
          <w:sz w:val="16"/>
        </w:rPr>
        <w:t>: 5433</w:t>
      </w:r>
    </w:p>
    <w:p w14:paraId="594AC069">
      <w:pPr>
        <w:spacing w:before="42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199" name="Image 1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Image 119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MySQL</w:t>
      </w:r>
      <w:r>
        <w:rPr>
          <w:rFonts w:ascii="Segoe UI"/>
          <w:color w:val="111111"/>
          <w:sz w:val="16"/>
        </w:rPr>
        <w:t>: 3307</w:t>
      </w:r>
    </w:p>
    <w:p w14:paraId="0E4955E7">
      <w:pPr>
        <w:spacing w:before="57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00" name="Image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Image 1200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Swagger</w:t>
      </w:r>
      <w:r>
        <w:rPr>
          <w:rFonts w:ascii="Segoe UI"/>
          <w:color w:val="111111"/>
          <w:sz w:val="16"/>
        </w:rPr>
        <w:t xml:space="preserve">: </w:t>
      </w:r>
      <w:r>
        <w:fldChar w:fldCharType="begin"/>
      </w:r>
      <w:r>
        <w:instrText xml:space="preserve"> HYPERLINK "http://localhost:5000/swagger" \h </w:instrText>
      </w:r>
      <w:r>
        <w:fldChar w:fldCharType="separate"/>
      </w:r>
      <w:r>
        <w:rPr>
          <w:rFonts w:ascii="Segoe UI"/>
          <w:color w:val="0000ED"/>
          <w:sz w:val="16"/>
          <w:u w:val="single" w:color="0000ED"/>
        </w:rPr>
        <w:t>http://localhost:5000/swa</w:t>
      </w:r>
      <w:r>
        <w:rPr>
          <w:rFonts w:ascii="Segoe UI"/>
          <w:color w:val="0000ED"/>
          <w:sz w:val="16"/>
        </w:rPr>
        <w:t>gg</w:t>
      </w:r>
      <w:r>
        <w:rPr>
          <w:rFonts w:ascii="Segoe UI"/>
          <w:color w:val="0000ED"/>
          <w:sz w:val="16"/>
          <w:u w:val="single" w:color="0000ED"/>
        </w:rPr>
        <w:t>er</w:t>
      </w:r>
      <w:r>
        <w:rPr>
          <w:rFonts w:ascii="Segoe UI"/>
          <w:color w:val="0000ED"/>
          <w:sz w:val="16"/>
          <w:u w:val="single" w:color="0000ED"/>
        </w:rPr>
        <w:fldChar w:fldCharType="end"/>
      </w:r>
    </w:p>
    <w:p w14:paraId="073C236B">
      <w:pPr>
        <w:pStyle w:val="7"/>
        <w:spacing w:before="22"/>
        <w:rPr>
          <w:rFonts w:ascii="Segoe UI"/>
        </w:rPr>
      </w:pPr>
    </w:p>
    <w:p w14:paraId="2FF8D78B">
      <w:pPr>
        <w:pStyle w:val="4"/>
        <w:numPr>
          <w:ilvl w:val="1"/>
          <w:numId w:val="2"/>
        </w:numPr>
        <w:tabs>
          <w:tab w:val="left" w:pos="569"/>
        </w:tabs>
        <w:spacing w:before="0" w:after="0" w:line="240" w:lineRule="auto"/>
        <w:ind w:left="569" w:right="0" w:hanging="437"/>
        <w:jc w:val="left"/>
      </w:pPr>
      <w:r>
        <w:rPr>
          <w:color w:val="111111"/>
        </w:rPr>
        <w:t>Credenciales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por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Defecto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Backend</w:t>
      </w:r>
    </w:p>
    <w:p w14:paraId="00D7E17A">
      <w:pPr>
        <w:spacing w:before="140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w w:val="105"/>
          <w:sz w:val="16"/>
        </w:rPr>
        <w:t>Base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datos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53ADBF30">
      <w:pPr>
        <w:pStyle w:val="7"/>
        <w:spacing w:before="9"/>
        <w:rPr>
          <w:rFonts w:ascii="Segoe UI"/>
        </w:rPr>
      </w:pPr>
    </w:p>
    <w:p w14:paraId="00C3CD06">
      <w:pPr>
        <w:pStyle w:val="7"/>
        <w:spacing w:line="288" w:lineRule="auto"/>
        <w:ind w:left="327" w:right="4770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01" name="Image 1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Image 1201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Usuario: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sa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(SQL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Server)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/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postgres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(PostgreSQL)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/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root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(MySQL)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02" name="Image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Image 1202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Password: Admin123.</w:t>
      </w:r>
    </w:p>
    <w:p w14:paraId="300D5974">
      <w:pPr>
        <w:spacing w:before="135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 Emoji" w:hAnsi="Segoe UI Emoji"/>
          <w:color w:val="111111"/>
          <w:sz w:val="16"/>
        </w:rPr>
        <w:t>⚠</w:t>
      </w:r>
      <w:r>
        <w:rPr>
          <w:rFonts w:ascii="Segoe UI Emoji" w:hAnsi="Segoe UI Emoji"/>
          <w:color w:val="111111"/>
          <w:spacing w:val="12"/>
          <w:sz w:val="16"/>
        </w:rPr>
        <w:t xml:space="preserve"> </w:t>
      </w:r>
      <w:r>
        <w:rPr>
          <w:rFonts w:ascii="Segoe UI" w:hAnsi="Segoe UI"/>
          <w:b/>
          <w:color w:val="111111"/>
          <w:sz w:val="16"/>
        </w:rPr>
        <w:t>IMPORTANTE</w:t>
      </w:r>
      <w:r>
        <w:rPr>
          <w:rFonts w:ascii="Segoe UI" w:hAnsi="Segoe UI"/>
          <w:color w:val="111111"/>
          <w:sz w:val="16"/>
        </w:rPr>
        <w:t>:</w:t>
      </w:r>
      <w:r>
        <w:rPr>
          <w:rFonts w:ascii="Segoe UI" w:hAnsi="Segoe UI"/>
          <w:color w:val="111111"/>
          <w:spacing w:val="12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Cambiar</w:t>
      </w:r>
      <w:r>
        <w:rPr>
          <w:rFonts w:ascii="Segoe UI" w:hAnsi="Segoe UI"/>
          <w:color w:val="111111"/>
          <w:spacing w:val="13"/>
          <w:sz w:val="16"/>
        </w:rPr>
        <w:t xml:space="preserve"> </w:t>
      </w:r>
      <w:r>
        <w:rPr>
          <w:rFonts w:ascii="Segoe UI" w:hAnsi="Segoe UI"/>
          <w:color w:val="111111"/>
          <w:sz w:val="16"/>
        </w:rPr>
        <w:t>en</w:t>
      </w:r>
      <w:r>
        <w:rPr>
          <w:rFonts w:ascii="Segoe UI" w:hAnsi="Segoe UI"/>
          <w:color w:val="111111"/>
          <w:spacing w:val="12"/>
          <w:sz w:val="16"/>
        </w:rPr>
        <w:t xml:space="preserve"> </w:t>
      </w:r>
      <w:r>
        <w:rPr>
          <w:rFonts w:ascii="Segoe UI" w:hAnsi="Segoe UI"/>
          <w:color w:val="111111"/>
          <w:spacing w:val="-2"/>
          <w:sz w:val="16"/>
        </w:rPr>
        <w:t>producción</w:t>
      </w:r>
    </w:p>
    <w:p w14:paraId="1E9AC68F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47435" cy="19685"/>
                <wp:effectExtent l="0" t="0" r="0" b="0"/>
                <wp:wrapTopAndBottom/>
                <wp:docPr id="1203" name="Group 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0" y="7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3" o:spid="_x0000_s1026" o:spt="203" style="position:absolute;left:0pt;margin-left:56.2pt;margin-top:9.95pt;height:1.55pt;width:484.05pt;mso-position-horizontal-relative:page;mso-wrap-distance-bottom:0pt;mso-wrap-distance-top:0pt;z-index:-251504640;mso-width-relative:page;mso-height-relative:page;" coordsize="6147435,19685" o:gfxdata="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P+lRd2QAAAAoBAAAPAAAAAAAAAAEAIAAAACIAAABkcnMvZG93bnJldi54bWxQSwECFAAU&#10;AAAACACHTuJAijRPsUYDAACnDAAADgAAAAAAAAABACAAAAAoAQAAZHJzL2Uyb0RvYy54bWxQSwUG&#10;AAAAAAYABgBZAQAA4AYAAAAA&#10;">
                <o:lock v:ext="edit" aspectratio="f"/>
                <v:shape id="Graphic 1204" o:spid="_x0000_s1026" o:spt="100" style="position:absolute;left:0;top:0;height:9525;width:6147435;" fillcolor="#999999" filled="t" stroked="f" coordsize="6147435,9525" o:gfxdata="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ybkcvQAA&#10;AN0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5" o:spid="_x0000_s1026" o:spt="100" style="position:absolute;left:0;top:6112;height:13335;width:6147435;" fillcolor="#EDEDED" filled="t" stroked="f" coordsize="6147435,13335" o:gfxdata="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AMxLvQAA&#10;AN0AAAAPAAAAAAAAAAEAIAAAACIAAABkcnMvZG93bnJldi54bWxQSwECFAAUAAAACACHTuJAMy8F&#10;njsAAAA5AAAAEAAAAAAAAAABACAAAAAMAQAAZHJzL3NoYXBleG1sLnhtbFBLBQYAAAAABgAGAFsB&#10;AAC2AwAAAAA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6" o:spid="_x0000_s1026" o:spt="100" style="position:absolute;left:0;top:78;height:19050;width:9525;" fillcolor="#999999" filled="t" stroked="f" coordsize="9525,19050" o:gfxdata="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pdcbbsAAADd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9F5BDBB">
      <w:pPr>
        <w:pStyle w:val="7"/>
        <w:spacing w:before="23"/>
        <w:rPr>
          <w:rFonts w:ascii="Segoe UI"/>
        </w:rPr>
      </w:pPr>
    </w:p>
    <w:p w14:paraId="393DCD5A">
      <w:pPr>
        <w:pStyle w:val="3"/>
        <w:numPr>
          <w:ilvl w:val="0"/>
          <w:numId w:val="2"/>
        </w:numPr>
        <w:tabs>
          <w:tab w:val="left" w:pos="552"/>
        </w:tabs>
        <w:spacing w:before="0" w:after="0" w:line="240" w:lineRule="auto"/>
        <w:ind w:left="552" w:right="0" w:hanging="420"/>
        <w:jc w:val="left"/>
      </w:pPr>
      <w:r>
        <w:rPr>
          <w:color w:val="111111"/>
        </w:rPr>
        <w:t>Conclusiones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Sistema</w:t>
      </w:r>
      <w:r>
        <w:rPr>
          <w:color w:val="111111"/>
          <w:spacing w:val="28"/>
        </w:rPr>
        <w:t xml:space="preserve"> </w:t>
      </w:r>
      <w:r>
        <w:rPr>
          <w:color w:val="111111"/>
          <w:spacing w:val="-2"/>
        </w:rPr>
        <w:t>Completo</w:t>
      </w:r>
    </w:p>
    <w:p w14:paraId="7235046E">
      <w:pPr>
        <w:pStyle w:val="4"/>
        <w:numPr>
          <w:ilvl w:val="1"/>
          <w:numId w:val="2"/>
        </w:numPr>
        <w:tabs>
          <w:tab w:val="left" w:pos="569"/>
        </w:tabs>
        <w:spacing w:before="215" w:after="0" w:line="240" w:lineRule="auto"/>
        <w:ind w:left="569" w:right="0" w:hanging="437"/>
        <w:jc w:val="left"/>
      </w:pPr>
      <w:r>
        <w:rPr>
          <w:color w:val="111111"/>
        </w:rPr>
        <w:t>Fortalezas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Sistema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Integrado</w:t>
      </w:r>
    </w:p>
    <w:p w14:paraId="6132E250">
      <w:pPr>
        <w:spacing w:before="154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Frontend</w:t>
      </w:r>
      <w:r>
        <w:rPr>
          <w:rFonts w:ascii="Segoe UI"/>
          <w:b/>
          <w:color w:val="111111"/>
          <w:spacing w:val="20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(Angular</w:t>
      </w:r>
      <w:r>
        <w:rPr>
          <w:rFonts w:ascii="Segoe UI"/>
          <w:b/>
          <w:color w:val="111111"/>
          <w:spacing w:val="20"/>
          <w:sz w:val="16"/>
        </w:rPr>
        <w:t xml:space="preserve"> </w:t>
      </w:r>
      <w:r>
        <w:rPr>
          <w:rFonts w:ascii="Segoe UI"/>
          <w:b/>
          <w:color w:val="111111"/>
          <w:spacing w:val="-4"/>
          <w:sz w:val="16"/>
        </w:rPr>
        <w:t>19)</w:t>
      </w:r>
      <w:r>
        <w:rPr>
          <w:rFonts w:ascii="Segoe UI"/>
          <w:color w:val="111111"/>
          <w:spacing w:val="-4"/>
          <w:sz w:val="16"/>
        </w:rPr>
        <w:t>:</w:t>
      </w:r>
    </w:p>
    <w:p w14:paraId="6826EA83">
      <w:pPr>
        <w:pStyle w:val="7"/>
        <w:spacing w:before="10"/>
        <w:rPr>
          <w:rFonts w:ascii="Segoe UI"/>
        </w:rPr>
      </w:pPr>
    </w:p>
    <w:p w14:paraId="2E1EC620">
      <w:pPr>
        <w:pStyle w:val="9"/>
        <w:numPr>
          <w:ilvl w:val="0"/>
          <w:numId w:val="34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Framework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moderno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reactivo</w:t>
      </w:r>
    </w:p>
    <w:p w14:paraId="29DDFD3C">
      <w:pPr>
        <w:pStyle w:val="9"/>
        <w:numPr>
          <w:ilvl w:val="0"/>
          <w:numId w:val="34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Componentes</w:t>
      </w:r>
      <w:r>
        <w:rPr>
          <w:color w:val="111111"/>
          <w:spacing w:val="30"/>
          <w:sz w:val="16"/>
        </w:rPr>
        <w:t xml:space="preserve"> </w:t>
      </w:r>
      <w:r>
        <w:rPr>
          <w:color w:val="111111"/>
          <w:spacing w:val="-2"/>
          <w:sz w:val="16"/>
        </w:rPr>
        <w:t>reutilizables</w:t>
      </w:r>
    </w:p>
    <w:p w14:paraId="7D05039F">
      <w:pPr>
        <w:pStyle w:val="9"/>
        <w:numPr>
          <w:ilvl w:val="0"/>
          <w:numId w:val="34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Interfaz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responsive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PrimeNG</w:t>
      </w:r>
    </w:p>
    <w:p w14:paraId="14168346">
      <w:pPr>
        <w:pStyle w:val="9"/>
        <w:numPr>
          <w:ilvl w:val="0"/>
          <w:numId w:val="34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Guards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seguridad</w:t>
      </w:r>
    </w:p>
    <w:p w14:paraId="3D228521">
      <w:pPr>
        <w:pStyle w:val="9"/>
        <w:numPr>
          <w:ilvl w:val="0"/>
          <w:numId w:val="34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Lazy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loading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módulos</w:t>
      </w:r>
    </w:p>
    <w:p w14:paraId="0913A624">
      <w:pPr>
        <w:pStyle w:val="9"/>
        <w:numPr>
          <w:ilvl w:val="0"/>
          <w:numId w:val="34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Interceptores</w:t>
      </w:r>
      <w:r>
        <w:rPr>
          <w:color w:val="111111"/>
          <w:spacing w:val="29"/>
          <w:sz w:val="16"/>
        </w:rPr>
        <w:t xml:space="preserve"> </w:t>
      </w:r>
      <w:r>
        <w:rPr>
          <w:color w:val="111111"/>
          <w:spacing w:val="-4"/>
          <w:sz w:val="16"/>
        </w:rPr>
        <w:t>HTTP</w:t>
      </w:r>
    </w:p>
    <w:p w14:paraId="2B8258E5">
      <w:pPr>
        <w:spacing w:before="17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z w:val="16"/>
        </w:rPr>
        <w:t>Backend</w:t>
      </w:r>
      <w:r>
        <w:rPr>
          <w:rFonts w:ascii="Segoe UI"/>
          <w:b/>
          <w:color w:val="111111"/>
          <w:spacing w:val="15"/>
          <w:sz w:val="16"/>
        </w:rPr>
        <w:t xml:space="preserve"> </w:t>
      </w:r>
      <w:r>
        <w:rPr>
          <w:rFonts w:ascii="Segoe UI"/>
          <w:b/>
          <w:color w:val="111111"/>
          <w:sz w:val="16"/>
        </w:rPr>
        <w:t>(.NET</w:t>
      </w:r>
      <w:r>
        <w:rPr>
          <w:rFonts w:ascii="Segoe UI"/>
          <w:b/>
          <w:color w:val="111111"/>
          <w:spacing w:val="16"/>
          <w:sz w:val="16"/>
        </w:rPr>
        <w:t xml:space="preserve"> </w:t>
      </w:r>
      <w:r>
        <w:rPr>
          <w:rFonts w:ascii="Segoe UI"/>
          <w:b/>
          <w:color w:val="111111"/>
          <w:spacing w:val="-5"/>
          <w:sz w:val="16"/>
        </w:rPr>
        <w:t>8)</w:t>
      </w:r>
      <w:r>
        <w:rPr>
          <w:rFonts w:ascii="Segoe UI"/>
          <w:color w:val="111111"/>
          <w:spacing w:val="-5"/>
          <w:sz w:val="16"/>
        </w:rPr>
        <w:t>:</w:t>
      </w:r>
    </w:p>
    <w:p w14:paraId="1B9BCF1C">
      <w:pPr>
        <w:pStyle w:val="7"/>
        <w:spacing w:before="9"/>
        <w:rPr>
          <w:rFonts w:ascii="Segoe UI"/>
        </w:rPr>
      </w:pPr>
    </w:p>
    <w:p w14:paraId="0923653B">
      <w:pPr>
        <w:pStyle w:val="9"/>
        <w:numPr>
          <w:ilvl w:val="0"/>
          <w:numId w:val="35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Arquitectura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limpia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bien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estructurada</w:t>
      </w:r>
    </w:p>
    <w:p w14:paraId="6362A116">
      <w:pPr>
        <w:pStyle w:val="9"/>
        <w:numPr>
          <w:ilvl w:val="0"/>
          <w:numId w:val="35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Soporte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multi-base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datos</w:t>
      </w:r>
    </w:p>
    <w:p w14:paraId="2CEF56D6">
      <w:pPr>
        <w:pStyle w:val="9"/>
        <w:numPr>
          <w:ilvl w:val="0"/>
          <w:numId w:val="35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Seguridad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robusta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(JWT,</w:t>
      </w:r>
      <w:r>
        <w:rPr>
          <w:color w:val="111111"/>
          <w:spacing w:val="19"/>
          <w:sz w:val="16"/>
        </w:rPr>
        <w:t xml:space="preserve"> </w:t>
      </w:r>
      <w:r>
        <w:rPr>
          <w:color w:val="111111"/>
          <w:sz w:val="16"/>
        </w:rPr>
        <w:t>reCAPTCHA,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sesiones)</w:t>
      </w:r>
    </w:p>
    <w:p w14:paraId="67A72C70">
      <w:pPr>
        <w:pStyle w:val="9"/>
        <w:numPr>
          <w:ilvl w:val="0"/>
          <w:numId w:val="35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Validaciones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z w:val="16"/>
        </w:rPr>
        <w:t>con</w:t>
      </w:r>
      <w:r>
        <w:rPr>
          <w:color w:val="111111"/>
          <w:spacing w:val="12"/>
          <w:sz w:val="16"/>
        </w:rPr>
        <w:t xml:space="preserve"> </w:t>
      </w:r>
      <w:r>
        <w:rPr>
          <w:color w:val="111111"/>
          <w:spacing w:val="-2"/>
          <w:sz w:val="16"/>
        </w:rPr>
        <w:t>FluentValidation</w:t>
      </w:r>
    </w:p>
    <w:p w14:paraId="4365C724">
      <w:pPr>
        <w:pStyle w:val="9"/>
        <w:numPr>
          <w:ilvl w:val="0"/>
          <w:numId w:val="35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Documentación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con</w:t>
      </w:r>
      <w:r>
        <w:rPr>
          <w:color w:val="111111"/>
          <w:spacing w:val="22"/>
          <w:sz w:val="16"/>
        </w:rPr>
        <w:t xml:space="preserve"> </w:t>
      </w:r>
      <w:r>
        <w:rPr>
          <w:color w:val="111111"/>
          <w:spacing w:val="-2"/>
          <w:sz w:val="16"/>
        </w:rPr>
        <w:t>Swagger</w:t>
      </w:r>
    </w:p>
    <w:p w14:paraId="728C1486">
      <w:pPr>
        <w:pStyle w:val="9"/>
        <w:numPr>
          <w:ilvl w:val="0"/>
          <w:numId w:val="35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pacing w:val="-2"/>
          <w:w w:val="105"/>
          <w:sz w:val="16"/>
        </w:rPr>
        <w:t>Patrones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diseño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apropiados</w:t>
      </w:r>
    </w:p>
    <w:p w14:paraId="388C8ECA">
      <w:pPr>
        <w:pStyle w:val="9"/>
        <w:numPr>
          <w:ilvl w:val="0"/>
          <w:numId w:val="35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Escalabilidad</w:t>
      </w:r>
      <w:r>
        <w:rPr>
          <w:color w:val="111111"/>
          <w:spacing w:val="28"/>
          <w:sz w:val="16"/>
        </w:rPr>
        <w:t xml:space="preserve"> </w:t>
      </w:r>
      <w:r>
        <w:rPr>
          <w:color w:val="111111"/>
          <w:spacing w:val="-2"/>
          <w:sz w:val="16"/>
        </w:rPr>
        <w:t>horizontal</w:t>
      </w:r>
    </w:p>
    <w:p w14:paraId="46569F8C">
      <w:pPr>
        <w:pStyle w:val="9"/>
        <w:numPr>
          <w:ilvl w:val="0"/>
          <w:numId w:val="35"/>
        </w:numPr>
        <w:tabs>
          <w:tab w:val="left" w:pos="544"/>
        </w:tabs>
        <w:spacing w:before="58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Preparado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para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Docker</w:t>
      </w:r>
    </w:p>
    <w:p w14:paraId="355E17E0">
      <w:pPr>
        <w:spacing w:before="177"/>
        <w:ind w:left="132" w:right="0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spacing w:val="-2"/>
          <w:w w:val="105"/>
          <w:sz w:val="16"/>
        </w:rPr>
        <w:t>Integración</w:t>
      </w:r>
      <w:r>
        <w:rPr>
          <w:rFonts w:ascii="Segoe UI" w:hAnsi="Segoe UI"/>
          <w:color w:val="111111"/>
          <w:spacing w:val="-2"/>
          <w:w w:val="105"/>
          <w:sz w:val="16"/>
        </w:rPr>
        <w:t>:</w:t>
      </w:r>
    </w:p>
    <w:p w14:paraId="79DE87DB">
      <w:pPr>
        <w:pStyle w:val="7"/>
        <w:spacing w:before="9"/>
        <w:rPr>
          <w:rFonts w:ascii="Segoe UI"/>
        </w:rPr>
      </w:pPr>
    </w:p>
    <w:p w14:paraId="4604DC64">
      <w:pPr>
        <w:pStyle w:val="9"/>
        <w:numPr>
          <w:ilvl w:val="0"/>
          <w:numId w:val="36"/>
        </w:numPr>
        <w:tabs>
          <w:tab w:val="left" w:pos="544"/>
        </w:tabs>
        <w:spacing w:before="0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Comunicación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REST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pacing w:val="-5"/>
          <w:sz w:val="16"/>
        </w:rPr>
        <w:t>API</w:t>
      </w:r>
    </w:p>
    <w:p w14:paraId="2A34B17B">
      <w:pPr>
        <w:pStyle w:val="9"/>
        <w:numPr>
          <w:ilvl w:val="0"/>
          <w:numId w:val="36"/>
        </w:numPr>
        <w:tabs>
          <w:tab w:val="left" w:pos="544"/>
        </w:tabs>
        <w:spacing w:before="42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Autenticación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z w:val="16"/>
        </w:rPr>
        <w:t>JWT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pacing w:val="-2"/>
          <w:sz w:val="16"/>
        </w:rPr>
        <w:t>unificada</w:t>
      </w:r>
    </w:p>
    <w:p w14:paraId="6E997EF2">
      <w:pPr>
        <w:pStyle w:val="9"/>
        <w:numPr>
          <w:ilvl w:val="0"/>
          <w:numId w:val="36"/>
        </w:numPr>
        <w:tabs>
          <w:tab w:val="left" w:pos="544"/>
        </w:tabs>
        <w:spacing w:before="57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w w:val="105"/>
          <w:sz w:val="16"/>
        </w:rPr>
        <w:t>Manejo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errores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consistente</w:t>
      </w:r>
    </w:p>
    <w:p w14:paraId="7FCC1BE1">
      <w:pPr>
        <w:pStyle w:val="9"/>
        <w:numPr>
          <w:ilvl w:val="0"/>
          <w:numId w:val="36"/>
        </w:numPr>
        <w:tabs>
          <w:tab w:val="left" w:pos="544"/>
        </w:tabs>
        <w:spacing w:before="43" w:after="0" w:line="240" w:lineRule="auto"/>
        <w:ind w:left="544" w:right="0" w:hanging="169"/>
        <w:jc w:val="left"/>
        <w:rPr>
          <w:sz w:val="16"/>
        </w:rPr>
      </w:pPr>
      <w:r>
        <w:rPr>
          <w:color w:val="111111"/>
          <w:sz w:val="16"/>
        </w:rPr>
        <w:t>Documentación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completa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(Frontend</w:t>
      </w:r>
      <w:r>
        <w:rPr>
          <w:color w:val="111111"/>
          <w:spacing w:val="20"/>
          <w:sz w:val="16"/>
        </w:rPr>
        <w:t xml:space="preserve"> </w:t>
      </w:r>
      <w:r>
        <w:rPr>
          <w:color w:val="111111"/>
          <w:sz w:val="16"/>
        </w:rPr>
        <w:t>+</w:t>
      </w:r>
      <w:r>
        <w:rPr>
          <w:color w:val="111111"/>
          <w:spacing w:val="21"/>
          <w:sz w:val="16"/>
        </w:rPr>
        <w:t xml:space="preserve"> </w:t>
      </w:r>
      <w:r>
        <w:rPr>
          <w:color w:val="111111"/>
          <w:spacing w:val="-2"/>
          <w:sz w:val="16"/>
        </w:rPr>
        <w:t>Backend)</w:t>
      </w:r>
    </w:p>
    <w:p w14:paraId="5747FFE8">
      <w:pPr>
        <w:pStyle w:val="7"/>
        <w:spacing w:before="21"/>
        <w:rPr>
          <w:rFonts w:ascii="Segoe UI"/>
        </w:rPr>
      </w:pPr>
    </w:p>
    <w:p w14:paraId="5C40B0A1">
      <w:pPr>
        <w:pStyle w:val="4"/>
        <w:numPr>
          <w:ilvl w:val="1"/>
          <w:numId w:val="2"/>
        </w:numPr>
        <w:tabs>
          <w:tab w:val="left" w:pos="569"/>
        </w:tabs>
        <w:spacing w:before="1" w:after="0" w:line="240" w:lineRule="auto"/>
        <w:ind w:left="569" w:right="0" w:hanging="437"/>
        <w:jc w:val="left"/>
      </w:pPr>
      <w:r>
        <w:rPr>
          <w:color w:val="111111"/>
        </w:rPr>
        <w:t>Stack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Tecnológico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Completo</w:t>
      </w:r>
    </w:p>
    <w:p w14:paraId="3A602BFA">
      <w:pPr>
        <w:spacing w:before="13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Frontend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62F57138">
      <w:pPr>
        <w:spacing w:after="0"/>
        <w:jc w:val="left"/>
        <w:rPr>
          <w:rFonts w:ascii="Segoe UI"/>
          <w:sz w:val="16"/>
        </w:rPr>
        <w:sectPr>
          <w:pgSz w:w="11920" w:h="16840"/>
          <w:pgMar w:top="1100" w:right="992" w:bottom="280" w:left="992" w:header="720" w:footer="720" w:gutter="0"/>
          <w:cols w:space="720" w:num="1"/>
        </w:sectPr>
      </w:pPr>
    </w:p>
    <w:p w14:paraId="358DB9B8">
      <w:pPr>
        <w:pStyle w:val="7"/>
        <w:spacing w:before="89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07" name="Image 1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Image 120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Angular 19</w:t>
      </w:r>
    </w:p>
    <w:p w14:paraId="0C06B98E">
      <w:pPr>
        <w:pStyle w:val="7"/>
        <w:spacing w:before="5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08" name="Image 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Image 120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111111"/>
        </w:rPr>
        <w:t>TypeScript 5.6</w:t>
      </w:r>
    </w:p>
    <w:p w14:paraId="1BDA5776">
      <w:pPr>
        <w:pStyle w:val="7"/>
        <w:spacing w:before="42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09" name="Image 1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Image 120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RxJS 7.8</w:t>
      </w:r>
    </w:p>
    <w:p w14:paraId="71D5A3B4">
      <w:pPr>
        <w:pStyle w:val="7"/>
        <w:spacing w:before="57" w:line="288" w:lineRule="auto"/>
        <w:ind w:left="327" w:right="8509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10" name="Image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age 121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PrimeNG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17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11" name="Image 1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Image 121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Chart.js</w:t>
      </w:r>
    </w:p>
    <w:p w14:paraId="31001401">
      <w:pPr>
        <w:spacing w:before="134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Backend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32BFC46C">
      <w:pPr>
        <w:pStyle w:val="7"/>
        <w:spacing w:before="10"/>
        <w:rPr>
          <w:rFonts w:ascii="Segoe UI"/>
        </w:rPr>
      </w:pPr>
    </w:p>
    <w:p w14:paraId="42AF5EA1">
      <w:pPr>
        <w:pStyle w:val="7"/>
        <w:spacing w:line="288" w:lineRule="auto"/>
        <w:ind w:left="327" w:right="8923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12" name="Image 1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Image 121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.NET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8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13" name="Image 1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Image 121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C#</w:t>
      </w:r>
    </w:p>
    <w:p w14:paraId="66E3EA6F">
      <w:pPr>
        <w:pStyle w:val="7"/>
        <w:spacing w:before="14" w:line="304" w:lineRule="auto"/>
        <w:ind w:left="327" w:right="7605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14" name="Image 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age 1214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Entity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Framework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Core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9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15" name="Image 1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Image 121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AutoMapper</w:t>
      </w:r>
    </w:p>
    <w:p w14:paraId="46E3143E">
      <w:pPr>
        <w:pStyle w:val="7"/>
        <w:spacing w:line="197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16" name="Image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age 121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FluentValidation</w:t>
      </w:r>
    </w:p>
    <w:p w14:paraId="6ADBAABB">
      <w:pPr>
        <w:spacing w:before="177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w w:val="105"/>
          <w:sz w:val="16"/>
        </w:rPr>
        <w:t>Bases</w:t>
      </w:r>
      <w:r>
        <w:rPr>
          <w:rFonts w:ascii="Segoe UI"/>
          <w:b/>
          <w:color w:val="111111"/>
          <w:spacing w:val="-8"/>
          <w:w w:val="105"/>
          <w:sz w:val="16"/>
        </w:rPr>
        <w:t xml:space="preserve"> </w:t>
      </w:r>
      <w:r>
        <w:rPr>
          <w:rFonts w:ascii="Segoe UI"/>
          <w:b/>
          <w:color w:val="111111"/>
          <w:w w:val="105"/>
          <w:sz w:val="16"/>
        </w:rPr>
        <w:t>de</w:t>
      </w:r>
      <w:r>
        <w:rPr>
          <w:rFonts w:ascii="Segoe UI"/>
          <w:b/>
          <w:color w:val="111111"/>
          <w:spacing w:val="-7"/>
          <w:w w:val="105"/>
          <w:sz w:val="16"/>
        </w:rPr>
        <w:t xml:space="preserve"> </w:t>
      </w:r>
      <w:r>
        <w:rPr>
          <w:rFonts w:ascii="Segoe UI"/>
          <w:b/>
          <w:color w:val="111111"/>
          <w:spacing w:val="-2"/>
          <w:w w:val="105"/>
          <w:sz w:val="16"/>
        </w:rPr>
        <w:t>Datos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13930946">
      <w:pPr>
        <w:pStyle w:val="7"/>
        <w:spacing w:before="9"/>
        <w:rPr>
          <w:rFonts w:ascii="Segoe UI"/>
        </w:rPr>
      </w:pPr>
    </w:p>
    <w:p w14:paraId="1580488F">
      <w:pPr>
        <w:pStyle w:val="7"/>
        <w:spacing w:before="1" w:line="295" w:lineRule="auto"/>
        <w:ind w:left="327" w:right="8547"/>
        <w:jc w:val="both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17" name="Image 1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Image 121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SQL</w:t>
      </w:r>
      <w:r>
        <w:rPr>
          <w:rFonts w:ascii="Segoe UI"/>
          <w:color w:val="111111"/>
          <w:spacing w:val="-1"/>
          <w:w w:val="105"/>
        </w:rPr>
        <w:t xml:space="preserve"> </w:t>
      </w:r>
      <w:r>
        <w:rPr>
          <w:rFonts w:ascii="Segoe UI"/>
          <w:color w:val="111111"/>
          <w:w w:val="105"/>
        </w:rPr>
        <w:t>Server</w:t>
      </w:r>
      <w:r>
        <w:rPr>
          <w:rFonts w:ascii="Segoe UI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18" name="Image 1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Image 1218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</w:rPr>
        <w:t xml:space="preserve"> </w:t>
      </w:r>
      <w:r>
        <w:rPr>
          <w:rFonts w:ascii="Segoe UI"/>
          <w:color w:val="111111"/>
          <w:w w:val="105"/>
        </w:rPr>
        <w:t>PostgreSQL</w:t>
      </w:r>
      <w:r>
        <w:rPr>
          <w:rFonts w:ascii="Segoe UI"/>
          <w:color w:val="111111"/>
          <w:spacing w:val="40"/>
          <w:w w:val="105"/>
        </w:rPr>
        <w:t xml:space="preserve">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19" name="Image 1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Image 121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MySQL</w:t>
      </w:r>
    </w:p>
    <w:p w14:paraId="79E3C4B9">
      <w:pPr>
        <w:spacing w:before="129"/>
        <w:ind w:left="132" w:right="0" w:firstLine="0"/>
        <w:jc w:val="left"/>
        <w:rPr>
          <w:rFonts w:ascii="Segoe UI"/>
          <w:sz w:val="16"/>
        </w:rPr>
      </w:pPr>
      <w:r>
        <w:rPr>
          <w:rFonts w:ascii="Segoe UI"/>
          <w:b/>
          <w:color w:val="111111"/>
          <w:spacing w:val="-2"/>
          <w:w w:val="105"/>
          <w:sz w:val="16"/>
        </w:rPr>
        <w:t>Infraestructura</w:t>
      </w:r>
      <w:r>
        <w:rPr>
          <w:rFonts w:ascii="Segoe UI"/>
          <w:color w:val="111111"/>
          <w:spacing w:val="-2"/>
          <w:w w:val="105"/>
          <w:sz w:val="16"/>
        </w:rPr>
        <w:t>:</w:t>
      </w:r>
    </w:p>
    <w:p w14:paraId="13BD86DF">
      <w:pPr>
        <w:pStyle w:val="7"/>
        <w:spacing w:before="208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0" name="Image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age 1220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Docker</w:t>
      </w:r>
    </w:p>
    <w:p w14:paraId="220B69F2">
      <w:pPr>
        <w:pStyle w:val="7"/>
        <w:spacing w:before="57" w:line="288" w:lineRule="auto"/>
        <w:ind w:left="327" w:right="8188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1" name="Image 1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Image 1221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Nginx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(opcional)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22" name="Image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age 1222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Redis</w:t>
      </w:r>
      <w:r>
        <w:rPr>
          <w:rFonts w:ascii="Segoe UI"/>
          <w:color w:val="111111"/>
          <w:spacing w:val="-3"/>
          <w:w w:val="105"/>
        </w:rPr>
        <w:t xml:space="preserve"> </w:t>
      </w:r>
      <w:r>
        <w:rPr>
          <w:rFonts w:ascii="Segoe UI"/>
          <w:color w:val="111111"/>
          <w:w w:val="105"/>
        </w:rPr>
        <w:t>(opcional)</w:t>
      </w:r>
    </w:p>
    <w:p w14:paraId="64CA63D7">
      <w:pPr>
        <w:pStyle w:val="4"/>
        <w:numPr>
          <w:ilvl w:val="1"/>
          <w:numId w:val="2"/>
        </w:numPr>
        <w:tabs>
          <w:tab w:val="left" w:pos="569"/>
        </w:tabs>
        <w:spacing w:before="192" w:after="0" w:line="240" w:lineRule="auto"/>
        <w:ind w:left="569" w:right="0" w:hanging="437"/>
        <w:jc w:val="left"/>
      </w:pPr>
      <w:r>
        <w:rPr>
          <w:color w:val="111111"/>
        </w:rPr>
        <w:t>Casos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Uso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Sistema</w:t>
      </w:r>
    </w:p>
    <w:p w14:paraId="5201DEE4">
      <w:pPr>
        <w:pStyle w:val="7"/>
        <w:spacing w:before="154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Este</w:t>
      </w:r>
      <w:r>
        <w:rPr>
          <w:rFonts w:ascii="Segoe UI"/>
          <w:color w:val="111111"/>
          <w:spacing w:val="-10"/>
          <w:w w:val="105"/>
        </w:rPr>
        <w:t xml:space="preserve"> </w:t>
      </w:r>
      <w:r>
        <w:rPr>
          <w:rFonts w:ascii="Segoe UI"/>
          <w:color w:val="111111"/>
          <w:w w:val="105"/>
        </w:rPr>
        <w:t>sistema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completo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es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w w:val="105"/>
        </w:rPr>
        <w:t>ideal</w:t>
      </w:r>
      <w:r>
        <w:rPr>
          <w:rFonts w:ascii="Segoe UI"/>
          <w:color w:val="111111"/>
          <w:spacing w:val="-9"/>
          <w:w w:val="105"/>
        </w:rPr>
        <w:t xml:space="preserve"> </w:t>
      </w:r>
      <w:r>
        <w:rPr>
          <w:rFonts w:ascii="Segoe UI"/>
          <w:color w:val="111111"/>
          <w:spacing w:val="-2"/>
          <w:w w:val="105"/>
        </w:rPr>
        <w:t>para:</w:t>
      </w:r>
    </w:p>
    <w:p w14:paraId="783726F6">
      <w:pPr>
        <w:pStyle w:val="7"/>
        <w:spacing w:before="207" w:line="304" w:lineRule="auto"/>
        <w:ind w:left="327" w:right="6456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3" name="Image 1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 1223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municipal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multas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 xml:space="preserve">ciudadanas </w:t>
      </w:r>
      <w:r>
        <w:rPr>
          <w:rFonts w:ascii="Segoe UI" w:hAns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24" name="Imag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Image 1224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Control de infracciones de convivencia</w:t>
      </w:r>
    </w:p>
    <w:p w14:paraId="33F63A6B">
      <w:pPr>
        <w:pStyle w:val="7"/>
        <w:spacing w:line="197" w:lineRule="exact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5" name="Image 1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Image 122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w w:val="105"/>
        </w:rPr>
        <w:t>Gestión de acuerdos de pago</w:t>
      </w:r>
    </w:p>
    <w:p w14:paraId="1FDE713E">
      <w:pPr>
        <w:pStyle w:val="7"/>
        <w:spacing w:before="58"/>
        <w:ind w:left="327"/>
        <w:rPr>
          <w:rFonts w:ascii="Segoe UI" w:hAns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6" name="Imag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age 122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color w:val="111111"/>
          <w:spacing w:val="-2"/>
          <w:w w:val="105"/>
        </w:rPr>
        <w:t>Reportes de inspectoría</w:t>
      </w:r>
    </w:p>
    <w:p w14:paraId="04BE472A">
      <w:pPr>
        <w:pStyle w:val="7"/>
        <w:spacing w:before="42" w:line="304" w:lineRule="auto"/>
        <w:ind w:left="327" w:right="724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7" name="Image 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122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w w:val="105"/>
          <w:sz w:val="20"/>
        </w:rPr>
        <w:t xml:space="preserve"> </w:t>
      </w:r>
      <w:r>
        <w:rPr>
          <w:rFonts w:ascii="Segoe UI"/>
          <w:color w:val="111111"/>
          <w:w w:val="105"/>
        </w:rPr>
        <w:t>Notificaciones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automatizadas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28" name="Image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Image 1228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color w:val="111111"/>
          <w:w w:val="105"/>
        </w:rPr>
        <w:t>Sanciones administrativas</w:t>
      </w:r>
    </w:p>
    <w:p w14:paraId="3D4B6890">
      <w:pPr>
        <w:pStyle w:val="7"/>
        <w:spacing w:line="212" w:lineRule="exact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29" name="Image 1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Image 122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color w:val="111111"/>
        </w:rPr>
        <w:t>Portal ciudadano web</w:t>
      </w:r>
    </w:p>
    <w:p w14:paraId="756D862A">
      <w:pPr>
        <w:pStyle w:val="7"/>
        <w:spacing w:before="1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g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116840</wp:posOffset>
                </wp:positionV>
                <wp:extent cx="6147435" cy="19685"/>
                <wp:effectExtent l="0" t="0" r="0" b="0"/>
                <wp:wrapTopAndBottom/>
                <wp:docPr id="1230" name="Group 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231" name="Graphic 1231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0" y="6112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0" y="7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0" o:spid="_x0000_s1026" o:spt="203" style="position:absolute;left:0pt;margin-left:56.2pt;margin-top:9.2pt;height:1.55pt;width:484.05pt;mso-position-horizontal-relative:page;mso-wrap-distance-bottom:0pt;mso-wrap-distance-top:0pt;z-index:-251504640;mso-width-relative:page;mso-height-relative:page;" coordsize="6147435,19685" o:gfxdata="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AUQnRbYAAAA&#10;CgEAAA8AAAAAAAAAAQAgAAAAIgAAAGRycy9kb3ducmV2LnhtbFBLAQIUABQAAAAIAIdO4kAEkvKx&#10;OgMAAKcMAAAOAAAAAAAAAAEAIAAAACcBAABkcnMvZTJvRG9jLnhtbFBLBQYAAAAABgAGAFkBAADT&#10;BgAAAAA=&#10;">
                <o:lock v:ext="edit" aspectratio="f"/>
                <v:shape id="Graphic 1231" o:spid="_x0000_s1026" o:spt="100" style="position:absolute;left:0;top:0;height:9525;width:6147435;" fillcolor="#999999" filled="t" stroked="f" coordsize="6147435,9525" o:gfxdata="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S0Dm8AAAA&#10;3Q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2" o:spid="_x0000_s1026" o:spt="100" style="position:absolute;left:0;top:6112;height:13335;width:6147435;" fillcolor="#EDEDED" filled="t" stroked="f" coordsize="6147435,13335" o:gfxdata="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2FnoK8AAAA&#10;3QAAAA8AAAAAAAAAAQAgAAAAIgAAAGRycy9kb3ducmV2LnhtbFBLAQIUABQAAAAIAIdO4kAzLwWe&#10;OwAAADkAAAAQAAAAAAAAAAEAIAAAAAsBAABkcnMvc2hhcGV4bWwueG1sUEsFBgAAAAAGAAYAWwEA&#10;ALU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3" o:spid="_x0000_s1026" o:spt="100" style="position:absolute;left:0;top:78;height:19050;width:9525;" fillcolor="#999999" filled="t" stroked="f" coordsize="9525,19050" o:gfxdata="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w1SLsAAADd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5CE9350">
      <w:pPr>
        <w:pStyle w:val="7"/>
        <w:spacing w:before="38"/>
        <w:rPr>
          <w:rFonts w:ascii="Segoe UI"/>
        </w:rPr>
      </w:pPr>
    </w:p>
    <w:p w14:paraId="67CFE5D1">
      <w:pPr>
        <w:pStyle w:val="3"/>
        <w:ind w:left="132" w:firstLine="0"/>
      </w:pPr>
      <w:r>
        <w:rPr>
          <w:color w:val="111111"/>
        </w:rPr>
        <w:t>Glosario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2"/>
        </w:rPr>
        <w:t>Técnico</w:t>
      </w:r>
    </w:p>
    <w:p w14:paraId="0A33490F">
      <w:pPr>
        <w:pStyle w:val="7"/>
        <w:spacing w:before="127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34" name="Image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Image 123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</w:rPr>
        <w:t>AOT</w:t>
      </w:r>
      <w:r>
        <w:rPr>
          <w:rFonts w:ascii="Segoe UI"/>
          <w:color w:val="111111"/>
        </w:rPr>
        <w:t>: Ahead-of-Time Compilation</w:t>
      </w:r>
    </w:p>
    <w:p w14:paraId="268ED61F">
      <w:pPr>
        <w:pStyle w:val="7"/>
        <w:spacing w:before="42" w:line="295" w:lineRule="auto"/>
        <w:ind w:left="327" w:right="7492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35" name="Image 1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Image 123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</w:rPr>
        <w:t>DI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3"/>
          <w:w w:val="105"/>
        </w:rPr>
        <w:t xml:space="preserve"> </w:t>
      </w:r>
      <w:r>
        <w:rPr>
          <w:rFonts w:ascii="Segoe UI"/>
          <w:color w:val="111111"/>
          <w:w w:val="105"/>
        </w:rPr>
        <w:t>Dependency</w:t>
      </w:r>
      <w:r>
        <w:rPr>
          <w:rFonts w:ascii="Segoe UI"/>
          <w:color w:val="111111"/>
          <w:spacing w:val="-3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Injection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36" name="Image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59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DTO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Data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Transfer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Object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37" name="Image 1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" name="Image 123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Guard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7"/>
          <w:w w:val="105"/>
        </w:rPr>
        <w:t xml:space="preserve"> </w:t>
      </w:r>
      <w:r>
        <w:rPr>
          <w:rFonts w:ascii="Segoe UI"/>
          <w:color w:val="111111"/>
          <w:w w:val="105"/>
        </w:rPr>
        <w:t>Protector</w:t>
      </w:r>
      <w:r>
        <w:rPr>
          <w:rFonts w:ascii="Segoe UI"/>
          <w:color w:val="111111"/>
          <w:spacing w:val="-7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7"/>
          <w:w w:val="105"/>
        </w:rPr>
        <w:t xml:space="preserve"> </w:t>
      </w:r>
      <w:r>
        <w:rPr>
          <w:rFonts w:ascii="Segoe UI"/>
          <w:color w:val="111111"/>
          <w:w w:val="105"/>
        </w:rPr>
        <w:t>rutas</w:t>
      </w:r>
    </w:p>
    <w:p w14:paraId="3B36356A">
      <w:pPr>
        <w:spacing w:before="10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38" name="Image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age 1238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color w:val="111111"/>
          <w:sz w:val="16"/>
        </w:rPr>
        <w:t>Interceptor</w:t>
      </w:r>
      <w:r>
        <w:rPr>
          <w:rFonts w:ascii="Segoe UI"/>
          <w:color w:val="111111"/>
          <w:sz w:val="16"/>
        </w:rPr>
        <w:t>: Middleware HTTP</w:t>
      </w:r>
    </w:p>
    <w:p w14:paraId="56FFEF7D">
      <w:pPr>
        <w:pStyle w:val="7"/>
        <w:spacing w:before="42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39" name="Image 1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Image 123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</w:rPr>
        <w:t>JWT</w:t>
      </w:r>
      <w:r>
        <w:rPr>
          <w:rFonts w:ascii="Segoe UI"/>
          <w:color w:val="111111"/>
          <w:w w:val="105"/>
        </w:rPr>
        <w:t>: JSON Web Token</w:t>
      </w:r>
    </w:p>
    <w:p w14:paraId="77674D82">
      <w:pPr>
        <w:spacing w:before="57"/>
        <w:ind w:left="327" w:right="0" w:firstLine="0"/>
        <w:jc w:val="both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40" name="Imag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Image 1240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Lazy Loading</w:t>
      </w:r>
      <w:r>
        <w:rPr>
          <w:rFonts w:ascii="Segoe UI" w:hAnsi="Segoe UI"/>
          <w:color w:val="111111"/>
          <w:w w:val="105"/>
          <w:sz w:val="16"/>
        </w:rPr>
        <w:t>: Carga diferida de módulos</w:t>
      </w:r>
    </w:p>
    <w:p w14:paraId="648935D1">
      <w:pPr>
        <w:spacing w:before="58"/>
        <w:ind w:left="327" w:right="0" w:firstLine="0"/>
        <w:jc w:val="both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41" name="Image 1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" name="Image 1241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Observable</w:t>
      </w:r>
      <w:r>
        <w:rPr>
          <w:rFonts w:ascii="Segoe UI" w:hAnsi="Segoe UI"/>
          <w:color w:val="111111"/>
          <w:w w:val="105"/>
          <w:sz w:val="16"/>
        </w:rPr>
        <w:t>: Flujo de datos asíncrono</w:t>
      </w:r>
    </w:p>
    <w:p w14:paraId="07BAA70F">
      <w:pPr>
        <w:pStyle w:val="7"/>
        <w:spacing w:before="42" w:line="295" w:lineRule="auto"/>
        <w:ind w:left="327" w:right="6241"/>
        <w:jc w:val="both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42" name="Image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age 124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Segoe UI"/>
          <w:b/>
          <w:color w:val="111111"/>
          <w:w w:val="105"/>
        </w:rPr>
        <w:t>Pipe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Transformador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datos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en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templates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43" name="Image 1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Image 1243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79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Resolver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Pre-cargador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de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>datos</w:t>
      </w:r>
      <w:r>
        <w:rPr>
          <w:rFonts w:ascii="Segoe UI"/>
          <w:color w:val="111111"/>
          <w:spacing w:val="-11"/>
          <w:w w:val="105"/>
        </w:rPr>
        <w:t xml:space="preserve"> </w:t>
      </w:r>
      <w:r>
        <w:rPr>
          <w:rFonts w:ascii="Segoe UI"/>
          <w:color w:val="111111"/>
          <w:w w:val="105"/>
        </w:rPr>
        <w:t>para</w:t>
      </w:r>
      <w:r>
        <w:rPr>
          <w:rFonts w:ascii="Segoe UI"/>
          <w:color w:val="111111"/>
          <w:spacing w:val="-12"/>
          <w:w w:val="105"/>
        </w:rPr>
        <w:t xml:space="preserve"> </w:t>
      </w:r>
      <w:r>
        <w:rPr>
          <w:rFonts w:ascii="Segoe UI"/>
          <w:color w:val="111111"/>
          <w:w w:val="105"/>
        </w:rPr>
        <w:t xml:space="preserve">rutas </w:t>
      </w:r>
      <w:r>
        <w:rPr>
          <w:rFonts w:ascii="Segoe UI"/>
          <w:color w:val="111111"/>
          <w:position w:val="3"/>
        </w:rPr>
        <w:drawing>
          <wp:inline distT="0" distB="0" distL="0" distR="0">
            <wp:extent cx="38100" cy="37465"/>
            <wp:effectExtent l="0" t="0" r="0" b="0"/>
            <wp:docPr id="1244" name="Imag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age 1244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w w:val="105"/>
        </w:rPr>
        <w:t xml:space="preserve"> </w:t>
      </w:r>
      <w:r>
        <w:rPr>
          <w:rFonts w:ascii="Segoe UI"/>
          <w:b/>
          <w:color w:val="111111"/>
          <w:w w:val="105"/>
        </w:rPr>
        <w:t>RxJS</w:t>
      </w:r>
      <w:r>
        <w:rPr>
          <w:rFonts w:ascii="Segoe UI"/>
          <w:color w:val="111111"/>
          <w:w w:val="105"/>
        </w:rPr>
        <w:t>: Reactive Extensions for JavaScript</w:t>
      </w:r>
    </w:p>
    <w:p w14:paraId="551315A6">
      <w:pPr>
        <w:spacing w:before="9"/>
        <w:ind w:left="327" w:right="0" w:firstLine="0"/>
        <w:jc w:val="left"/>
        <w:rPr>
          <w:rFonts w:asci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45" name="Image 1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Image 124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b/>
          <w:color w:val="111111"/>
          <w:sz w:val="16"/>
        </w:rPr>
        <w:t>Service</w:t>
      </w:r>
      <w:r>
        <w:rPr>
          <w:rFonts w:ascii="Segoe UI"/>
          <w:color w:val="111111"/>
          <w:sz w:val="16"/>
        </w:rPr>
        <w:t>:</w:t>
      </w:r>
      <w:r>
        <w:rPr>
          <w:rFonts w:ascii="Segoe UI"/>
          <w:color w:val="111111"/>
          <w:spacing w:val="28"/>
          <w:sz w:val="16"/>
        </w:rPr>
        <w:t xml:space="preserve"> </w:t>
      </w:r>
      <w:r>
        <w:rPr>
          <w:rFonts w:ascii="Segoe UI"/>
          <w:color w:val="111111"/>
          <w:sz w:val="16"/>
        </w:rPr>
        <w:t>Servicio</w:t>
      </w:r>
      <w:r>
        <w:rPr>
          <w:rFonts w:ascii="Segoe UI"/>
          <w:color w:val="111111"/>
          <w:spacing w:val="28"/>
          <w:sz w:val="16"/>
        </w:rPr>
        <w:t xml:space="preserve"> </w:t>
      </w:r>
      <w:r>
        <w:rPr>
          <w:rFonts w:ascii="Segoe UI"/>
          <w:color w:val="111111"/>
          <w:sz w:val="16"/>
        </w:rPr>
        <w:t>singleton</w:t>
      </w:r>
      <w:r>
        <w:rPr>
          <w:rFonts w:ascii="Segoe UI"/>
          <w:color w:val="111111"/>
          <w:spacing w:val="28"/>
          <w:sz w:val="16"/>
        </w:rPr>
        <w:t xml:space="preserve"> </w:t>
      </w:r>
      <w:r>
        <w:rPr>
          <w:rFonts w:ascii="Segoe UI"/>
          <w:color w:val="111111"/>
          <w:sz w:val="16"/>
        </w:rPr>
        <w:t>inyectable</w:t>
      </w:r>
    </w:p>
    <w:p w14:paraId="035ACC15">
      <w:pPr>
        <w:pStyle w:val="7"/>
        <w:spacing w:before="58"/>
        <w:ind w:left="327"/>
        <w:rPr>
          <w:rFonts w:ascii="Segoe UI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46" name="Imag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Image 124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Segoe UI"/>
          <w:b/>
          <w:color w:val="111111"/>
          <w:spacing w:val="-2"/>
          <w:w w:val="105"/>
        </w:rPr>
        <w:t>SPA</w:t>
      </w:r>
      <w:r>
        <w:rPr>
          <w:rFonts w:ascii="Segoe UI"/>
          <w:color w:val="111111"/>
          <w:spacing w:val="-2"/>
          <w:w w:val="105"/>
        </w:rPr>
        <w:t>: Single Page Application</w:t>
      </w:r>
    </w:p>
    <w:p w14:paraId="04FF7246">
      <w:pPr>
        <w:spacing w:before="42"/>
        <w:ind w:left="327" w:right="0" w:firstLine="0"/>
        <w:jc w:val="left"/>
        <w:rPr>
          <w:rFonts w:ascii="Segoe UI" w:hAnsi="Segoe UI"/>
          <w:sz w:val="16"/>
        </w:rPr>
      </w:pPr>
      <w:r>
        <w:rPr>
          <w:position w:val="3"/>
        </w:rPr>
        <w:drawing>
          <wp:inline distT="0" distB="0" distL="0" distR="0">
            <wp:extent cx="38100" cy="37465"/>
            <wp:effectExtent l="0" t="0" r="0" b="0"/>
            <wp:docPr id="1247" name="Image 1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Image 124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" w:hAnsi="Segoe UI"/>
          <w:b/>
          <w:color w:val="111111"/>
          <w:spacing w:val="-2"/>
          <w:w w:val="105"/>
          <w:sz w:val="16"/>
        </w:rPr>
        <w:t>Tree Shaking</w:t>
      </w:r>
      <w:r>
        <w:rPr>
          <w:rFonts w:ascii="Segoe UI" w:hAnsi="Segoe UI"/>
          <w:color w:val="111111"/>
          <w:spacing w:val="-2"/>
          <w:w w:val="105"/>
          <w:sz w:val="16"/>
        </w:rPr>
        <w:t>: Eliminación de código no usado</w:t>
      </w:r>
    </w:p>
    <w:p w14:paraId="4670183C">
      <w:pPr>
        <w:pStyle w:val="7"/>
        <w:spacing w:before="2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g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126365</wp:posOffset>
                </wp:positionV>
                <wp:extent cx="6147435" cy="19685"/>
                <wp:effectExtent l="0" t="0" r="0" b="0"/>
                <wp:wrapTopAndBottom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0" y="6100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6143612" y="12954"/>
                                </a:lnTo>
                                <a:lnTo>
                                  <a:pt x="6147041" y="12954"/>
                                </a:lnTo>
                                <a:lnTo>
                                  <a:pt x="6147041" y="3429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0" y="7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8" o:spid="_x0000_s1026" o:spt="203" style="position:absolute;left:0pt;margin-left:56.2pt;margin-top:9.95pt;height:1.55pt;width:484.05pt;mso-position-horizontal-relative:page;mso-wrap-distance-bottom:0pt;mso-wrap-distance-top:0pt;z-index:-251503616;mso-width-relative:page;mso-height-relative:page;" coordsize="6147435,19685" o:gfxdata="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A/6VF3ZAAAACgEAAA8AAAAAAAAAAQAgAAAAIgAAAGRycy9kb3ducmV2LnhtbFBLAQIUABQAAAAI&#10;AIdO4kC1Z//tQgMAAKcMAAAOAAAAAAAAAAEAIAAAACgBAABkcnMvZTJvRG9jLnhtbFBLBQYAAAAA&#10;BgAGAFkBAADcBgAAAAA=&#10;">
                <o:lock v:ext="edit" aspectratio="f"/>
                <v:shape id="Graphic 1249" o:spid="_x0000_s1026" o:spt="100" style="position:absolute;left:0;top:0;height:9525;width:6147435;" fillcolor="#999999" filled="t" stroked="f" coordsize="6147435,9525" o:gfxdata="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r0K8AAAA&#10;3Q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0" o:spid="_x0000_s1026" o:spt="100" style="position:absolute;left:0;top:6100;height:13335;width:6147435;" fillcolor="#EDEDED" filled="t" stroked="f" coordsize="6147435,13335" o:gfxdata="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/EQM6/&#10;AAAA3QAAAA8AAAAAAAAAAQAgAAAAIgAAAGRycy9kb3ducmV2LnhtbFBLAQIUABQAAAAIAIdO4kAz&#10;LwWeOwAAADkAAAAQAAAAAAAAAAEAIAAAAA4BAABkcnMvc2hhcGV4bWwueG1sUEsFBgAAAAAGAAYA&#10;WwEAALgDAAAAAA==&#10;" path="m6147041,0l6143612,3429,0,3429,0,12954,6143612,12954,6147041,12954,6147041,3429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1" o:spid="_x0000_s1026" o:spt="100" style="position:absolute;left:0;top:78;height:19050;width:9525;" fillcolor="#999999" filled="t" stroked="f" coordsize="9525,19050" o:gfxdata="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s3rBLsAAADd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BCAB11F">
      <w:pPr>
        <w:pStyle w:val="7"/>
        <w:spacing w:before="38"/>
        <w:rPr>
          <w:rFonts w:ascii="Segoe UI"/>
        </w:rPr>
      </w:pPr>
    </w:p>
    <w:p w14:paraId="39CB12B9">
      <w:pPr>
        <w:pStyle w:val="3"/>
        <w:ind w:left="132" w:firstLine="0"/>
      </w:pPr>
      <w:r>
        <w:rPr>
          <w:color w:val="111111"/>
          <w:spacing w:val="-2"/>
          <w:w w:val="105"/>
        </w:rPr>
        <w:t>Control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Versiones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del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Documento</w:t>
      </w:r>
    </w:p>
    <w:p w14:paraId="1ACEA233">
      <w:pPr>
        <w:pStyle w:val="7"/>
        <w:spacing w:before="10"/>
        <w:rPr>
          <w:rFonts w:ascii="Segoe UI"/>
          <w:b/>
          <w:sz w:val="6"/>
        </w:rPr>
      </w:pPr>
    </w:p>
    <w:tbl>
      <w:tblPr>
        <w:tblStyle w:val="6"/>
        <w:tblW w:w="0" w:type="auto"/>
        <w:tblInd w:w="147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185"/>
        <w:gridCol w:w="1185"/>
        <w:gridCol w:w="1335"/>
      </w:tblGrid>
      <w:tr w14:paraId="57AECA50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00" w:type="dxa"/>
            <w:tcBorders>
              <w:bottom w:val="single" w:color="DBDBDB" w:sz="4" w:space="0"/>
            </w:tcBorders>
          </w:tcPr>
          <w:p w14:paraId="5C39D3B1">
            <w:pPr>
              <w:pStyle w:val="10"/>
              <w:spacing w:before="112"/>
              <w:ind w:left="172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Versión</w:t>
            </w:r>
          </w:p>
        </w:tc>
        <w:tc>
          <w:tcPr>
            <w:tcW w:w="1185" w:type="dxa"/>
            <w:tcBorders>
              <w:bottom w:val="single" w:color="DBDBDB" w:sz="4" w:space="0"/>
            </w:tcBorders>
          </w:tcPr>
          <w:p w14:paraId="05165EBA">
            <w:pPr>
              <w:pStyle w:val="10"/>
              <w:spacing w:before="112"/>
              <w:ind w:left="378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4"/>
                <w:w w:val="105"/>
                <w:sz w:val="16"/>
              </w:rPr>
              <w:t>Fecha</w:t>
            </w:r>
          </w:p>
        </w:tc>
        <w:tc>
          <w:tcPr>
            <w:tcW w:w="1185" w:type="dxa"/>
            <w:tcBorders>
              <w:bottom w:val="single" w:color="DBDBDB" w:sz="4" w:space="0"/>
            </w:tcBorders>
          </w:tcPr>
          <w:p w14:paraId="0DC3B8FE">
            <w:pPr>
              <w:pStyle w:val="10"/>
              <w:spacing w:before="112"/>
              <w:ind w:left="379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Autor</w:t>
            </w:r>
          </w:p>
        </w:tc>
        <w:tc>
          <w:tcPr>
            <w:tcW w:w="1335" w:type="dxa"/>
            <w:tcBorders>
              <w:bottom w:val="single" w:color="DBDBDB" w:sz="4" w:space="0"/>
            </w:tcBorders>
          </w:tcPr>
          <w:p w14:paraId="0CACAEAD">
            <w:pPr>
              <w:pStyle w:val="10"/>
              <w:spacing w:before="112"/>
              <w:ind w:left="343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Cambios</w:t>
            </w:r>
          </w:p>
        </w:tc>
      </w:tr>
    </w:tbl>
    <w:p w14:paraId="6006787E">
      <w:pPr>
        <w:pStyle w:val="10"/>
        <w:spacing w:after="0"/>
        <w:rPr>
          <w:rFonts w:ascii="Segoe UI Semibold"/>
          <w:sz w:val="16"/>
        </w:rPr>
        <w:sectPr>
          <w:pgSz w:w="11920" w:h="16840"/>
          <w:pgMar w:top="1040" w:right="992" w:bottom="280" w:left="992" w:header="720" w:footer="720" w:gutter="0"/>
          <w:cols w:space="720" w:num="1"/>
        </w:sectPr>
      </w:pPr>
    </w:p>
    <w:p w14:paraId="0741AF81">
      <w:pPr>
        <w:pStyle w:val="7"/>
        <w:rPr>
          <w:rFonts w:ascii="Segoe UI"/>
          <w:b/>
          <w:sz w:val="2"/>
        </w:rPr>
      </w:pPr>
    </w:p>
    <w:tbl>
      <w:tblPr>
        <w:tblStyle w:val="6"/>
        <w:tblW w:w="0" w:type="auto"/>
        <w:tblInd w:w="147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185"/>
        <w:gridCol w:w="1185"/>
        <w:gridCol w:w="1335"/>
      </w:tblGrid>
      <w:tr w14:paraId="1376812A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900" w:type="dxa"/>
          </w:tcPr>
          <w:p w14:paraId="656AD882">
            <w:pPr>
              <w:pStyle w:val="10"/>
              <w:spacing w:before="97"/>
              <w:ind w:left="172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1.0</w:t>
            </w:r>
          </w:p>
        </w:tc>
        <w:tc>
          <w:tcPr>
            <w:tcW w:w="1185" w:type="dxa"/>
          </w:tcPr>
          <w:p w14:paraId="44BB1174">
            <w:pPr>
              <w:pStyle w:val="10"/>
              <w:spacing w:before="97"/>
              <w:ind w:left="171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sz w:val="16"/>
              </w:rPr>
              <w:t>2025-10-</w:t>
            </w:r>
            <w:r>
              <w:rPr>
                <w:rFonts w:ascii="Segoe UI"/>
                <w:color w:val="111111"/>
                <w:spacing w:val="-5"/>
                <w:sz w:val="16"/>
              </w:rPr>
              <w:t>01</w:t>
            </w:r>
          </w:p>
        </w:tc>
        <w:tc>
          <w:tcPr>
            <w:tcW w:w="1185" w:type="dxa"/>
          </w:tcPr>
          <w:p w14:paraId="4E7617E8">
            <w:pPr>
              <w:pStyle w:val="10"/>
              <w:spacing w:before="97"/>
              <w:ind w:left="175"/>
              <w:rPr>
                <w:rFonts w:ascii="Segoe UI"/>
                <w:sz w:val="16"/>
              </w:rPr>
            </w:pPr>
            <w:r>
              <w:rPr>
                <w:rFonts w:ascii="Segoe UI"/>
                <w:color w:val="111111"/>
                <w:w w:val="105"/>
                <w:sz w:val="16"/>
              </w:rPr>
              <w:t>Equipo</w:t>
            </w:r>
            <w:r>
              <w:rPr>
                <w:rFonts w:ascii="Segoe UI"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Segoe UI"/>
                <w:color w:val="111111"/>
                <w:spacing w:val="-5"/>
                <w:w w:val="105"/>
                <w:sz w:val="16"/>
              </w:rPr>
              <w:t>Dev</w:t>
            </w:r>
          </w:p>
        </w:tc>
        <w:tc>
          <w:tcPr>
            <w:tcW w:w="1335" w:type="dxa"/>
          </w:tcPr>
          <w:p w14:paraId="3934798B">
            <w:pPr>
              <w:pStyle w:val="10"/>
              <w:spacing w:before="97"/>
              <w:ind w:left="169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color w:val="111111"/>
                <w:sz w:val="16"/>
              </w:rPr>
              <w:t>Versión</w:t>
            </w:r>
            <w:r>
              <w:rPr>
                <w:rFonts w:ascii="Segoe UI" w:hAnsi="Segoe UI"/>
                <w:color w:val="111111"/>
                <w:spacing w:val="5"/>
                <w:sz w:val="16"/>
              </w:rPr>
              <w:t xml:space="preserve"> </w:t>
            </w:r>
            <w:r>
              <w:rPr>
                <w:rFonts w:ascii="Segoe UI" w:hAnsi="Segoe UI"/>
                <w:color w:val="111111"/>
                <w:spacing w:val="-2"/>
                <w:sz w:val="16"/>
              </w:rPr>
              <w:t>inicial</w:t>
            </w:r>
          </w:p>
        </w:tc>
      </w:tr>
    </w:tbl>
    <w:p w14:paraId="70A09B35">
      <w:pPr>
        <w:pStyle w:val="7"/>
        <w:spacing w:before="8"/>
        <w:rPr>
          <w:rFonts w:ascii="Segoe UI"/>
          <w:b/>
          <w:sz w:val="10"/>
        </w:rPr>
      </w:pPr>
      <w:r>
        <w:rPr>
          <w:rFonts w:ascii="Segoe UI"/>
          <w:b/>
          <w:sz w:val="10"/>
        </w:rPr>
        <mc:AlternateContent>
          <mc:Choice Requires="wpg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104775</wp:posOffset>
                </wp:positionV>
                <wp:extent cx="6147435" cy="19685"/>
                <wp:effectExtent l="0" t="0" r="0" b="0"/>
                <wp:wrapTopAndBottom/>
                <wp:docPr id="1252" name="Group 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0" y="7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2" o:spid="_x0000_s1026" o:spt="203" style="position:absolute;left:0pt;margin-left:56.2pt;margin-top:8.25pt;height:1.55pt;width:484.05pt;mso-position-horizontal-relative:page;mso-wrap-distance-bottom:0pt;mso-wrap-distance-top:0pt;z-index:-251503616;mso-width-relative:page;mso-height-relative:page;" coordsize="6147435,19685" o:gfxdata="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ui9P/9gAAAAKAQAADwAAAAAAAAABACAAAAAiAAAAZHJzL2Rvd25yZXYueG1sUEsBAhQAFAAAAAgA&#10;h07iQMWG3fVCAwAApwwAAA4AAAAAAAAAAQAgAAAAJwEAAGRycy9lMm9Eb2MueG1sUEsFBgAAAAAG&#10;AAYAWQEAANsGAAAAAA==&#10;">
                <o:lock v:ext="edit" aspectratio="f"/>
                <v:shape id="Graphic 1253" o:spid="_x0000_s1026" o:spt="100" style="position:absolute;left:0;top:0;height:9525;width:6147435;" fillcolor="#999999" filled="t" stroked="f" coordsize="6147435,9525" o:gfxdata="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TDnW8AAAA&#10;3QAAAA8AAAAAAAAAAQAgAAAAIgAAAGRycy9kb3ducmV2LnhtbFBLAQIUABQAAAAIAIdO4kAzLwWe&#10;OwAAADkAAAAQAAAAAAAAAAEAIAAAAAsBAABkcnMvc2hhcGV4bWwueG1sUEsFBgAAAAAGAAYAWwEA&#10;ALUDAAAAAA=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4" o:spid="_x0000_s1026" o:spt="100" style="position:absolute;left:0;top:6111;height:13335;width:6147435;" fillcolor="#EDEDED" filled="t" stroked="f" coordsize="6147435,13335" o:gfxdata="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/Rs28AAAA&#10;3QAAAA8AAAAAAAAAAQAgAAAAIgAAAGRycy9kb3ducmV2LnhtbFBLAQIUABQAAAAIAIdO4kAzLwWe&#10;OwAAADkAAAAQAAAAAAAAAAEAIAAAAAsBAABkcnMvc2hhcGV4bWwueG1sUEsFBgAAAAAGAAYAWwEA&#10;ALU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5" o:spid="_x0000_s1026" o:spt="100" style="position:absolute;left:0;top:77;height:19050;width:9525;" fillcolor="#999999" filled="t" stroked="f" coordsize="9525,19050" o:gfxdata="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btB7sAAADd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279EA9">
      <w:pPr>
        <w:spacing w:before="112" w:line="472" w:lineRule="auto"/>
        <w:ind w:left="132" w:right="4486" w:firstLine="0"/>
        <w:jc w:val="left"/>
        <w:rPr>
          <w:rFonts w:ascii="Segoe UI" w:hAnsi="Segoe UI"/>
          <w:sz w:val="16"/>
        </w:rPr>
      </w:pPr>
      <w:r>
        <w:rPr>
          <w:rFonts w:ascii="Segoe UI" w:hAnsi="Segoe UI"/>
          <w:b/>
          <w:color w:val="111111"/>
          <w:w w:val="105"/>
          <w:sz w:val="16"/>
        </w:rPr>
        <w:t>©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2025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Sistema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Gestión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de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Multas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-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Manual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Técnico</w:t>
      </w:r>
      <w:r>
        <w:rPr>
          <w:rFonts w:ascii="Segoe UI" w:hAnsi="Segoe UI"/>
          <w:b/>
          <w:color w:val="111111"/>
          <w:spacing w:val="-11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del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Frontend Repositorio</w:t>
      </w:r>
      <w:r>
        <w:rPr>
          <w:rFonts w:ascii="Segoe UI" w:hAnsi="Segoe UI"/>
          <w:b/>
          <w:color w:val="111111"/>
          <w:spacing w:val="-12"/>
          <w:w w:val="105"/>
          <w:sz w:val="16"/>
        </w:rPr>
        <w:t xml:space="preserve"> </w:t>
      </w:r>
      <w:r>
        <w:rPr>
          <w:rFonts w:ascii="Segoe UI" w:hAnsi="Segoe UI"/>
          <w:b/>
          <w:color w:val="111111"/>
          <w:w w:val="105"/>
          <w:sz w:val="16"/>
        </w:rPr>
        <w:t>Frontend</w:t>
      </w:r>
      <w:r>
        <w:rPr>
          <w:rFonts w:ascii="Segoe UI" w:hAnsi="Segoe UI"/>
          <w:color w:val="111111"/>
          <w:w w:val="105"/>
          <w:sz w:val="16"/>
        </w:rPr>
        <w:t>:</w:t>
      </w:r>
      <w:r>
        <w:rPr>
          <w:rFonts w:ascii="Segoe UI" w:hAnsi="Segoe UI"/>
          <w:color w:val="111111"/>
          <w:spacing w:val="-12"/>
          <w:w w:val="105"/>
          <w:sz w:val="16"/>
        </w:rPr>
        <w:t xml:space="preserve"> </w:t>
      </w:r>
      <w:r>
        <w:fldChar w:fldCharType="begin"/>
      </w:r>
      <w:r>
        <w:instrText xml:space="preserve"> HYPERLINK "https://github.com/ingrid0208/Proyecto-FRONT" \h </w:instrText>
      </w:r>
      <w:r>
        <w:fldChar w:fldCharType="separate"/>
      </w:r>
      <w:r>
        <w:rPr>
          <w:rFonts w:ascii="Segoe UI" w:hAnsi="Segoe UI"/>
          <w:color w:val="0000ED"/>
          <w:w w:val="105"/>
          <w:sz w:val="16"/>
          <w:u w:val="single" w:color="0000ED"/>
        </w:rPr>
        <w:t>https://github.com/ingrid0208/Proyecto-FRONT</w:t>
      </w:r>
      <w:r>
        <w:rPr>
          <w:rFonts w:ascii="Segoe UI" w:hAnsi="Segoe UI"/>
          <w:color w:val="0000ED"/>
          <w:w w:val="105"/>
          <w:sz w:val="16"/>
          <w:u w:val="single" w:color="0000ED"/>
        </w:rPr>
        <w:fldChar w:fldCharType="end"/>
      </w:r>
    </w:p>
    <w:p w14:paraId="45689DB0">
      <w:pPr>
        <w:pStyle w:val="7"/>
        <w:spacing w:line="30" w:lineRule="exact"/>
        <w:ind w:left="133"/>
        <w:rPr>
          <w:rFonts w:ascii="Segoe UI"/>
          <w:position w:val="0"/>
          <w:sz w:val="3"/>
        </w:rPr>
      </w:pPr>
      <w:r>
        <w:rPr>
          <w:rFonts w:ascii="Segoe UI"/>
          <w:position w:val="0"/>
          <w:sz w:val="3"/>
        </w:rPr>
        <mc:AlternateContent>
          <mc:Choice Requires="wpg">
            <w:drawing>
              <wp:inline distT="0" distB="0" distL="0" distR="0">
                <wp:extent cx="6147435" cy="19685"/>
                <wp:effectExtent l="0" t="0" r="0" b="8890"/>
                <wp:docPr id="1256" name="Group 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435" cy="19685"/>
                          <a:chOff x="0" y="0"/>
                          <a:chExt cx="6147435" cy="19685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6147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9525">
                                <a:moveTo>
                                  <a:pt x="61470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47047" y="0"/>
                                </a:lnTo>
                                <a:lnTo>
                                  <a:pt x="61470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0" y="6111"/>
                            <a:ext cx="61474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3335">
                                <a:moveTo>
                                  <a:pt x="6147041" y="0"/>
                                </a:moveTo>
                                <a:lnTo>
                                  <a:pt x="61436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6143612" y="12941"/>
                                </a:lnTo>
                                <a:lnTo>
                                  <a:pt x="6147041" y="12941"/>
                                </a:lnTo>
                                <a:lnTo>
                                  <a:pt x="6147041" y="3416"/>
                                </a:lnTo>
                                <a:lnTo>
                                  <a:pt x="614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0" y="7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6" o:spid="_x0000_s1026" o:spt="203" style="height:1.55pt;width:484.05pt;" coordsize="6147435,19685" o:gfxdata="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dLAAc9QAAAAD&#10;AQAADwAAAAAAAAABACAAAAAiAAAAZHJzL2Rvd25yZXYueG1sUEsBAhQAFAAAAAgAh07iQPxeavo9&#10;AwAApwwAAA4AAAAAAAAAAQAgAAAAIwEAAGRycy9lMm9Eb2MueG1sUEsFBgAAAAAGAAYAWQEAANIG&#10;AAAAAA==&#10;">
                <o:lock v:ext="edit" aspectratio="f"/>
                <v:shape id="Graphic 1257" o:spid="_x0000_s1026" o:spt="100" style="position:absolute;left:0;top:0;height:9525;width:6147435;" fillcolor="#999999" filled="t" stroked="f" coordsize="6147435,9525" o:gfxdata="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qAh2vQAA&#10;AN0AAAAPAAAAAAAAAAEAIAAAACIAAABkcnMvZG93bnJldi54bWxQSwECFAAUAAAACACHTuJAMy8F&#10;njsAAAA5AAAAEAAAAAAAAAABACAAAAAMAQAAZHJzL3NoYXBleG1sLnhtbFBLBQYAAAAABgAGAFsB&#10;AAC2AwAAAAA=&#10;" path="m6147047,9524l0,9524,0,0,6147047,0,6147047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8" o:spid="_x0000_s1026" o:spt="100" style="position:absolute;left:0;top:6111;height:13335;width:6147435;" fillcolor="#EDEDED" filled="t" stroked="f" coordsize="6147435,13335" o:gfxdata="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yTMi/&#10;AAAA3QAAAA8AAAAAAAAAAQAgAAAAIgAAAGRycy9kb3ducmV2LnhtbFBLAQIUABQAAAAIAIdO4kAz&#10;LwWeOwAAADkAAAAQAAAAAAAAAAEAIAAAAA4BAABkcnMvc2hhcGV4bWwueG1sUEsFBgAAAAAGAAYA&#10;WwEAALgDAAAAAA==&#10;" path="m6147041,0l6143612,3416,0,3416,0,12941,6143612,12941,6147041,12941,6147041,3416,61470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9" o:spid="_x0000_s1026" o:spt="100" style="position:absolute;left:0;top:77;height:19050;width:9525;" fillcolor="#999999" filled="t" stroked="f" coordsize="9525,19050" o:gfxdata="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75wK8AAAA&#10;3Q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EC84DB8">
      <w:pPr>
        <w:pStyle w:val="7"/>
        <w:spacing w:before="92" w:line="304" w:lineRule="auto"/>
        <w:ind w:left="132" w:right="239"/>
        <w:rPr>
          <w:rFonts w:ascii="Segoe UI" w:hAnsi="Segoe UI"/>
        </w:rPr>
      </w:pPr>
      <w:r>
        <w:rPr>
          <w:rFonts w:ascii="Segoe UI" w:hAnsi="Segoe UI"/>
          <w:b/>
          <w:color w:val="111111"/>
          <w:w w:val="105"/>
        </w:rPr>
        <w:t>Nota</w:t>
      </w:r>
      <w:r>
        <w:rPr>
          <w:rFonts w:ascii="Segoe UI" w:hAnsi="Segoe UI"/>
          <w:b/>
          <w:color w:val="111111"/>
          <w:spacing w:val="-12"/>
          <w:w w:val="105"/>
        </w:rPr>
        <w:t xml:space="preserve"> </w:t>
      </w:r>
      <w:r>
        <w:rPr>
          <w:rFonts w:ascii="Segoe UI" w:hAnsi="Segoe UI"/>
          <w:b/>
          <w:color w:val="111111"/>
          <w:w w:val="105"/>
        </w:rPr>
        <w:t>Importante</w:t>
      </w:r>
      <w:r>
        <w:rPr>
          <w:rFonts w:ascii="Segoe UI" w:hAnsi="Segoe UI"/>
          <w:color w:val="111111"/>
          <w:w w:val="105"/>
        </w:rPr>
        <w:t>: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Este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manual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cubre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únicamente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la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implementación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del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Frontend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(Angular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19).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Para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información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sobre</w:t>
      </w:r>
      <w:r>
        <w:rPr>
          <w:rFonts w:ascii="Segoe UI" w:hAnsi="Segoe UI"/>
          <w:color w:val="111111"/>
          <w:spacing w:val="-11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el</w:t>
      </w:r>
      <w:r>
        <w:rPr>
          <w:rFonts w:ascii="Segoe UI" w:hAnsi="Segoe UI"/>
          <w:color w:val="111111"/>
          <w:spacing w:val="-12"/>
          <w:w w:val="105"/>
        </w:rPr>
        <w:t xml:space="preserve"> </w:t>
      </w:r>
      <w:r>
        <w:rPr>
          <w:rFonts w:ascii="Segoe UI" w:hAnsi="Segoe UI"/>
          <w:color w:val="111111"/>
          <w:w w:val="105"/>
        </w:rPr>
        <w:t>backend, consulte la documentación correspondiente del servidor.</w:t>
      </w:r>
    </w:p>
    <w:sectPr>
      <w:pgSz w:w="11920" w:h="16840"/>
      <w:pgMar w:top="108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egoe UI Semibold">
    <w:panose1 w:val="020B0702040204020203"/>
    <w:charset w:val="01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">
    <w:nsid w:val="9239341B"/>
    <w:multiLevelType w:val="multilevel"/>
    <w:tmpl w:val="9239341B"/>
    <w:lvl w:ilvl="0" w:tentative="0">
      <w:start w:val="0"/>
      <w:numFmt w:val="bullet"/>
      <w:lvlText w:val="-"/>
      <w:lvlJc w:val="left"/>
      <w:pPr>
        <w:ind w:left="176" w:hanging="177"/>
      </w:pPr>
      <w:rPr>
        <w:rFonts w:hint="default" w:ascii="Consolas" w:hAnsi="Consolas" w:eastAsia="Consolas" w:cs="Consolas"/>
        <w:b w:val="0"/>
        <w:bCs w:val="0"/>
        <w:i w:val="0"/>
        <w:iCs w:val="0"/>
        <w:color w:val="111111"/>
        <w:spacing w:val="0"/>
        <w:w w:val="100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23" w:hanging="177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66" w:hanging="177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609" w:hanging="177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752" w:hanging="177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895" w:hanging="177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038" w:hanging="177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181" w:hanging="177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325" w:hanging="177"/>
      </w:pPr>
      <w:rPr>
        <w:rFonts w:hint="default"/>
        <w:lang w:val="es-ES" w:eastAsia="en-US" w:bidi="ar-SA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6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176" w:hanging="177"/>
      </w:pPr>
      <w:rPr>
        <w:rFonts w:hint="default" w:ascii="Consolas" w:hAnsi="Consolas" w:eastAsia="Consolas" w:cs="Consolas"/>
        <w:b w:val="0"/>
        <w:bCs w:val="0"/>
        <w:i w:val="0"/>
        <w:iCs w:val="0"/>
        <w:color w:val="111111"/>
        <w:spacing w:val="0"/>
        <w:w w:val="100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85" w:hanging="177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590" w:hanging="177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795" w:hanging="177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1000" w:hanging="177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205" w:hanging="177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410" w:hanging="177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615" w:hanging="177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820" w:hanging="177"/>
      </w:pPr>
      <w:rPr>
        <w:rFonts w:hint="default"/>
        <w:lang w:val="es-ES" w:eastAsia="en-US" w:bidi="ar-SA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8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883" w:hanging="178"/>
      </w:pPr>
      <w:rPr>
        <w:rFonts w:hint="default" w:ascii="Consolas" w:hAnsi="Consolas" w:eastAsia="Consolas" w:cs="Consolas"/>
        <w:b w:val="0"/>
        <w:bCs w:val="0"/>
        <w:i w:val="0"/>
        <w:iCs w:val="0"/>
        <w:color w:val="735C0E"/>
        <w:spacing w:val="0"/>
        <w:w w:val="100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760" w:hanging="178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178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178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400" w:hanging="178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178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60" w:hanging="178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040" w:hanging="178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178"/>
      </w:pPr>
      <w:rPr>
        <w:rFonts w:hint="default"/>
        <w:lang w:val="es-ES" w:eastAsia="en-US" w:bidi="ar-SA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10" w:hanging="278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3"/>
        <w:sz w:val="24"/>
        <w:szCs w:val="24"/>
        <w:lang w:val="es-ES" w:eastAsia="en-US" w:bidi="ar-SA"/>
      </w:rPr>
    </w:lvl>
    <w:lvl w:ilvl="1" w:tentative="0">
      <w:start w:val="1"/>
      <w:numFmt w:val="decimal"/>
      <w:lvlText w:val="%1.%2"/>
      <w:lvlJc w:val="left"/>
      <w:pPr>
        <w:ind w:left="460" w:hanging="328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1"/>
        <w:sz w:val="19"/>
        <w:szCs w:val="19"/>
        <w:lang w:val="es-ES" w:eastAsia="en-US" w:bidi="ar-SA"/>
      </w:rPr>
    </w:lvl>
    <w:lvl w:ilvl="2" w:tentative="0">
      <w:start w:val="1"/>
      <w:numFmt w:val="decimal"/>
      <w:lvlText w:val="%1.%2.%3"/>
      <w:lvlJc w:val="left"/>
      <w:pPr>
        <w:ind w:left="552" w:hanging="420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80" w:hanging="42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640" w:hanging="42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2189" w:hanging="42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3738" w:hanging="42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5287" w:hanging="42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6836" w:hanging="420"/>
      </w:pPr>
      <w:rPr>
        <w:rFonts w:hint="default"/>
        <w:lang w:val="es-ES" w:eastAsia="en-US" w:bidi="ar-SA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545" w:hanging="170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3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45" w:hanging="170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5">
    <w:nsid w:val="0248C179"/>
    <w:multiLevelType w:val="multilevel"/>
    <w:tmpl w:val="0248C179"/>
    <w:lvl w:ilvl="0" w:tentative="0">
      <w:start w:val="0"/>
      <w:numFmt w:val="bullet"/>
      <w:lvlText w:val="-"/>
      <w:lvlJc w:val="left"/>
      <w:pPr>
        <w:ind w:left="176" w:hanging="177"/>
      </w:pPr>
      <w:rPr>
        <w:rFonts w:hint="default" w:ascii="Consolas" w:hAnsi="Consolas" w:eastAsia="Consolas" w:cs="Consolas"/>
        <w:b w:val="0"/>
        <w:bCs w:val="0"/>
        <w:i w:val="0"/>
        <w:iCs w:val="0"/>
        <w:color w:val="111111"/>
        <w:spacing w:val="0"/>
        <w:w w:val="100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40" w:hanging="177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177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662" w:hanging="177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823" w:hanging="177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984" w:hanging="177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44" w:hanging="177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05" w:hanging="177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66" w:hanging="177"/>
      </w:pPr>
      <w:rPr>
        <w:rFonts w:hint="default"/>
        <w:lang w:val="es-ES" w:eastAsia="en-US" w:bidi="ar-SA"/>
      </w:rPr>
    </w:lvl>
  </w:abstractNum>
  <w:abstractNum w:abstractNumId="16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176" w:hanging="177"/>
      </w:pPr>
      <w:rPr>
        <w:rFonts w:hint="default" w:ascii="Consolas" w:hAnsi="Consolas" w:eastAsia="Consolas" w:cs="Consolas"/>
        <w:b w:val="0"/>
        <w:bCs w:val="0"/>
        <w:i w:val="0"/>
        <w:iCs w:val="0"/>
        <w:color w:val="111111"/>
        <w:spacing w:val="0"/>
        <w:w w:val="100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40" w:hanging="177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177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662" w:hanging="177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823" w:hanging="177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984" w:hanging="177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44" w:hanging="177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05" w:hanging="177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66" w:hanging="177"/>
      </w:pPr>
      <w:rPr>
        <w:rFonts w:hint="default"/>
        <w:lang w:val="es-ES" w:eastAsia="en-US" w:bidi="ar-SA"/>
      </w:rPr>
    </w:lvl>
  </w:abstractNum>
  <w:abstractNum w:abstractNumId="17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8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1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0">
    <w:nsid w:val="25B654F3"/>
    <w:multiLevelType w:val="multilevel"/>
    <w:tmpl w:val="25B654F3"/>
    <w:lvl w:ilvl="0" w:tentative="0">
      <w:start w:val="0"/>
      <w:numFmt w:val="bullet"/>
      <w:lvlText w:val="-"/>
      <w:lvlJc w:val="left"/>
      <w:pPr>
        <w:ind w:left="176" w:hanging="177"/>
      </w:pPr>
      <w:rPr>
        <w:rFonts w:hint="default" w:ascii="Consolas" w:hAnsi="Consolas" w:eastAsia="Consolas" w:cs="Consolas"/>
        <w:b w:val="0"/>
        <w:bCs w:val="0"/>
        <w:i w:val="0"/>
        <w:iCs w:val="0"/>
        <w:color w:val="111111"/>
        <w:spacing w:val="0"/>
        <w:w w:val="100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40" w:hanging="177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177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662" w:hanging="177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823" w:hanging="177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984" w:hanging="177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44" w:hanging="177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05" w:hanging="177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66" w:hanging="177"/>
      </w:pPr>
      <w:rPr>
        <w:rFonts w:hint="default"/>
        <w:lang w:val="es-ES" w:eastAsia="en-US" w:bidi="ar-SA"/>
      </w:rPr>
    </w:lvl>
  </w:abstractNum>
  <w:abstractNum w:abstractNumId="2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2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545" w:hanging="170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3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4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5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6">
    <w:nsid w:val="4D94DA66"/>
    <w:multiLevelType w:val="multilevel"/>
    <w:tmpl w:val="4D94DA66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7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29">
    <w:nsid w:val="5A241D34"/>
    <w:multiLevelType w:val="multilevel"/>
    <w:tmpl w:val="5A241D34"/>
    <w:lvl w:ilvl="0" w:tentative="0">
      <w:start w:val="1"/>
      <w:numFmt w:val="upperLetter"/>
      <w:lvlText w:val="%1."/>
      <w:lvlJc w:val="left"/>
      <w:pPr>
        <w:ind w:left="374" w:hanging="242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1"/>
        <w:sz w:val="19"/>
        <w:szCs w:val="19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335" w:hanging="242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290" w:hanging="242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246" w:hanging="242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01" w:hanging="242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157" w:hanging="242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12" w:hanging="242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242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23" w:hanging="242"/>
      </w:pPr>
      <w:rPr>
        <w:rFonts w:hint="default"/>
        <w:lang w:val="es-ES" w:eastAsia="en-US" w:bidi="ar-SA"/>
      </w:rPr>
    </w:lvl>
  </w:abstractNum>
  <w:abstractNum w:abstractNumId="30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31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32">
    <w:nsid w:val="72183CF9"/>
    <w:multiLevelType w:val="multilevel"/>
    <w:tmpl w:val="72183CF9"/>
    <w:lvl w:ilvl="0" w:tentative="0">
      <w:start w:val="0"/>
      <w:numFmt w:val="bullet"/>
      <w:lvlText w:val="-"/>
      <w:lvlJc w:val="left"/>
      <w:pPr>
        <w:ind w:left="176" w:hanging="177"/>
      </w:pPr>
      <w:rPr>
        <w:rFonts w:hint="default" w:ascii="Consolas" w:hAnsi="Consolas" w:eastAsia="Consolas" w:cs="Consolas"/>
        <w:b w:val="0"/>
        <w:bCs w:val="0"/>
        <w:i w:val="0"/>
        <w:iCs w:val="0"/>
        <w:color w:val="111111"/>
        <w:spacing w:val="0"/>
        <w:w w:val="100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23" w:hanging="177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66" w:hanging="177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609" w:hanging="177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752" w:hanging="177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895" w:hanging="177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038" w:hanging="177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181" w:hanging="177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325" w:hanging="177"/>
      </w:pPr>
      <w:rPr>
        <w:rFonts w:hint="default"/>
        <w:lang w:val="es-ES" w:eastAsia="en-US" w:bidi="ar-SA"/>
      </w:rPr>
    </w:lvl>
  </w:abstractNum>
  <w:abstractNum w:abstractNumId="33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34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abstractNum w:abstractNumId="35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479" w:hanging="1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1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1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97" w:hanging="1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37" w:hanging="1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1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55" w:hanging="170"/>
      </w:pPr>
      <w:rPr>
        <w:rFonts w:hint="default"/>
        <w:lang w:val="es-ES" w:eastAsia="en-US" w:bidi="ar-SA"/>
      </w:rPr>
    </w:lvl>
  </w:abstractNum>
  <w:num w:numId="1">
    <w:abstractNumId w:val="14"/>
  </w:num>
  <w:num w:numId="2">
    <w:abstractNumId w:val="10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2"/>
  </w:num>
  <w:num w:numId="9">
    <w:abstractNumId w:val="15"/>
  </w:num>
  <w:num w:numId="10">
    <w:abstractNumId w:val="2"/>
  </w:num>
  <w:num w:numId="11">
    <w:abstractNumId w:val="21"/>
  </w:num>
  <w:num w:numId="12">
    <w:abstractNumId w:val="29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30"/>
  </w:num>
  <w:num w:numId="22">
    <w:abstractNumId w:val="17"/>
  </w:num>
  <w:num w:numId="23">
    <w:abstractNumId w:val="23"/>
  </w:num>
  <w:num w:numId="24">
    <w:abstractNumId w:val="5"/>
  </w:num>
  <w:num w:numId="25">
    <w:abstractNumId w:val="34"/>
  </w:num>
  <w:num w:numId="26">
    <w:abstractNumId w:val="33"/>
  </w:num>
  <w:num w:numId="27">
    <w:abstractNumId w:val="7"/>
  </w:num>
  <w:num w:numId="28">
    <w:abstractNumId w:val="31"/>
  </w:num>
  <w:num w:numId="29">
    <w:abstractNumId w:val="3"/>
  </w:num>
  <w:num w:numId="30">
    <w:abstractNumId w:val="22"/>
  </w:num>
  <w:num w:numId="31">
    <w:abstractNumId w:val="1"/>
  </w:num>
  <w:num w:numId="32">
    <w:abstractNumId w:val="27"/>
  </w:num>
  <w:num w:numId="33">
    <w:abstractNumId w:val="35"/>
  </w:num>
  <w:num w:numId="34">
    <w:abstractNumId w:val="0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D7516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ind w:left="132"/>
      <w:outlineLvl w:val="1"/>
    </w:pPr>
    <w:rPr>
      <w:rFonts w:ascii="Segoe UI" w:hAnsi="Segoe UI" w:eastAsia="Segoe UI" w:cs="Segoe UI"/>
      <w:b/>
      <w:bCs/>
      <w:sz w:val="33"/>
      <w:szCs w:val="33"/>
      <w:lang w:val="es-ES" w:eastAsia="en-US" w:bidi="ar-SA"/>
    </w:rPr>
  </w:style>
  <w:style w:type="paragraph" w:styleId="3">
    <w:name w:val="heading 2"/>
    <w:basedOn w:val="1"/>
    <w:qFormat/>
    <w:uiPriority w:val="1"/>
    <w:pPr>
      <w:ind w:left="552" w:hanging="420"/>
      <w:outlineLvl w:val="2"/>
    </w:pPr>
    <w:rPr>
      <w:rFonts w:ascii="Segoe UI" w:hAnsi="Segoe UI" w:eastAsia="Segoe UI" w:cs="Segoe UI"/>
      <w:b/>
      <w:bCs/>
      <w:sz w:val="24"/>
      <w:szCs w:val="24"/>
      <w:lang w:val="es-ES" w:eastAsia="en-US" w:bidi="ar-SA"/>
    </w:rPr>
  </w:style>
  <w:style w:type="paragraph" w:styleId="4">
    <w:name w:val="heading 3"/>
    <w:basedOn w:val="1"/>
    <w:qFormat/>
    <w:uiPriority w:val="1"/>
    <w:pPr>
      <w:ind w:left="569" w:hanging="437"/>
      <w:outlineLvl w:val="3"/>
    </w:pPr>
    <w:rPr>
      <w:rFonts w:ascii="Segoe UI" w:hAnsi="Segoe UI" w:eastAsia="Segoe UI" w:cs="Segoe UI"/>
      <w:b/>
      <w:bCs/>
      <w:sz w:val="19"/>
      <w:szCs w:val="19"/>
      <w:lang w:val="es-E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onsolas" w:hAnsi="Consolas" w:eastAsia="Consolas" w:cs="Consolas"/>
      <w:sz w:val="16"/>
      <w:szCs w:val="16"/>
      <w:lang w:val="es-E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44" w:hanging="169"/>
    </w:pPr>
    <w:rPr>
      <w:rFonts w:ascii="Segoe UI" w:hAnsi="Segoe UI" w:eastAsia="Segoe UI" w:cs="Segoe UI"/>
      <w:lang w:val="es-E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9"/>
    </w:pPr>
    <w:rPr>
      <w:rFonts w:ascii="Consolas" w:hAnsi="Consolas" w:eastAsia="Consolas" w:cs="Consolas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2" Type="http://schemas.openxmlformats.org/officeDocument/2006/relationships/fontTable" Target="fontTable.xml"/><Relationship Id="rId171" Type="http://schemas.openxmlformats.org/officeDocument/2006/relationships/numbering" Target="numbering.xml"/><Relationship Id="rId170" Type="http://schemas.openxmlformats.org/officeDocument/2006/relationships/customXml" Target="../customXml/item1.xml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74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2025-11-27T20:11:00Z</dcterms:created>
  <dc:creator>Camilo</dc:creator>
  <cp:lastModifiedBy>Camilo</cp:lastModifiedBy>
  <dcterms:modified xsi:type="dcterms:W3CDTF">2025-11-27T21:29:51Z</dcterms:modified>
  <dc:title>localhost:52549/MANUAL-TECNICO.md#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Mozilla/5.0 (Windows NT 10.0; Win64; x64) AppleWebKit/537.36 (KHTML, like Gecko) HeadlessChrome/142.0.0.0 Safari/537.36</vt:lpwstr>
  </property>
  <property fmtid="{D5CDD505-2E9C-101B-9397-08002B2CF9AE}" pid="4" name="LastSaved">
    <vt:filetime>2025-11-27T00:00:00Z</vt:filetime>
  </property>
  <property fmtid="{D5CDD505-2E9C-101B-9397-08002B2CF9AE}" pid="5" name="Producer">
    <vt:lpwstr>Skia/PDF m142</vt:lpwstr>
  </property>
  <property fmtid="{D5CDD505-2E9C-101B-9397-08002B2CF9AE}" pid="6" name="KSOProductBuildVer">
    <vt:lpwstr>3082-12.2.0.23155</vt:lpwstr>
  </property>
  <property fmtid="{D5CDD505-2E9C-101B-9397-08002B2CF9AE}" pid="7" name="ICV">
    <vt:lpwstr>74C7BCFBD866460FA9D4F7C57F44A667_12</vt:lpwstr>
  </property>
</Properties>
</file>