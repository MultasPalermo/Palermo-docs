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CD4E7F">
      <w:pPr>
        <w:pStyle w:val="2"/>
        <w:spacing w:before="38"/>
        <w:ind w:left="509" w:right="802"/>
        <w:jc w:val="center"/>
      </w:pPr>
      <w:r>
        <w:t>Resumen</w:t>
      </w:r>
      <w:r>
        <w:rPr>
          <w:spacing w:val="-12"/>
        </w:rPr>
        <w:t xml:space="preserve"> </w:t>
      </w:r>
      <w:r>
        <w:rPr>
          <w:spacing w:val="-2"/>
        </w:rPr>
        <w:t>ejecutivo</w:t>
      </w:r>
    </w:p>
    <w:p w14:paraId="2907C82F">
      <w:pPr>
        <w:pStyle w:val="5"/>
        <w:rPr>
          <w:b/>
        </w:rPr>
      </w:pPr>
    </w:p>
    <w:p w14:paraId="4F024FE3">
      <w:pPr>
        <w:pStyle w:val="5"/>
        <w:spacing w:before="93"/>
        <w:rPr>
          <w:b/>
        </w:rPr>
      </w:pPr>
    </w:p>
    <w:p w14:paraId="261126CE">
      <w:pPr>
        <w:spacing w:before="0"/>
        <w:ind w:left="557" w:right="0" w:firstLine="0"/>
        <w:jc w:val="both"/>
        <w:rPr>
          <w:b/>
          <w:sz w:val="24"/>
        </w:rPr>
      </w:pPr>
      <w:r>
        <w:rPr>
          <w:b/>
          <w:sz w:val="24"/>
        </w:rPr>
        <w:t>Descripción</w:t>
      </w:r>
      <w:r>
        <w:rPr>
          <w:b/>
          <w:spacing w:val="-8"/>
          <w:sz w:val="24"/>
        </w:rPr>
        <w:t xml:space="preserve"> </w:t>
      </w:r>
      <w:r>
        <w:rPr>
          <w:b/>
          <w:sz w:val="24"/>
        </w:rPr>
        <w:t>del</w:t>
      </w:r>
      <w:r>
        <w:rPr>
          <w:b/>
          <w:spacing w:val="-4"/>
          <w:sz w:val="24"/>
        </w:rPr>
        <w:t xml:space="preserve"> </w:t>
      </w:r>
      <w:r>
        <w:rPr>
          <w:b/>
          <w:spacing w:val="-2"/>
          <w:sz w:val="24"/>
        </w:rPr>
        <w:t>proyecto:</w:t>
      </w:r>
    </w:p>
    <w:p w14:paraId="4F7B306F">
      <w:pPr>
        <w:pStyle w:val="5"/>
        <w:spacing w:before="257" w:line="259" w:lineRule="auto"/>
        <w:ind w:left="581" w:right="841" w:hanging="10"/>
        <w:jc w:val="both"/>
      </w:pPr>
      <w:r>
        <w:t>La aplicación para la gestión de multas del municipio de Palermo es una plataforma diseñada para modernizar y optimizar los procesos relacionados con la administración de sanciones derivadas de comportamientos personales que infringen el Código de Policía de Colombia. Este sistema está enfocado en infracciones como agresiones, alteración del orden público, daños a bienes públicos o privados, y otras faltas que afectan la convivencia ciudadana.</w:t>
      </w:r>
    </w:p>
    <w:p w14:paraId="25455899">
      <w:pPr>
        <w:pStyle w:val="5"/>
        <w:spacing w:before="233"/>
        <w:ind w:left="571"/>
        <w:jc w:val="both"/>
      </w:pPr>
      <w:r>
        <w:rPr>
          <w:spacing w:val="-2"/>
        </w:rPr>
        <w:t>Principales</w:t>
      </w:r>
      <w:r>
        <w:rPr>
          <w:spacing w:val="7"/>
        </w:rPr>
        <w:t xml:space="preserve"> </w:t>
      </w:r>
      <w:r>
        <w:rPr>
          <w:spacing w:val="-2"/>
        </w:rPr>
        <w:t>características:</w:t>
      </w:r>
    </w:p>
    <w:p w14:paraId="702740C8">
      <w:pPr>
        <w:pStyle w:val="5"/>
      </w:pPr>
    </w:p>
    <w:p w14:paraId="172E51B7">
      <w:pPr>
        <w:pStyle w:val="5"/>
        <w:spacing w:before="237"/>
      </w:pPr>
    </w:p>
    <w:p w14:paraId="57E05194">
      <w:pPr>
        <w:pStyle w:val="7"/>
        <w:numPr>
          <w:ilvl w:val="0"/>
          <w:numId w:val="1"/>
        </w:numPr>
        <w:tabs>
          <w:tab w:val="left" w:pos="1277"/>
        </w:tabs>
        <w:spacing w:before="0" w:after="0" w:line="240" w:lineRule="auto"/>
        <w:ind w:left="1277" w:right="591" w:hanging="360"/>
        <w:jc w:val="left"/>
        <w:rPr>
          <w:sz w:val="24"/>
        </w:rPr>
      </w:pPr>
      <w:r>
        <w:rPr>
          <w:sz w:val="24"/>
        </w:rPr>
        <w:t>Consulta</w:t>
      </w:r>
      <w:r>
        <w:rPr>
          <w:spacing w:val="-9"/>
          <w:sz w:val="24"/>
        </w:rPr>
        <w:t xml:space="preserve"> </w:t>
      </w:r>
      <w:r>
        <w:rPr>
          <w:sz w:val="24"/>
        </w:rPr>
        <w:t>de</w:t>
      </w:r>
      <w:r>
        <w:rPr>
          <w:spacing w:val="-3"/>
          <w:sz w:val="24"/>
        </w:rPr>
        <w:t xml:space="preserve"> </w:t>
      </w:r>
      <w:r>
        <w:rPr>
          <w:sz w:val="24"/>
        </w:rPr>
        <w:t>infracciones:</w:t>
      </w:r>
      <w:r>
        <w:rPr>
          <w:spacing w:val="-9"/>
          <w:sz w:val="24"/>
        </w:rPr>
        <w:t xml:space="preserve"> </w:t>
      </w:r>
      <w:r>
        <w:rPr>
          <w:sz w:val="24"/>
        </w:rPr>
        <w:t>Los</w:t>
      </w:r>
      <w:r>
        <w:rPr>
          <w:spacing w:val="-9"/>
          <w:sz w:val="24"/>
        </w:rPr>
        <w:t xml:space="preserve"> </w:t>
      </w:r>
      <w:r>
        <w:rPr>
          <w:sz w:val="24"/>
        </w:rPr>
        <w:t>ciudadanos</w:t>
      </w:r>
      <w:r>
        <w:rPr>
          <w:spacing w:val="-8"/>
          <w:sz w:val="24"/>
        </w:rPr>
        <w:t xml:space="preserve"> </w:t>
      </w:r>
      <w:r>
        <w:rPr>
          <w:sz w:val="24"/>
        </w:rPr>
        <w:t>pueden</w:t>
      </w:r>
      <w:r>
        <w:rPr>
          <w:spacing w:val="-12"/>
          <w:sz w:val="24"/>
        </w:rPr>
        <w:t xml:space="preserve"> </w:t>
      </w:r>
      <w:r>
        <w:rPr>
          <w:sz w:val="24"/>
        </w:rPr>
        <w:t>verificar</w:t>
      </w:r>
      <w:r>
        <w:rPr>
          <w:spacing w:val="-3"/>
          <w:sz w:val="24"/>
        </w:rPr>
        <w:t xml:space="preserve"> </w:t>
      </w:r>
      <w:r>
        <w:rPr>
          <w:sz w:val="24"/>
        </w:rPr>
        <w:t>las</w:t>
      </w:r>
      <w:r>
        <w:rPr>
          <w:spacing w:val="-4"/>
          <w:sz w:val="24"/>
        </w:rPr>
        <w:t xml:space="preserve"> </w:t>
      </w:r>
      <w:r>
        <w:rPr>
          <w:sz w:val="24"/>
        </w:rPr>
        <w:t>multas</w:t>
      </w:r>
      <w:r>
        <w:rPr>
          <w:spacing w:val="-9"/>
          <w:sz w:val="24"/>
        </w:rPr>
        <w:t xml:space="preserve"> </w:t>
      </w:r>
      <w:r>
        <w:rPr>
          <w:sz w:val="24"/>
        </w:rPr>
        <w:t>asociadas</w:t>
      </w:r>
      <w:r>
        <w:rPr>
          <w:spacing w:val="-10"/>
          <w:sz w:val="24"/>
        </w:rPr>
        <w:t xml:space="preserve"> </w:t>
      </w:r>
      <w:r>
        <w:rPr>
          <w:sz w:val="24"/>
        </w:rPr>
        <w:t>a</w:t>
      </w:r>
      <w:r>
        <w:rPr>
          <w:spacing w:val="-7"/>
          <w:sz w:val="24"/>
        </w:rPr>
        <w:t xml:space="preserve"> </w:t>
      </w:r>
      <w:r>
        <w:rPr>
          <w:sz w:val="24"/>
        </w:rPr>
        <w:t>su comportamiento al ingresar su</w:t>
      </w:r>
      <w:r>
        <w:rPr>
          <w:rFonts w:hint="default"/>
          <w:sz w:val="24"/>
          <w:lang w:val="es-ES"/>
        </w:rPr>
        <w:t xml:space="preserve"> tipo de documento y su</w:t>
      </w:r>
      <w:r>
        <w:rPr>
          <w:sz w:val="24"/>
        </w:rPr>
        <w:t xml:space="preserve"> número de documento. La plataforma mostrará el tipo de sanción cometida, especificando claramente el comportamiento que llevó a la multa, como agresión, desorden público, entre </w:t>
      </w:r>
      <w:r>
        <w:rPr>
          <w:spacing w:val="-2"/>
          <w:sz w:val="24"/>
        </w:rPr>
        <w:t>otros.</w:t>
      </w:r>
    </w:p>
    <w:p w14:paraId="2459ED27">
      <w:pPr>
        <w:pStyle w:val="5"/>
        <w:spacing w:before="244"/>
      </w:pPr>
    </w:p>
    <w:p w14:paraId="1620B315">
      <w:pPr>
        <w:pStyle w:val="7"/>
        <w:numPr>
          <w:ilvl w:val="0"/>
          <w:numId w:val="1"/>
        </w:numPr>
        <w:tabs>
          <w:tab w:val="left" w:pos="1277"/>
        </w:tabs>
        <w:spacing w:before="0" w:after="0" w:line="240" w:lineRule="auto"/>
        <w:ind w:left="1277" w:right="770" w:hanging="360"/>
        <w:jc w:val="left"/>
        <w:rPr>
          <w:sz w:val="24"/>
        </w:rPr>
      </w:pPr>
      <w:r>
        <w:rPr>
          <w:sz w:val="24"/>
        </w:rPr>
        <w:t>Información</w:t>
      </w:r>
      <w:r>
        <w:rPr>
          <w:spacing w:val="-3"/>
          <w:sz w:val="24"/>
        </w:rPr>
        <w:t xml:space="preserve"> </w:t>
      </w:r>
      <w:r>
        <w:rPr>
          <w:sz w:val="24"/>
        </w:rPr>
        <w:t>sobre</w:t>
      </w:r>
      <w:r>
        <w:rPr>
          <w:spacing w:val="-5"/>
          <w:sz w:val="24"/>
        </w:rPr>
        <w:t xml:space="preserve"> </w:t>
      </w:r>
      <w:r>
        <w:rPr>
          <w:sz w:val="24"/>
        </w:rPr>
        <w:t>pagos:</w:t>
      </w:r>
      <w:r>
        <w:rPr>
          <w:spacing w:val="-3"/>
          <w:sz w:val="24"/>
        </w:rPr>
        <w:t xml:space="preserve"> </w:t>
      </w:r>
      <w:r>
        <w:rPr>
          <w:sz w:val="24"/>
        </w:rPr>
        <w:t>La</w:t>
      </w:r>
      <w:r>
        <w:rPr>
          <w:spacing w:val="-4"/>
          <w:sz w:val="24"/>
        </w:rPr>
        <w:t xml:space="preserve"> </w:t>
      </w:r>
      <w:r>
        <w:rPr>
          <w:sz w:val="24"/>
        </w:rPr>
        <w:t>aplicación</w:t>
      </w:r>
      <w:r>
        <w:rPr>
          <w:spacing w:val="-5"/>
          <w:sz w:val="24"/>
        </w:rPr>
        <w:t xml:space="preserve"> </w:t>
      </w:r>
      <w:r>
        <w:rPr>
          <w:sz w:val="24"/>
        </w:rPr>
        <w:t>detalla</w:t>
      </w:r>
      <w:r>
        <w:rPr>
          <w:spacing w:val="-3"/>
          <w:sz w:val="24"/>
        </w:rPr>
        <w:t xml:space="preserve"> </w:t>
      </w:r>
      <w:r>
        <w:rPr>
          <w:sz w:val="24"/>
        </w:rPr>
        <w:t>los</w:t>
      </w:r>
      <w:r>
        <w:rPr>
          <w:spacing w:val="-3"/>
          <w:sz w:val="24"/>
        </w:rPr>
        <w:t xml:space="preserve"> </w:t>
      </w:r>
      <w:r>
        <w:rPr>
          <w:sz w:val="24"/>
        </w:rPr>
        <w:t>montos</w:t>
      </w:r>
      <w:r>
        <w:rPr>
          <w:spacing w:val="-3"/>
          <w:sz w:val="24"/>
        </w:rPr>
        <w:t xml:space="preserve"> </w:t>
      </w:r>
      <w:r>
        <w:rPr>
          <w:sz w:val="24"/>
        </w:rPr>
        <w:t>correspondientes</w:t>
      </w:r>
      <w:r>
        <w:rPr>
          <w:spacing w:val="-4"/>
          <w:sz w:val="24"/>
        </w:rPr>
        <w:t xml:space="preserve"> </w:t>
      </w:r>
      <w:r>
        <w:rPr>
          <w:sz w:val="24"/>
        </w:rPr>
        <w:t>a</w:t>
      </w:r>
      <w:r>
        <w:rPr>
          <w:spacing w:val="-4"/>
          <w:sz w:val="24"/>
        </w:rPr>
        <w:t xml:space="preserve"> </w:t>
      </w:r>
      <w:r>
        <w:rPr>
          <w:sz w:val="24"/>
        </w:rPr>
        <w:t>las sanciones y</w:t>
      </w:r>
      <w:r>
        <w:rPr>
          <w:spacing w:val="-2"/>
          <w:sz w:val="24"/>
        </w:rPr>
        <w:t xml:space="preserve"> </w:t>
      </w:r>
      <w:r>
        <w:rPr>
          <w:sz w:val="24"/>
        </w:rPr>
        <w:t xml:space="preserve">proporciona </w:t>
      </w:r>
      <w:r>
        <w:rPr>
          <w:rFonts w:hint="default"/>
          <w:sz w:val="24"/>
          <w:lang w:val="es-ES"/>
        </w:rPr>
        <w:t xml:space="preserve">la opción de realizar el pago de la multa en la misma aplicación o también notificara que el pago de la multa se podrá </w:t>
      </w:r>
      <w:r>
        <w:rPr>
          <w:sz w:val="24"/>
        </w:rPr>
        <w:t>efectuar</w:t>
      </w:r>
      <w:r>
        <w:rPr>
          <w:rFonts w:hint="default"/>
          <w:sz w:val="24"/>
          <w:lang w:val="es-ES"/>
        </w:rPr>
        <w:t xml:space="preserve"> </w:t>
      </w:r>
      <w:r>
        <w:rPr>
          <w:sz w:val="24"/>
        </w:rPr>
        <w:t>en la Alcaldía Municipal o en los bancos autorizados.</w:t>
      </w:r>
    </w:p>
    <w:p w14:paraId="3C3918D6">
      <w:pPr>
        <w:pStyle w:val="5"/>
      </w:pPr>
    </w:p>
    <w:p w14:paraId="72BBC65D">
      <w:pPr>
        <w:pStyle w:val="5"/>
        <w:spacing w:before="158"/>
      </w:pPr>
    </w:p>
    <w:p w14:paraId="68FD64A1">
      <w:pPr>
        <w:pStyle w:val="7"/>
        <w:numPr>
          <w:ilvl w:val="0"/>
          <w:numId w:val="1"/>
        </w:numPr>
        <w:tabs>
          <w:tab w:val="left" w:pos="1277"/>
        </w:tabs>
        <w:spacing w:before="0" w:after="0" w:line="240" w:lineRule="auto"/>
        <w:ind w:left="1277" w:right="777" w:hanging="360"/>
        <w:jc w:val="left"/>
        <w:rPr>
          <w:sz w:val="24"/>
        </w:rPr>
      </w:pPr>
      <w:r>
        <w:rPr>
          <w:sz w:val="24"/>
        </w:rPr>
        <w:t>Gestión</w:t>
      </w:r>
      <w:r>
        <w:rPr>
          <w:spacing w:val="-4"/>
          <w:sz w:val="24"/>
        </w:rPr>
        <w:t xml:space="preserve"> </w:t>
      </w:r>
      <w:r>
        <w:rPr>
          <w:sz w:val="24"/>
        </w:rPr>
        <w:t>de</w:t>
      </w:r>
      <w:r>
        <w:rPr>
          <w:spacing w:val="-5"/>
          <w:sz w:val="24"/>
        </w:rPr>
        <w:t xml:space="preserve"> </w:t>
      </w:r>
      <w:r>
        <w:rPr>
          <w:sz w:val="24"/>
        </w:rPr>
        <w:t>acuerdos</w:t>
      </w:r>
      <w:r>
        <w:rPr>
          <w:spacing w:val="-4"/>
          <w:sz w:val="24"/>
        </w:rPr>
        <w:t xml:space="preserve"> </w:t>
      </w:r>
      <w:r>
        <w:rPr>
          <w:sz w:val="24"/>
        </w:rPr>
        <w:t>de</w:t>
      </w:r>
      <w:r>
        <w:rPr>
          <w:spacing w:val="-7"/>
          <w:sz w:val="24"/>
        </w:rPr>
        <w:t xml:space="preserve"> </w:t>
      </w:r>
      <w:r>
        <w:rPr>
          <w:sz w:val="24"/>
        </w:rPr>
        <w:t>pago:</w:t>
      </w:r>
      <w:r>
        <w:rPr>
          <w:spacing w:val="-2"/>
          <w:sz w:val="24"/>
        </w:rPr>
        <w:t xml:space="preserve"> </w:t>
      </w:r>
      <w:r>
        <w:rPr>
          <w:sz w:val="24"/>
        </w:rPr>
        <w:t>Los</w:t>
      </w:r>
      <w:r>
        <w:rPr>
          <w:spacing w:val="-2"/>
          <w:sz w:val="24"/>
        </w:rPr>
        <w:t xml:space="preserve"> </w:t>
      </w:r>
      <w:r>
        <w:rPr>
          <w:sz w:val="24"/>
        </w:rPr>
        <w:t>infractores</w:t>
      </w:r>
      <w:r>
        <w:rPr>
          <w:spacing w:val="-5"/>
          <w:sz w:val="24"/>
        </w:rPr>
        <w:t xml:space="preserve"> </w:t>
      </w:r>
      <w:r>
        <w:rPr>
          <w:sz w:val="24"/>
        </w:rPr>
        <w:t>que</w:t>
      </w:r>
      <w:r>
        <w:rPr>
          <w:spacing w:val="-2"/>
          <w:sz w:val="24"/>
        </w:rPr>
        <w:t xml:space="preserve"> </w:t>
      </w:r>
      <w:r>
        <w:rPr>
          <w:sz w:val="24"/>
        </w:rPr>
        <w:t>deseen</w:t>
      </w:r>
      <w:r>
        <w:rPr>
          <w:spacing w:val="-4"/>
          <w:sz w:val="24"/>
        </w:rPr>
        <w:t xml:space="preserve"> </w:t>
      </w:r>
      <w:r>
        <w:rPr>
          <w:sz w:val="24"/>
        </w:rPr>
        <w:t>regularizar</w:t>
      </w:r>
      <w:r>
        <w:rPr>
          <w:spacing w:val="-5"/>
          <w:sz w:val="24"/>
        </w:rPr>
        <w:t xml:space="preserve"> </w:t>
      </w:r>
      <w:r>
        <w:rPr>
          <w:sz w:val="24"/>
        </w:rPr>
        <w:t>su</w:t>
      </w:r>
      <w:r>
        <w:rPr>
          <w:spacing w:val="-2"/>
          <w:sz w:val="24"/>
        </w:rPr>
        <w:t xml:space="preserve"> </w:t>
      </w:r>
      <w:r>
        <w:rPr>
          <w:sz w:val="24"/>
        </w:rPr>
        <w:t>situación podrán consultar los pasos necesarios para formalizar acuerdos de</w:t>
      </w:r>
      <w:r>
        <w:rPr>
          <w:spacing w:val="-1"/>
          <w:sz w:val="24"/>
        </w:rPr>
        <w:t xml:space="preserve"> </w:t>
      </w:r>
      <w:r>
        <w:rPr>
          <w:sz w:val="24"/>
        </w:rPr>
        <w:t>pago, los cuales deben hacerse presencialmente en la Alcaldía Municipal, asegurando claridad y soporte adecuado.</w:t>
      </w:r>
    </w:p>
    <w:p w14:paraId="26B92349">
      <w:pPr>
        <w:pStyle w:val="5"/>
        <w:spacing w:before="8"/>
      </w:pPr>
    </w:p>
    <w:p w14:paraId="4A36FE02">
      <w:pPr>
        <w:pStyle w:val="7"/>
        <w:numPr>
          <w:ilvl w:val="0"/>
          <w:numId w:val="1"/>
        </w:numPr>
        <w:tabs>
          <w:tab w:val="left" w:pos="1277"/>
        </w:tabs>
        <w:spacing w:before="1" w:after="0" w:line="225" w:lineRule="auto"/>
        <w:ind w:left="1277" w:right="506" w:hanging="360"/>
        <w:jc w:val="left"/>
        <w:rPr>
          <w:sz w:val="24"/>
        </w:rPr>
      </w:pPr>
      <w:r>
        <w:rPr>
          <w:sz w:val="24"/>
        </w:rPr>
        <w:t>Notificaciones y recordatorios: La plataforma enviará alertas sobre fechas de vencimiento,</w:t>
      </w:r>
      <w:r>
        <w:rPr>
          <w:spacing w:val="-13"/>
          <w:sz w:val="24"/>
        </w:rPr>
        <w:t xml:space="preserve"> </w:t>
      </w:r>
      <w:r>
        <w:rPr>
          <w:sz w:val="24"/>
        </w:rPr>
        <w:t>pagos</w:t>
      </w:r>
      <w:r>
        <w:rPr>
          <w:spacing w:val="-10"/>
          <w:sz w:val="24"/>
        </w:rPr>
        <w:t xml:space="preserve"> </w:t>
      </w:r>
      <w:r>
        <w:rPr>
          <w:sz w:val="24"/>
        </w:rPr>
        <w:t>pendientes</w:t>
      </w:r>
      <w:r>
        <w:rPr>
          <w:spacing w:val="-5"/>
          <w:sz w:val="24"/>
        </w:rPr>
        <w:t xml:space="preserve"> </w:t>
      </w:r>
      <w:r>
        <w:rPr>
          <w:sz w:val="24"/>
        </w:rPr>
        <w:t>y</w:t>
      </w:r>
      <w:r>
        <w:rPr>
          <w:spacing w:val="-14"/>
          <w:sz w:val="24"/>
        </w:rPr>
        <w:t xml:space="preserve"> </w:t>
      </w:r>
      <w:r>
        <w:rPr>
          <w:sz w:val="24"/>
        </w:rPr>
        <w:t>actualizaciones</w:t>
      </w:r>
      <w:r>
        <w:rPr>
          <w:spacing w:val="-6"/>
          <w:sz w:val="24"/>
        </w:rPr>
        <w:t xml:space="preserve"> </w:t>
      </w:r>
      <w:r>
        <w:rPr>
          <w:sz w:val="24"/>
        </w:rPr>
        <w:t>sobre</w:t>
      </w:r>
      <w:r>
        <w:rPr>
          <w:spacing w:val="-9"/>
          <w:sz w:val="24"/>
        </w:rPr>
        <w:t xml:space="preserve"> </w:t>
      </w:r>
      <w:r>
        <w:rPr>
          <w:sz w:val="24"/>
        </w:rPr>
        <w:t>el</w:t>
      </w:r>
      <w:r>
        <w:rPr>
          <w:spacing w:val="-13"/>
          <w:sz w:val="24"/>
        </w:rPr>
        <w:t xml:space="preserve"> </w:t>
      </w:r>
      <w:r>
        <w:rPr>
          <w:sz w:val="24"/>
        </w:rPr>
        <w:t>estado</w:t>
      </w:r>
      <w:r>
        <w:rPr>
          <w:spacing w:val="-7"/>
          <w:sz w:val="24"/>
        </w:rPr>
        <w:t xml:space="preserve"> </w:t>
      </w:r>
      <w:r>
        <w:rPr>
          <w:sz w:val="24"/>
        </w:rPr>
        <w:t>de</w:t>
      </w:r>
      <w:r>
        <w:rPr>
          <w:spacing w:val="-8"/>
          <w:sz w:val="24"/>
        </w:rPr>
        <w:t xml:space="preserve"> </w:t>
      </w:r>
      <w:r>
        <w:rPr>
          <w:sz w:val="24"/>
        </w:rPr>
        <w:t>las</w:t>
      </w:r>
      <w:r>
        <w:rPr>
          <w:spacing w:val="-5"/>
          <w:sz w:val="24"/>
        </w:rPr>
        <w:t xml:space="preserve"> </w:t>
      </w:r>
      <w:r>
        <w:rPr>
          <w:sz w:val="24"/>
        </w:rPr>
        <w:t>infracciones.</w:t>
      </w:r>
    </w:p>
    <w:p w14:paraId="1BC17EF5">
      <w:pPr>
        <w:pStyle w:val="5"/>
        <w:spacing w:before="150"/>
        <w:rPr>
          <w:rFonts w:hint="default"/>
          <w:lang w:val="es-ES"/>
        </w:rPr>
      </w:pPr>
    </w:p>
    <w:p w14:paraId="4956A0FA">
      <w:pPr>
        <w:pStyle w:val="7"/>
        <w:numPr>
          <w:ilvl w:val="0"/>
          <w:numId w:val="1"/>
        </w:numPr>
        <w:tabs>
          <w:tab w:val="left" w:pos="1277"/>
        </w:tabs>
        <w:spacing w:before="0" w:after="0" w:line="240" w:lineRule="auto"/>
        <w:ind w:left="1277" w:right="589" w:hanging="360"/>
        <w:jc w:val="both"/>
        <w:rPr>
          <w:sz w:val="24"/>
        </w:rPr>
      </w:pPr>
      <w:r>
        <w:rPr>
          <w:sz w:val="24"/>
        </w:rPr>
        <w:t>Historial de infracciones: Los usuarios tendrán acceso a un historial detallado de las sanciones cometidas, mostrando claramente las multas pagadas y pendientes, lo que permite un seguimiento transparente de su situación.</w:t>
      </w:r>
    </w:p>
    <w:p w14:paraId="1508355E">
      <w:pPr>
        <w:pStyle w:val="7"/>
        <w:spacing w:after="0" w:line="240" w:lineRule="auto"/>
        <w:jc w:val="both"/>
        <w:rPr>
          <w:sz w:val="24"/>
        </w:rPr>
        <w:sectPr>
          <w:type w:val="continuous"/>
          <w:pgSz w:w="11920" w:h="16850"/>
          <w:pgMar w:top="1840" w:right="850" w:bottom="280" w:left="1133" w:header="720" w:footer="720" w:gutter="0"/>
          <w:cols w:space="720" w:num="1"/>
        </w:sectPr>
      </w:pPr>
    </w:p>
    <w:p w14:paraId="316A7E25">
      <w:pPr>
        <w:pStyle w:val="5"/>
        <w:spacing w:before="23"/>
        <w:ind w:left="571"/>
      </w:pPr>
      <w:r>
        <w:t>Beneficios</w:t>
      </w:r>
      <w:r>
        <w:rPr>
          <w:spacing w:val="-12"/>
        </w:rPr>
        <w:t xml:space="preserve"> </w:t>
      </w:r>
      <w:r>
        <w:rPr>
          <w:spacing w:val="-2"/>
        </w:rPr>
        <w:t>clave:</w:t>
      </w:r>
    </w:p>
    <w:p w14:paraId="084BCF59">
      <w:pPr>
        <w:pStyle w:val="7"/>
        <w:numPr>
          <w:ilvl w:val="1"/>
          <w:numId w:val="1"/>
        </w:numPr>
        <w:tabs>
          <w:tab w:val="left" w:pos="1277"/>
        </w:tabs>
        <w:spacing w:before="256" w:after="0" w:line="240" w:lineRule="auto"/>
        <w:ind w:left="1277" w:right="802" w:hanging="360"/>
        <w:jc w:val="left"/>
        <w:rPr>
          <w:sz w:val="24"/>
        </w:rPr>
      </w:pPr>
      <w:r>
        <w:rPr>
          <w:sz w:val="24"/>
        </w:rPr>
        <w:t>Información detallada sobre sanciones: Los usuarios pueden conocer el tipo específico</w:t>
      </w:r>
      <w:r>
        <w:rPr>
          <w:spacing w:val="-4"/>
          <w:sz w:val="24"/>
        </w:rPr>
        <w:t xml:space="preserve"> </w:t>
      </w:r>
      <w:r>
        <w:rPr>
          <w:sz w:val="24"/>
        </w:rPr>
        <w:t>de</w:t>
      </w:r>
      <w:r>
        <w:rPr>
          <w:spacing w:val="-5"/>
          <w:sz w:val="24"/>
        </w:rPr>
        <w:t xml:space="preserve"> </w:t>
      </w:r>
      <w:r>
        <w:rPr>
          <w:sz w:val="24"/>
        </w:rPr>
        <w:t>infracción</w:t>
      </w:r>
      <w:r>
        <w:rPr>
          <w:spacing w:val="-3"/>
          <w:sz w:val="24"/>
        </w:rPr>
        <w:t xml:space="preserve"> </w:t>
      </w:r>
      <w:r>
        <w:rPr>
          <w:sz w:val="24"/>
        </w:rPr>
        <w:t>que</w:t>
      </w:r>
      <w:r>
        <w:rPr>
          <w:spacing w:val="-5"/>
          <w:sz w:val="24"/>
        </w:rPr>
        <w:t xml:space="preserve"> </w:t>
      </w:r>
      <w:r>
        <w:rPr>
          <w:sz w:val="24"/>
        </w:rPr>
        <w:t>cometieron,</w:t>
      </w:r>
      <w:r>
        <w:rPr>
          <w:spacing w:val="-3"/>
          <w:sz w:val="24"/>
        </w:rPr>
        <w:t xml:space="preserve"> </w:t>
      </w:r>
      <w:r>
        <w:rPr>
          <w:sz w:val="24"/>
        </w:rPr>
        <w:t>lo</w:t>
      </w:r>
      <w:r>
        <w:rPr>
          <w:spacing w:val="-5"/>
          <w:sz w:val="24"/>
        </w:rPr>
        <w:t xml:space="preserve"> </w:t>
      </w:r>
      <w:r>
        <w:rPr>
          <w:sz w:val="24"/>
        </w:rPr>
        <w:t>que</w:t>
      </w:r>
      <w:r>
        <w:rPr>
          <w:spacing w:val="-4"/>
          <w:sz w:val="24"/>
        </w:rPr>
        <w:t xml:space="preserve"> </w:t>
      </w:r>
      <w:r>
        <w:rPr>
          <w:sz w:val="24"/>
        </w:rPr>
        <w:t>promueve</w:t>
      </w:r>
      <w:r>
        <w:rPr>
          <w:spacing w:val="-2"/>
          <w:sz w:val="24"/>
        </w:rPr>
        <w:t xml:space="preserve"> </w:t>
      </w:r>
      <w:r>
        <w:rPr>
          <w:sz w:val="24"/>
        </w:rPr>
        <w:t>la</w:t>
      </w:r>
      <w:r>
        <w:rPr>
          <w:spacing w:val="-5"/>
          <w:sz w:val="24"/>
        </w:rPr>
        <w:t xml:space="preserve"> </w:t>
      </w:r>
      <w:r>
        <w:rPr>
          <w:sz w:val="24"/>
        </w:rPr>
        <w:t>comprensión</w:t>
      </w:r>
      <w:r>
        <w:rPr>
          <w:spacing w:val="-2"/>
          <w:sz w:val="24"/>
        </w:rPr>
        <w:t xml:space="preserve"> </w:t>
      </w:r>
      <w:r>
        <w:rPr>
          <w:sz w:val="24"/>
        </w:rPr>
        <w:t>de</w:t>
      </w:r>
      <w:r>
        <w:rPr>
          <w:spacing w:val="-2"/>
          <w:sz w:val="24"/>
        </w:rPr>
        <w:t xml:space="preserve"> </w:t>
      </w:r>
      <w:r>
        <w:rPr>
          <w:sz w:val="24"/>
        </w:rPr>
        <w:t>las leyes y normas locales.</w:t>
      </w:r>
    </w:p>
    <w:p w14:paraId="4CA98E7A">
      <w:pPr>
        <w:pStyle w:val="7"/>
        <w:numPr>
          <w:ilvl w:val="1"/>
          <w:numId w:val="1"/>
        </w:numPr>
        <w:tabs>
          <w:tab w:val="left" w:pos="1277"/>
        </w:tabs>
        <w:spacing w:before="0" w:after="0" w:line="242" w:lineRule="auto"/>
        <w:ind w:left="1277" w:right="829" w:hanging="360"/>
        <w:jc w:val="left"/>
        <w:rPr>
          <w:sz w:val="24"/>
        </w:rPr>
      </w:pPr>
      <w:r>
        <w:rPr>
          <w:sz w:val="24"/>
        </w:rPr>
        <w:t>Enfoque en convivencia ciudadana: La aplicación está orientada a gestionar sanciones</w:t>
      </w:r>
      <w:r>
        <w:rPr>
          <w:spacing w:val="-5"/>
          <w:sz w:val="24"/>
        </w:rPr>
        <w:t xml:space="preserve"> </w:t>
      </w:r>
      <w:r>
        <w:rPr>
          <w:sz w:val="24"/>
        </w:rPr>
        <w:t>relacionadas</w:t>
      </w:r>
      <w:r>
        <w:rPr>
          <w:spacing w:val="-3"/>
          <w:sz w:val="24"/>
        </w:rPr>
        <w:t xml:space="preserve"> </w:t>
      </w:r>
      <w:r>
        <w:rPr>
          <w:sz w:val="24"/>
        </w:rPr>
        <w:t>con</w:t>
      </w:r>
      <w:r>
        <w:rPr>
          <w:spacing w:val="-1"/>
          <w:sz w:val="24"/>
        </w:rPr>
        <w:t xml:space="preserve"> </w:t>
      </w:r>
      <w:r>
        <w:rPr>
          <w:sz w:val="24"/>
        </w:rPr>
        <w:t>la</w:t>
      </w:r>
      <w:r>
        <w:rPr>
          <w:spacing w:val="-5"/>
          <w:sz w:val="24"/>
        </w:rPr>
        <w:t xml:space="preserve"> </w:t>
      </w:r>
      <w:r>
        <w:rPr>
          <w:sz w:val="24"/>
        </w:rPr>
        <w:t>convivencia,</w:t>
      </w:r>
      <w:r>
        <w:rPr>
          <w:spacing w:val="-5"/>
          <w:sz w:val="24"/>
        </w:rPr>
        <w:t xml:space="preserve"> </w:t>
      </w:r>
      <w:r>
        <w:rPr>
          <w:sz w:val="24"/>
        </w:rPr>
        <w:t>excluyendo</w:t>
      </w:r>
      <w:r>
        <w:rPr>
          <w:spacing w:val="-5"/>
          <w:sz w:val="24"/>
        </w:rPr>
        <w:t xml:space="preserve"> </w:t>
      </w:r>
      <w:r>
        <w:rPr>
          <w:sz w:val="24"/>
        </w:rPr>
        <w:t>infracciones</w:t>
      </w:r>
      <w:r>
        <w:rPr>
          <w:spacing w:val="-5"/>
          <w:sz w:val="24"/>
        </w:rPr>
        <w:t xml:space="preserve"> </w:t>
      </w:r>
      <w:r>
        <w:rPr>
          <w:sz w:val="24"/>
        </w:rPr>
        <w:t>de</w:t>
      </w:r>
      <w:r>
        <w:rPr>
          <w:spacing w:val="-5"/>
          <w:sz w:val="24"/>
        </w:rPr>
        <w:t xml:space="preserve"> </w:t>
      </w:r>
      <w:r>
        <w:rPr>
          <w:sz w:val="24"/>
        </w:rPr>
        <w:t>tránsito</w:t>
      </w:r>
      <w:r>
        <w:rPr>
          <w:spacing w:val="-5"/>
          <w:sz w:val="24"/>
        </w:rPr>
        <w:t xml:space="preserve"> </w:t>
      </w:r>
      <w:r>
        <w:rPr>
          <w:sz w:val="24"/>
        </w:rPr>
        <w:t>u otras áreas.</w:t>
      </w:r>
    </w:p>
    <w:p w14:paraId="3B0455C3">
      <w:pPr>
        <w:pStyle w:val="7"/>
        <w:numPr>
          <w:ilvl w:val="1"/>
          <w:numId w:val="1"/>
        </w:numPr>
        <w:tabs>
          <w:tab w:val="left" w:pos="1277"/>
        </w:tabs>
        <w:spacing w:before="0" w:after="0" w:line="240" w:lineRule="auto"/>
        <w:ind w:left="1277" w:right="573" w:hanging="360"/>
        <w:jc w:val="left"/>
        <w:rPr>
          <w:sz w:val="24"/>
        </w:rPr>
      </w:pPr>
      <w:r>
        <w:rPr>
          <w:sz w:val="24"/>
        </w:rPr>
        <w:t>Opciones</w:t>
      </w:r>
      <w:r>
        <w:rPr>
          <w:spacing w:val="-8"/>
          <w:sz w:val="24"/>
        </w:rPr>
        <w:t xml:space="preserve"> </w:t>
      </w:r>
      <w:r>
        <w:rPr>
          <w:sz w:val="24"/>
        </w:rPr>
        <w:t>de</w:t>
      </w:r>
      <w:r>
        <w:rPr>
          <w:spacing w:val="-9"/>
          <w:sz w:val="24"/>
        </w:rPr>
        <w:t xml:space="preserve"> </w:t>
      </w:r>
      <w:r>
        <w:rPr>
          <w:sz w:val="24"/>
        </w:rPr>
        <w:t>regularización:</w:t>
      </w:r>
      <w:r>
        <w:rPr>
          <w:spacing w:val="-6"/>
          <w:sz w:val="24"/>
        </w:rPr>
        <w:t xml:space="preserve"> </w:t>
      </w:r>
      <w:r>
        <w:rPr>
          <w:sz w:val="24"/>
        </w:rPr>
        <w:t>Facilita</w:t>
      </w:r>
      <w:r>
        <w:rPr>
          <w:spacing w:val="-6"/>
          <w:sz w:val="24"/>
        </w:rPr>
        <w:t xml:space="preserve"> </w:t>
      </w:r>
      <w:r>
        <w:rPr>
          <w:sz w:val="24"/>
        </w:rPr>
        <w:t>a</w:t>
      </w:r>
      <w:r>
        <w:rPr>
          <w:spacing w:val="-5"/>
          <w:sz w:val="24"/>
        </w:rPr>
        <w:t xml:space="preserve"> </w:t>
      </w:r>
      <w:r>
        <w:rPr>
          <w:sz w:val="24"/>
        </w:rPr>
        <w:t>los</w:t>
      </w:r>
      <w:r>
        <w:rPr>
          <w:spacing w:val="-4"/>
          <w:sz w:val="24"/>
        </w:rPr>
        <w:t xml:space="preserve"> </w:t>
      </w:r>
      <w:r>
        <w:rPr>
          <w:sz w:val="24"/>
        </w:rPr>
        <w:t>infractores</w:t>
      </w:r>
      <w:r>
        <w:rPr>
          <w:spacing w:val="-9"/>
          <w:sz w:val="24"/>
        </w:rPr>
        <w:t xml:space="preserve"> </w:t>
      </w:r>
      <w:r>
        <w:rPr>
          <w:sz w:val="24"/>
        </w:rPr>
        <w:t>el</w:t>
      </w:r>
      <w:r>
        <w:rPr>
          <w:spacing w:val="-14"/>
          <w:sz w:val="24"/>
        </w:rPr>
        <w:t xml:space="preserve"> </w:t>
      </w:r>
      <w:r>
        <w:rPr>
          <w:sz w:val="24"/>
        </w:rPr>
        <w:t>proceso</w:t>
      </w:r>
      <w:r>
        <w:rPr>
          <w:spacing w:val="-4"/>
          <w:sz w:val="24"/>
        </w:rPr>
        <w:t xml:space="preserve"> </w:t>
      </w:r>
      <w:r>
        <w:rPr>
          <w:sz w:val="24"/>
        </w:rPr>
        <w:t>de</w:t>
      </w:r>
      <w:r>
        <w:rPr>
          <w:spacing w:val="-10"/>
          <w:sz w:val="24"/>
        </w:rPr>
        <w:t xml:space="preserve"> </w:t>
      </w:r>
      <w:r>
        <w:rPr>
          <w:sz w:val="24"/>
        </w:rPr>
        <w:t>cumplimiento</w:t>
      </w:r>
      <w:r>
        <w:rPr>
          <w:spacing w:val="-2"/>
          <w:sz w:val="24"/>
        </w:rPr>
        <w:t xml:space="preserve"> </w:t>
      </w:r>
      <w:r>
        <w:rPr>
          <w:sz w:val="24"/>
        </w:rPr>
        <w:t>de las sanciones, acuerdos presenciales, promoviendo la responsabilidad.</w:t>
      </w:r>
    </w:p>
    <w:p w14:paraId="434B85F3">
      <w:pPr>
        <w:pStyle w:val="7"/>
        <w:numPr>
          <w:ilvl w:val="1"/>
          <w:numId w:val="1"/>
        </w:numPr>
        <w:tabs>
          <w:tab w:val="left" w:pos="1277"/>
        </w:tabs>
        <w:spacing w:before="0" w:after="0" w:line="237" w:lineRule="auto"/>
        <w:ind w:left="1277" w:right="1082" w:hanging="360"/>
        <w:jc w:val="left"/>
        <w:rPr>
          <w:sz w:val="24"/>
        </w:rPr>
      </w:pPr>
      <w:r>
        <w:rPr>
          <w:sz w:val="24"/>
        </w:rPr>
        <w:t>Eficiencia</w:t>
      </w:r>
      <w:r>
        <w:rPr>
          <w:spacing w:val="-8"/>
          <w:sz w:val="24"/>
        </w:rPr>
        <w:t xml:space="preserve"> </w:t>
      </w:r>
      <w:r>
        <w:rPr>
          <w:sz w:val="24"/>
        </w:rPr>
        <w:t>administrativa:</w:t>
      </w:r>
      <w:r>
        <w:rPr>
          <w:spacing w:val="-8"/>
          <w:sz w:val="24"/>
        </w:rPr>
        <w:t xml:space="preserve"> </w:t>
      </w:r>
      <w:r>
        <w:rPr>
          <w:sz w:val="24"/>
        </w:rPr>
        <w:t>Mejora</w:t>
      </w:r>
      <w:r>
        <w:rPr>
          <w:spacing w:val="-4"/>
          <w:sz w:val="24"/>
        </w:rPr>
        <w:t xml:space="preserve"> </w:t>
      </w:r>
      <w:r>
        <w:rPr>
          <w:sz w:val="24"/>
        </w:rPr>
        <w:t>la</w:t>
      </w:r>
      <w:r>
        <w:rPr>
          <w:spacing w:val="-9"/>
          <w:sz w:val="24"/>
        </w:rPr>
        <w:t xml:space="preserve"> </w:t>
      </w:r>
      <w:r>
        <w:rPr>
          <w:sz w:val="24"/>
        </w:rPr>
        <w:t>gestión</w:t>
      </w:r>
      <w:r>
        <w:rPr>
          <w:spacing w:val="-12"/>
          <w:sz w:val="24"/>
        </w:rPr>
        <w:t xml:space="preserve"> </w:t>
      </w:r>
      <w:r>
        <w:rPr>
          <w:sz w:val="24"/>
        </w:rPr>
        <w:t>de</w:t>
      </w:r>
      <w:r>
        <w:rPr>
          <w:spacing w:val="-5"/>
          <w:sz w:val="24"/>
        </w:rPr>
        <w:t xml:space="preserve"> </w:t>
      </w:r>
      <w:r>
        <w:rPr>
          <w:sz w:val="24"/>
        </w:rPr>
        <w:t>las</w:t>
      </w:r>
      <w:r>
        <w:rPr>
          <w:spacing w:val="-7"/>
          <w:sz w:val="24"/>
        </w:rPr>
        <w:t xml:space="preserve"> </w:t>
      </w:r>
      <w:r>
        <w:rPr>
          <w:sz w:val="24"/>
        </w:rPr>
        <w:t>infracciones</w:t>
      </w:r>
      <w:r>
        <w:rPr>
          <w:spacing w:val="-9"/>
          <w:sz w:val="24"/>
        </w:rPr>
        <w:t xml:space="preserve"> </w:t>
      </w:r>
      <w:r>
        <w:rPr>
          <w:sz w:val="24"/>
        </w:rPr>
        <w:t>de</w:t>
      </w:r>
      <w:r>
        <w:rPr>
          <w:spacing w:val="-2"/>
          <w:sz w:val="24"/>
        </w:rPr>
        <w:t xml:space="preserve"> </w:t>
      </w:r>
      <w:r>
        <w:rPr>
          <w:sz w:val="24"/>
        </w:rPr>
        <w:t>manera</w:t>
      </w:r>
      <w:r>
        <w:rPr>
          <w:spacing w:val="-7"/>
          <w:sz w:val="24"/>
        </w:rPr>
        <w:t xml:space="preserve"> </w:t>
      </w:r>
      <w:r>
        <w:rPr>
          <w:sz w:val="24"/>
        </w:rPr>
        <w:t>más rápida y clara para los ciudadanos y autoridades municipales.</w:t>
      </w:r>
    </w:p>
    <w:p w14:paraId="17323D14">
      <w:pPr>
        <w:pStyle w:val="5"/>
        <w:spacing w:before="246" w:line="254" w:lineRule="auto"/>
        <w:ind w:left="581" w:right="839" w:hanging="10"/>
        <w:jc w:val="both"/>
      </w:pPr>
      <w:r>
        <w:t>Con esta aplicación, el municipio de Palermo refuerza su compromiso con la modernización de la gestión pública y la promoción de una convivencia armónica en la comunidad, proporcionando a los ciudadanos una herramienta accesible y eficiente para cumplir con sus obligaciones.</w:t>
      </w:r>
    </w:p>
    <w:p w14:paraId="6FFE5966">
      <w:pPr>
        <w:pStyle w:val="2"/>
        <w:spacing w:before="251"/>
      </w:pPr>
      <w:r>
        <w:t>Objetivo</w:t>
      </w:r>
      <w:r>
        <w:rPr>
          <w:spacing w:val="-6"/>
        </w:rPr>
        <w:t xml:space="preserve"> </w:t>
      </w:r>
      <w:r>
        <w:t>del</w:t>
      </w:r>
      <w:r>
        <w:rPr>
          <w:spacing w:val="-3"/>
        </w:rPr>
        <w:t xml:space="preserve"> </w:t>
      </w:r>
      <w:r>
        <w:rPr>
          <w:spacing w:val="-2"/>
        </w:rPr>
        <w:t>proyecto:</w:t>
      </w:r>
    </w:p>
    <w:p w14:paraId="3DBF9D51">
      <w:pPr>
        <w:pStyle w:val="5"/>
        <w:spacing w:before="259" w:line="256" w:lineRule="auto"/>
        <w:ind w:left="917" w:right="844" w:hanging="10"/>
        <w:jc w:val="both"/>
      </w:pPr>
      <w:r>
        <w:t>Desarrollar e Diseñar un sistema tecnológico integral para la gestión de comparendos policiales en el municipio, que permita registrar, notificar y dar seguimiento a las sanciones impuestas por las autoridades, promoviendo la transparencia, la eficiencia administrativa y la responsabilidad ciudadana, así como mejorar la relación entre los ciudadanos y las autoridades locales.</w:t>
      </w:r>
    </w:p>
    <w:p w14:paraId="6203A355">
      <w:pPr>
        <w:pStyle w:val="2"/>
        <w:spacing w:before="240"/>
      </w:pPr>
      <w:r>
        <w:t>Factores</w:t>
      </w:r>
      <w:r>
        <w:rPr>
          <w:spacing w:val="-5"/>
        </w:rPr>
        <w:t xml:space="preserve"> </w:t>
      </w:r>
      <w:r>
        <w:t>de</w:t>
      </w:r>
      <w:r>
        <w:rPr>
          <w:spacing w:val="-7"/>
        </w:rPr>
        <w:t xml:space="preserve"> </w:t>
      </w:r>
      <w:r>
        <w:t>éxito</w:t>
      </w:r>
      <w:r>
        <w:rPr>
          <w:spacing w:val="-2"/>
        </w:rPr>
        <w:t xml:space="preserve"> </w:t>
      </w:r>
      <w:r>
        <w:t xml:space="preserve">del </w:t>
      </w:r>
      <w:r>
        <w:rPr>
          <w:spacing w:val="-2"/>
        </w:rPr>
        <w:t>proyecto</w:t>
      </w:r>
    </w:p>
    <w:p w14:paraId="3348280B">
      <w:pPr>
        <w:spacing w:before="156" w:line="261" w:lineRule="auto"/>
        <w:ind w:left="571" w:right="391" w:firstLine="0"/>
        <w:jc w:val="left"/>
        <w:rPr>
          <w:sz w:val="24"/>
        </w:rPr>
      </w:pPr>
      <w:r>
        <w:rPr>
          <w:sz w:val="24"/>
        </w:rPr>
        <w:t xml:space="preserve">El éxito del </w:t>
      </w:r>
      <w:r>
        <w:rPr>
          <w:b/>
          <w:sz w:val="24"/>
        </w:rPr>
        <w:t xml:space="preserve">Sistema de Control de Comparendos Policiales </w:t>
      </w:r>
      <w:r>
        <w:rPr>
          <w:sz w:val="24"/>
        </w:rPr>
        <w:t>dependerá de varios factores clave</w:t>
      </w:r>
      <w:r>
        <w:rPr>
          <w:spacing w:val="-2"/>
          <w:sz w:val="24"/>
        </w:rPr>
        <w:t xml:space="preserve"> </w:t>
      </w:r>
      <w:r>
        <w:rPr>
          <w:sz w:val="24"/>
        </w:rPr>
        <w:t>que</w:t>
      </w:r>
      <w:r>
        <w:rPr>
          <w:spacing w:val="-5"/>
          <w:sz w:val="24"/>
        </w:rPr>
        <w:t xml:space="preserve"> </w:t>
      </w:r>
      <w:r>
        <w:rPr>
          <w:sz w:val="24"/>
        </w:rPr>
        <w:t>garantizarán</w:t>
      </w:r>
      <w:r>
        <w:rPr>
          <w:spacing w:val="-4"/>
          <w:sz w:val="24"/>
        </w:rPr>
        <w:t xml:space="preserve"> </w:t>
      </w:r>
      <w:r>
        <w:rPr>
          <w:sz w:val="24"/>
        </w:rPr>
        <w:t>su</w:t>
      </w:r>
      <w:r>
        <w:rPr>
          <w:spacing w:val="-2"/>
          <w:sz w:val="24"/>
        </w:rPr>
        <w:t xml:space="preserve"> </w:t>
      </w:r>
      <w:r>
        <w:rPr>
          <w:sz w:val="24"/>
        </w:rPr>
        <w:t>correcto</w:t>
      </w:r>
      <w:r>
        <w:rPr>
          <w:spacing w:val="-4"/>
          <w:sz w:val="24"/>
        </w:rPr>
        <w:t xml:space="preserve"> </w:t>
      </w:r>
      <w:r>
        <w:rPr>
          <w:sz w:val="24"/>
        </w:rPr>
        <w:t>funcionamiento</w:t>
      </w:r>
      <w:r>
        <w:rPr>
          <w:spacing w:val="-2"/>
          <w:sz w:val="24"/>
        </w:rPr>
        <w:t xml:space="preserve"> </w:t>
      </w:r>
      <w:r>
        <w:rPr>
          <w:sz w:val="24"/>
        </w:rPr>
        <w:t>y</w:t>
      </w:r>
      <w:r>
        <w:rPr>
          <w:spacing w:val="-3"/>
          <w:sz w:val="24"/>
        </w:rPr>
        <w:t xml:space="preserve"> </w:t>
      </w:r>
      <w:r>
        <w:rPr>
          <w:sz w:val="24"/>
        </w:rPr>
        <w:t>aceptación</w:t>
      </w:r>
      <w:r>
        <w:rPr>
          <w:spacing w:val="-4"/>
          <w:sz w:val="24"/>
        </w:rPr>
        <w:t xml:space="preserve"> </w:t>
      </w:r>
      <w:r>
        <w:rPr>
          <w:sz w:val="24"/>
        </w:rPr>
        <w:t>por</w:t>
      </w:r>
      <w:r>
        <w:rPr>
          <w:spacing w:val="-4"/>
          <w:sz w:val="24"/>
        </w:rPr>
        <w:t xml:space="preserve"> </w:t>
      </w:r>
      <w:r>
        <w:rPr>
          <w:sz w:val="24"/>
        </w:rPr>
        <w:t>parte</w:t>
      </w:r>
      <w:r>
        <w:rPr>
          <w:spacing w:val="-2"/>
          <w:sz w:val="24"/>
        </w:rPr>
        <w:t xml:space="preserve"> </w:t>
      </w:r>
      <w:r>
        <w:rPr>
          <w:sz w:val="24"/>
        </w:rPr>
        <w:t>de</w:t>
      </w:r>
      <w:r>
        <w:rPr>
          <w:spacing w:val="-5"/>
          <w:sz w:val="24"/>
        </w:rPr>
        <w:t xml:space="preserve"> </w:t>
      </w:r>
      <w:r>
        <w:rPr>
          <w:sz w:val="24"/>
        </w:rPr>
        <w:t>los</w:t>
      </w:r>
      <w:r>
        <w:rPr>
          <w:spacing w:val="-4"/>
          <w:sz w:val="24"/>
        </w:rPr>
        <w:t xml:space="preserve"> </w:t>
      </w:r>
      <w:r>
        <w:rPr>
          <w:sz w:val="24"/>
        </w:rPr>
        <w:t>usuarios.</w:t>
      </w:r>
    </w:p>
    <w:p w14:paraId="55D50B6A">
      <w:pPr>
        <w:pStyle w:val="5"/>
        <w:spacing w:before="124" w:line="261" w:lineRule="auto"/>
        <w:ind w:left="571" w:right="391"/>
      </w:pPr>
      <w:r>
        <w:t xml:space="preserve">Uno de los aspectos fundamentales es la </w:t>
      </w:r>
      <w:r>
        <w:rPr>
          <w:b/>
        </w:rPr>
        <w:t>eficiencia en la gestión de comparendos</w:t>
      </w:r>
      <w:r>
        <w:t>, asegurando</w:t>
      </w:r>
      <w:r>
        <w:rPr>
          <w:spacing w:val="-7"/>
        </w:rPr>
        <w:t xml:space="preserve"> </w:t>
      </w:r>
      <w:r>
        <w:t>que</w:t>
      </w:r>
      <w:r>
        <w:rPr>
          <w:spacing w:val="-5"/>
        </w:rPr>
        <w:t xml:space="preserve"> </w:t>
      </w:r>
      <w:r>
        <w:t>el</w:t>
      </w:r>
      <w:r>
        <w:rPr>
          <w:spacing w:val="-6"/>
        </w:rPr>
        <w:t xml:space="preserve"> </w:t>
      </w:r>
      <w:r>
        <w:t>proceso</w:t>
      </w:r>
      <w:r>
        <w:rPr>
          <w:spacing w:val="-3"/>
        </w:rPr>
        <w:t xml:space="preserve"> </w:t>
      </w:r>
      <w:r>
        <w:t>de</w:t>
      </w:r>
      <w:r>
        <w:rPr>
          <w:spacing w:val="-6"/>
        </w:rPr>
        <w:t xml:space="preserve"> </w:t>
      </w:r>
      <w:r>
        <w:t>registro</w:t>
      </w:r>
      <w:r>
        <w:rPr>
          <w:spacing w:val="-5"/>
        </w:rPr>
        <w:t xml:space="preserve"> </w:t>
      </w:r>
      <w:r>
        <w:t>y</w:t>
      </w:r>
      <w:r>
        <w:rPr>
          <w:spacing w:val="-4"/>
        </w:rPr>
        <w:t xml:space="preserve"> </w:t>
      </w:r>
      <w:r>
        <w:t>seguimiento</w:t>
      </w:r>
      <w:r>
        <w:rPr>
          <w:spacing w:val="-10"/>
        </w:rPr>
        <w:t xml:space="preserve"> </w:t>
      </w:r>
      <w:r>
        <w:t>de</w:t>
      </w:r>
      <w:r>
        <w:rPr>
          <w:spacing w:val="-8"/>
        </w:rPr>
        <w:t xml:space="preserve"> </w:t>
      </w:r>
      <w:r>
        <w:t>infracciones</w:t>
      </w:r>
      <w:r>
        <w:rPr>
          <w:spacing w:val="-4"/>
        </w:rPr>
        <w:t xml:space="preserve"> </w:t>
      </w:r>
      <w:r>
        <w:t>sea</w:t>
      </w:r>
      <w:r>
        <w:rPr>
          <w:spacing w:val="-2"/>
        </w:rPr>
        <w:t xml:space="preserve"> </w:t>
      </w:r>
      <w:r>
        <w:t>ágil</w:t>
      </w:r>
      <w:r>
        <w:rPr>
          <w:spacing w:val="-3"/>
        </w:rPr>
        <w:t xml:space="preserve"> </w:t>
      </w:r>
      <w:r>
        <w:t>y</w:t>
      </w:r>
      <w:r>
        <w:rPr>
          <w:spacing w:val="-3"/>
        </w:rPr>
        <w:t xml:space="preserve"> </w:t>
      </w:r>
      <w:r>
        <w:t>preciso.</w:t>
      </w:r>
      <w:r>
        <w:rPr>
          <w:spacing w:val="-3"/>
        </w:rPr>
        <w:t xml:space="preserve"> </w:t>
      </w:r>
      <w:r>
        <w:t>La automatización permitirá reducir errores</w:t>
      </w:r>
      <w:r>
        <w:rPr>
          <w:spacing w:val="-1"/>
        </w:rPr>
        <w:t xml:space="preserve"> </w:t>
      </w:r>
      <w:r>
        <w:t>humanos y optimizar los tiempos de respuesta.</w:t>
      </w:r>
    </w:p>
    <w:p w14:paraId="16D5D997">
      <w:pPr>
        <w:pStyle w:val="5"/>
        <w:spacing w:before="125" w:line="259" w:lineRule="auto"/>
        <w:ind w:left="571" w:right="391"/>
      </w:pPr>
      <w:r>
        <w:t>Otro</w:t>
      </w:r>
      <w:r>
        <w:rPr>
          <w:spacing w:val="-3"/>
        </w:rPr>
        <w:t xml:space="preserve"> </w:t>
      </w:r>
      <w:r>
        <w:t>factor</w:t>
      </w:r>
      <w:r>
        <w:rPr>
          <w:spacing w:val="-3"/>
        </w:rPr>
        <w:t xml:space="preserve"> </w:t>
      </w:r>
      <w:r>
        <w:t>crucial</w:t>
      </w:r>
      <w:r>
        <w:rPr>
          <w:spacing w:val="-1"/>
        </w:rPr>
        <w:t xml:space="preserve"> </w:t>
      </w:r>
      <w:r>
        <w:t>es</w:t>
      </w:r>
      <w:r>
        <w:rPr>
          <w:spacing w:val="-4"/>
        </w:rPr>
        <w:t xml:space="preserve"> </w:t>
      </w:r>
      <w:r>
        <w:t>la</w:t>
      </w:r>
      <w:r>
        <w:rPr>
          <w:spacing w:val="-1"/>
        </w:rPr>
        <w:t xml:space="preserve"> </w:t>
      </w:r>
      <w:r>
        <w:rPr>
          <w:b/>
        </w:rPr>
        <w:t>accesibilidad</w:t>
      </w:r>
      <w:r>
        <w:rPr>
          <w:b/>
          <w:spacing w:val="-3"/>
        </w:rPr>
        <w:t xml:space="preserve"> </w:t>
      </w:r>
      <w:r>
        <w:rPr>
          <w:b/>
        </w:rPr>
        <w:t>para</w:t>
      </w:r>
      <w:r>
        <w:rPr>
          <w:b/>
          <w:spacing w:val="-5"/>
        </w:rPr>
        <w:t xml:space="preserve"> </w:t>
      </w:r>
      <w:r>
        <w:rPr>
          <w:b/>
        </w:rPr>
        <w:t>los</w:t>
      </w:r>
      <w:r>
        <w:rPr>
          <w:b/>
          <w:spacing w:val="-3"/>
        </w:rPr>
        <w:t xml:space="preserve"> </w:t>
      </w:r>
      <w:r>
        <w:rPr>
          <w:b/>
        </w:rPr>
        <w:t>ciudadanos</w:t>
      </w:r>
      <w:r>
        <w:t>,</w:t>
      </w:r>
      <w:r>
        <w:rPr>
          <w:spacing w:val="-2"/>
        </w:rPr>
        <w:t xml:space="preserve"> </w:t>
      </w:r>
      <w:r>
        <w:t>proporcionando</w:t>
      </w:r>
      <w:r>
        <w:rPr>
          <w:spacing w:val="-1"/>
        </w:rPr>
        <w:t xml:space="preserve"> </w:t>
      </w:r>
      <w:r>
        <w:t>una</w:t>
      </w:r>
      <w:r>
        <w:rPr>
          <w:spacing w:val="-4"/>
        </w:rPr>
        <w:t xml:space="preserve"> </w:t>
      </w:r>
      <w:r>
        <w:t xml:space="preserve">plataforma intuitiva y fácil de usar, donde puedan consultar sus comparendos en línea de manera rápida y segura. La </w:t>
      </w:r>
      <w:r>
        <w:rPr>
          <w:b/>
        </w:rPr>
        <w:t xml:space="preserve">seguridad y protección de datos </w:t>
      </w:r>
      <w:r>
        <w:t xml:space="preserve">también es esencial, implementando protocolos de ciberseguridad que garanticen la confidencialidad y la integridad de la </w:t>
      </w:r>
      <w:r>
        <w:rPr>
          <w:spacing w:val="-2"/>
        </w:rPr>
        <w:t>información.</w:t>
      </w:r>
    </w:p>
    <w:p w14:paraId="275B83BF">
      <w:pPr>
        <w:pStyle w:val="5"/>
        <w:spacing w:before="129" w:line="259" w:lineRule="auto"/>
        <w:ind w:left="571"/>
      </w:pPr>
      <w:r>
        <w:t>Finalmente,</w:t>
      </w:r>
      <w:r>
        <w:rPr>
          <w:spacing w:val="-6"/>
        </w:rPr>
        <w:t xml:space="preserve"> </w:t>
      </w:r>
      <w:r>
        <w:t>el</w:t>
      </w:r>
      <w:r>
        <w:rPr>
          <w:spacing w:val="-5"/>
        </w:rPr>
        <w:t xml:space="preserve"> </w:t>
      </w:r>
      <w:r>
        <w:t>cumplimiento</w:t>
      </w:r>
      <w:r>
        <w:rPr>
          <w:spacing w:val="-5"/>
        </w:rPr>
        <w:t xml:space="preserve"> </w:t>
      </w:r>
      <w:r>
        <w:t>de</w:t>
      </w:r>
      <w:r>
        <w:rPr>
          <w:spacing w:val="-4"/>
        </w:rPr>
        <w:t xml:space="preserve"> </w:t>
      </w:r>
      <w:r>
        <w:rPr>
          <w:b/>
        </w:rPr>
        <w:t>normativas</w:t>
      </w:r>
      <w:r>
        <w:rPr>
          <w:b/>
          <w:spacing w:val="-4"/>
        </w:rPr>
        <w:t xml:space="preserve"> </w:t>
      </w:r>
      <w:r>
        <w:rPr>
          <w:b/>
        </w:rPr>
        <w:t>legales</w:t>
      </w:r>
      <w:r>
        <w:rPr>
          <w:b/>
          <w:spacing w:val="-2"/>
        </w:rPr>
        <w:t xml:space="preserve"> </w:t>
      </w:r>
      <w:r>
        <w:t>será</w:t>
      </w:r>
      <w:r>
        <w:rPr>
          <w:spacing w:val="-9"/>
        </w:rPr>
        <w:t xml:space="preserve"> </w:t>
      </w:r>
      <w:r>
        <w:t>un</w:t>
      </w:r>
      <w:r>
        <w:rPr>
          <w:spacing w:val="-6"/>
        </w:rPr>
        <w:t xml:space="preserve"> </w:t>
      </w:r>
      <w:r>
        <w:t>requisito</w:t>
      </w:r>
      <w:r>
        <w:rPr>
          <w:spacing w:val="-10"/>
        </w:rPr>
        <w:t xml:space="preserve"> </w:t>
      </w:r>
      <w:r>
        <w:t>indispensable</w:t>
      </w:r>
      <w:r>
        <w:rPr>
          <w:spacing w:val="-4"/>
        </w:rPr>
        <w:t xml:space="preserve"> </w:t>
      </w:r>
      <w:r>
        <w:t>para</w:t>
      </w:r>
      <w:r>
        <w:rPr>
          <w:spacing w:val="-7"/>
        </w:rPr>
        <w:t xml:space="preserve"> </w:t>
      </w:r>
      <w:r>
        <w:t>la correcta gestión de</w:t>
      </w:r>
      <w:r>
        <w:rPr>
          <w:spacing w:val="-2"/>
        </w:rPr>
        <w:t xml:space="preserve"> </w:t>
      </w:r>
      <w:r>
        <w:t>los comparendos. La correcta alineación con las regulaciones vigentes asegurará la validez y confiabilidad del sistema.</w:t>
      </w:r>
    </w:p>
    <w:p w14:paraId="2BDB10BA">
      <w:pPr>
        <w:pStyle w:val="5"/>
        <w:spacing w:after="0" w:line="259" w:lineRule="auto"/>
        <w:sectPr>
          <w:pgSz w:w="11920" w:h="16850"/>
          <w:pgMar w:top="1380" w:right="850" w:bottom="280" w:left="1133" w:header="720" w:footer="720" w:gutter="0"/>
          <w:cols w:space="720" w:num="1"/>
        </w:sectPr>
      </w:pPr>
    </w:p>
    <w:p w14:paraId="1073B7A8">
      <w:pPr>
        <w:pStyle w:val="2"/>
        <w:spacing w:before="38"/>
        <w:ind w:left="0" w:right="264"/>
        <w:jc w:val="center"/>
      </w:pPr>
      <w:r>
        <w:t>Resultados</w:t>
      </w:r>
      <w:r>
        <w:rPr>
          <w:spacing w:val="-5"/>
        </w:rPr>
        <w:t xml:space="preserve"> </w:t>
      </w:r>
      <w:r>
        <w:rPr>
          <w:spacing w:val="-2"/>
        </w:rPr>
        <w:t>esperados</w:t>
      </w:r>
    </w:p>
    <w:p w14:paraId="680F66AA">
      <w:pPr>
        <w:pStyle w:val="5"/>
        <w:spacing w:before="242"/>
        <w:rPr>
          <w:b/>
        </w:rPr>
      </w:pPr>
    </w:p>
    <w:p w14:paraId="54A3DD13">
      <w:pPr>
        <w:spacing w:before="0" w:line="259" w:lineRule="auto"/>
        <w:ind w:left="571" w:right="0" w:firstLine="0"/>
        <w:jc w:val="left"/>
        <w:rPr>
          <w:sz w:val="24"/>
        </w:rPr>
      </w:pPr>
      <w:r>
        <w:rPr>
          <w:sz w:val="24"/>
        </w:rPr>
        <w:t xml:space="preserve">El </w:t>
      </w:r>
      <w:r>
        <w:rPr>
          <w:b/>
          <w:sz w:val="24"/>
        </w:rPr>
        <w:t xml:space="preserve">Sistema de Control de Comparendos Policiales </w:t>
      </w:r>
      <w:r>
        <w:rPr>
          <w:sz w:val="24"/>
        </w:rPr>
        <w:t>permitirá una gestión más eficiente y transparente</w:t>
      </w:r>
      <w:r>
        <w:rPr>
          <w:spacing w:val="-5"/>
          <w:sz w:val="24"/>
        </w:rPr>
        <w:t xml:space="preserve"> </w:t>
      </w:r>
      <w:r>
        <w:rPr>
          <w:sz w:val="24"/>
        </w:rPr>
        <w:t>de</w:t>
      </w:r>
      <w:r>
        <w:rPr>
          <w:spacing w:val="-4"/>
          <w:sz w:val="24"/>
        </w:rPr>
        <w:t xml:space="preserve"> </w:t>
      </w:r>
      <w:r>
        <w:rPr>
          <w:sz w:val="24"/>
        </w:rPr>
        <w:t>las</w:t>
      </w:r>
      <w:r>
        <w:rPr>
          <w:spacing w:val="-7"/>
          <w:sz w:val="24"/>
        </w:rPr>
        <w:t xml:space="preserve"> </w:t>
      </w:r>
      <w:r>
        <w:rPr>
          <w:sz w:val="24"/>
        </w:rPr>
        <w:t>infracciones.</w:t>
      </w:r>
      <w:r>
        <w:rPr>
          <w:spacing w:val="-3"/>
          <w:sz w:val="24"/>
        </w:rPr>
        <w:t xml:space="preserve"> </w:t>
      </w:r>
      <w:r>
        <w:rPr>
          <w:sz w:val="24"/>
        </w:rPr>
        <w:t>Se</w:t>
      </w:r>
      <w:r>
        <w:rPr>
          <w:spacing w:val="-2"/>
          <w:sz w:val="24"/>
        </w:rPr>
        <w:t xml:space="preserve"> </w:t>
      </w:r>
      <w:r>
        <w:rPr>
          <w:sz w:val="24"/>
        </w:rPr>
        <w:t>espera</w:t>
      </w:r>
      <w:r>
        <w:rPr>
          <w:spacing w:val="-2"/>
          <w:sz w:val="24"/>
        </w:rPr>
        <w:t xml:space="preserve"> </w:t>
      </w:r>
      <w:r>
        <w:rPr>
          <w:sz w:val="24"/>
        </w:rPr>
        <w:t>lograr</w:t>
      </w:r>
      <w:r>
        <w:rPr>
          <w:spacing w:val="-4"/>
          <w:sz w:val="24"/>
        </w:rPr>
        <w:t xml:space="preserve"> </w:t>
      </w:r>
      <w:r>
        <w:rPr>
          <w:sz w:val="24"/>
        </w:rPr>
        <w:t>la</w:t>
      </w:r>
      <w:r>
        <w:rPr>
          <w:spacing w:val="-2"/>
          <w:sz w:val="24"/>
        </w:rPr>
        <w:t xml:space="preserve"> </w:t>
      </w:r>
      <w:r>
        <w:rPr>
          <w:b/>
          <w:sz w:val="24"/>
        </w:rPr>
        <w:t>automatización</w:t>
      </w:r>
      <w:r>
        <w:rPr>
          <w:b/>
          <w:spacing w:val="-3"/>
          <w:sz w:val="24"/>
        </w:rPr>
        <w:t xml:space="preserve"> </w:t>
      </w:r>
      <w:r>
        <w:rPr>
          <w:b/>
          <w:sz w:val="24"/>
        </w:rPr>
        <w:t>del</w:t>
      </w:r>
      <w:r>
        <w:rPr>
          <w:b/>
          <w:spacing w:val="-4"/>
          <w:sz w:val="24"/>
        </w:rPr>
        <w:t xml:space="preserve"> </w:t>
      </w:r>
      <w:r>
        <w:rPr>
          <w:b/>
          <w:sz w:val="24"/>
        </w:rPr>
        <w:t>proceso</w:t>
      </w:r>
      <w:r>
        <w:rPr>
          <w:sz w:val="24"/>
        </w:rPr>
        <w:t>,</w:t>
      </w:r>
      <w:r>
        <w:rPr>
          <w:spacing w:val="-5"/>
          <w:sz w:val="24"/>
        </w:rPr>
        <w:t xml:space="preserve"> </w:t>
      </w:r>
      <w:r>
        <w:rPr>
          <w:sz w:val="24"/>
        </w:rPr>
        <w:t>reduciendo errores y agilizando la generación y consulta de comparendos.</w:t>
      </w:r>
    </w:p>
    <w:p w14:paraId="0777D0E2">
      <w:pPr>
        <w:pStyle w:val="5"/>
        <w:spacing w:before="131" w:line="264" w:lineRule="auto"/>
        <w:ind w:left="571"/>
      </w:pPr>
      <w:r>
        <w:t>Los</w:t>
      </w:r>
      <w:r>
        <w:rPr>
          <w:spacing w:val="-3"/>
        </w:rPr>
        <w:t xml:space="preserve"> </w:t>
      </w:r>
      <w:r>
        <w:t>ciudadanos</w:t>
      </w:r>
      <w:r>
        <w:rPr>
          <w:spacing w:val="-3"/>
        </w:rPr>
        <w:t xml:space="preserve"> </w:t>
      </w:r>
      <w:r>
        <w:t xml:space="preserve">podrán </w:t>
      </w:r>
      <w:r>
        <w:rPr>
          <w:b/>
        </w:rPr>
        <w:t>consultar</w:t>
      </w:r>
      <w:r>
        <w:rPr>
          <w:b/>
          <w:spacing w:val="-2"/>
        </w:rPr>
        <w:t xml:space="preserve"> </w:t>
      </w:r>
      <w:r>
        <w:rPr>
          <w:b/>
        </w:rPr>
        <w:t>y</w:t>
      </w:r>
      <w:r>
        <w:rPr>
          <w:b/>
          <w:spacing w:val="-4"/>
        </w:rPr>
        <w:t xml:space="preserve"> </w:t>
      </w:r>
      <w:r>
        <w:t>recibir</w:t>
      </w:r>
      <w:r>
        <w:rPr>
          <w:spacing w:val="-6"/>
        </w:rPr>
        <w:t xml:space="preserve"> </w:t>
      </w:r>
      <w:r>
        <w:t>notificaciones</w:t>
      </w:r>
      <w:r>
        <w:rPr>
          <w:spacing w:val="-3"/>
        </w:rPr>
        <w:t xml:space="preserve"> </w:t>
      </w:r>
      <w:r>
        <w:t>sobre</w:t>
      </w:r>
      <w:r>
        <w:rPr>
          <w:spacing w:val="-6"/>
        </w:rPr>
        <w:t xml:space="preserve"> </w:t>
      </w:r>
      <w:r>
        <w:t>sanciones</w:t>
      </w:r>
      <w:r>
        <w:rPr>
          <w:spacing w:val="-9"/>
        </w:rPr>
        <w:t xml:space="preserve"> </w:t>
      </w:r>
      <w:r>
        <w:t>y</w:t>
      </w:r>
      <w:r>
        <w:rPr>
          <w:spacing w:val="-10"/>
        </w:rPr>
        <w:t xml:space="preserve"> </w:t>
      </w:r>
      <w:r>
        <w:rPr>
          <w:rFonts w:hint="default"/>
          <w:spacing w:val="-10"/>
          <w:lang w:val="es-ES"/>
        </w:rPr>
        <w:t xml:space="preserve">seguimiento de las multas </w:t>
      </w:r>
      <w:r>
        <w:t>, mejorando el acceso a la información.</w:t>
      </w:r>
    </w:p>
    <w:p w14:paraId="3F19D57D">
      <w:pPr>
        <w:pStyle w:val="5"/>
        <w:spacing w:line="259" w:lineRule="auto"/>
        <w:ind w:left="571"/>
      </w:pPr>
      <w:r>
        <w:t>Además,</w:t>
      </w:r>
      <w:r>
        <w:rPr>
          <w:spacing w:val="-6"/>
        </w:rPr>
        <w:t xml:space="preserve"> </w:t>
      </w:r>
      <w:r>
        <w:t>los</w:t>
      </w:r>
      <w:r>
        <w:rPr>
          <w:spacing w:val="-11"/>
        </w:rPr>
        <w:t xml:space="preserve"> </w:t>
      </w:r>
      <w:r>
        <w:t>inspectores</w:t>
      </w:r>
      <w:r>
        <w:rPr>
          <w:spacing w:val="-7"/>
        </w:rPr>
        <w:t xml:space="preserve"> </w:t>
      </w:r>
      <w:r>
        <w:t>y</w:t>
      </w:r>
      <w:r>
        <w:rPr>
          <w:spacing w:val="-12"/>
        </w:rPr>
        <w:t xml:space="preserve"> </w:t>
      </w:r>
      <w:r>
        <w:t>el</w:t>
      </w:r>
      <w:r>
        <w:rPr>
          <w:spacing w:val="-1"/>
        </w:rPr>
        <w:t xml:space="preserve"> </w:t>
      </w:r>
      <w:r>
        <w:t>personal</w:t>
      </w:r>
      <w:r>
        <w:rPr>
          <w:spacing w:val="-4"/>
        </w:rPr>
        <w:t xml:space="preserve"> </w:t>
      </w:r>
      <w:r>
        <w:t>de</w:t>
      </w:r>
      <w:r>
        <w:rPr>
          <w:spacing w:val="-6"/>
        </w:rPr>
        <w:t xml:space="preserve"> </w:t>
      </w:r>
      <w:r>
        <w:t>finanzas</w:t>
      </w:r>
      <w:r>
        <w:rPr>
          <w:spacing w:val="-8"/>
        </w:rPr>
        <w:t xml:space="preserve"> </w:t>
      </w:r>
      <w:r>
        <w:t>contarán</w:t>
      </w:r>
      <w:r>
        <w:rPr>
          <w:spacing w:val="-5"/>
        </w:rPr>
        <w:t xml:space="preserve"> </w:t>
      </w:r>
      <w:r>
        <w:t>con</w:t>
      </w:r>
      <w:r>
        <w:rPr>
          <w:spacing w:val="-2"/>
        </w:rPr>
        <w:t xml:space="preserve"> </w:t>
      </w:r>
      <w:r>
        <w:rPr>
          <w:rFonts w:hint="default"/>
          <w:spacing w:val="-2"/>
          <w:lang w:val="es-ES"/>
        </w:rPr>
        <w:t xml:space="preserve">apartado de grafricas con información de las multas del sistema los cuales les permitira </w:t>
      </w:r>
      <w:r>
        <w:t>la toma de decisiones.</w:t>
      </w:r>
    </w:p>
    <w:p w14:paraId="541EA4AA">
      <w:pPr>
        <w:pStyle w:val="5"/>
        <w:spacing w:before="114" w:line="259" w:lineRule="auto"/>
        <w:ind w:left="571"/>
      </w:pPr>
      <w:r>
        <w:t>El</w:t>
      </w:r>
      <w:r>
        <w:rPr>
          <w:spacing w:val="-3"/>
        </w:rPr>
        <w:t xml:space="preserve"> </w:t>
      </w:r>
      <w:r>
        <w:t>sistema</w:t>
      </w:r>
      <w:r>
        <w:rPr>
          <w:spacing w:val="-7"/>
        </w:rPr>
        <w:t xml:space="preserve"> </w:t>
      </w:r>
      <w:r>
        <w:t>reducirá</w:t>
      </w:r>
      <w:r>
        <w:rPr>
          <w:spacing w:val="-4"/>
        </w:rPr>
        <w:t xml:space="preserve"> </w:t>
      </w:r>
      <w:r>
        <w:rPr>
          <w:b/>
        </w:rPr>
        <w:t>costos</w:t>
      </w:r>
      <w:r>
        <w:rPr>
          <w:b/>
          <w:spacing w:val="-4"/>
        </w:rPr>
        <w:t xml:space="preserve"> </w:t>
      </w:r>
      <w:r>
        <w:rPr>
          <w:b/>
        </w:rPr>
        <w:t>administrativos</w:t>
      </w:r>
      <w:r>
        <w:t>,</w:t>
      </w:r>
      <w:r>
        <w:rPr>
          <w:spacing w:val="-4"/>
        </w:rPr>
        <w:t xml:space="preserve"> </w:t>
      </w:r>
      <w:r>
        <w:t>eliminando</w:t>
      </w:r>
      <w:r>
        <w:rPr>
          <w:spacing w:val="-6"/>
        </w:rPr>
        <w:t xml:space="preserve"> </w:t>
      </w:r>
      <w:r>
        <w:t>procesos</w:t>
      </w:r>
      <w:r>
        <w:rPr>
          <w:spacing w:val="-4"/>
        </w:rPr>
        <w:t xml:space="preserve"> </w:t>
      </w:r>
      <w:r>
        <w:t>manuales</w:t>
      </w:r>
      <w:r>
        <w:rPr>
          <w:spacing w:val="-6"/>
        </w:rPr>
        <w:t xml:space="preserve"> </w:t>
      </w:r>
      <w:r>
        <w:t xml:space="preserve">innecesarios. Finalmente, se espera que el sistema sea </w:t>
      </w:r>
      <w:r>
        <w:rPr>
          <w:b/>
        </w:rPr>
        <w:t>estable y escalable</w:t>
      </w:r>
      <w:r>
        <w:t>, asegurando su correcto funcionamiento ante un alto volumen de usuarios.</w:t>
      </w:r>
    </w:p>
    <w:p w14:paraId="32035347">
      <w:pPr>
        <w:pStyle w:val="5"/>
      </w:pPr>
    </w:p>
    <w:p w14:paraId="226A92A1">
      <w:pPr>
        <w:pStyle w:val="5"/>
        <w:spacing w:before="9"/>
      </w:pPr>
    </w:p>
    <w:p w14:paraId="64D0387A">
      <w:pPr>
        <w:pStyle w:val="2"/>
      </w:pPr>
      <w:r>
        <w:rPr>
          <w:spacing w:val="-2"/>
        </w:rPr>
        <w:t>Desafíos</w:t>
      </w:r>
    </w:p>
    <w:p w14:paraId="5B63C186">
      <w:pPr>
        <w:pStyle w:val="5"/>
        <w:spacing w:before="127" w:line="264" w:lineRule="auto"/>
        <w:ind w:left="571" w:right="21"/>
      </w:pPr>
      <w:r>
        <w:rPr>
          <w:b/>
        </w:rPr>
        <w:t>Usabilidad</w:t>
      </w:r>
      <w:r>
        <w:rPr>
          <w:b/>
          <w:spacing w:val="-5"/>
        </w:rPr>
        <w:t xml:space="preserve"> </w:t>
      </w:r>
      <w:r>
        <w:rPr>
          <w:b/>
        </w:rPr>
        <w:t>y</w:t>
      </w:r>
      <w:r>
        <w:rPr>
          <w:b/>
          <w:spacing w:val="-14"/>
        </w:rPr>
        <w:t xml:space="preserve"> </w:t>
      </w:r>
      <w:r>
        <w:rPr>
          <w:b/>
        </w:rPr>
        <w:t>Accesibilidad</w:t>
      </w:r>
      <w:r>
        <w:t>:</w:t>
      </w:r>
      <w:r>
        <w:rPr>
          <w:spacing w:val="-3"/>
        </w:rPr>
        <w:t xml:space="preserve"> </w:t>
      </w:r>
      <w:r>
        <w:t>Diseñar</w:t>
      </w:r>
      <w:r>
        <w:rPr>
          <w:spacing w:val="-3"/>
        </w:rPr>
        <w:t xml:space="preserve"> </w:t>
      </w:r>
      <w:r>
        <w:t>una</w:t>
      </w:r>
      <w:r>
        <w:rPr>
          <w:spacing w:val="-7"/>
        </w:rPr>
        <w:t xml:space="preserve"> </w:t>
      </w:r>
      <w:r>
        <w:t>interfaz</w:t>
      </w:r>
      <w:r>
        <w:rPr>
          <w:spacing w:val="-7"/>
        </w:rPr>
        <w:t xml:space="preserve"> </w:t>
      </w:r>
      <w:r>
        <w:t>intuitiva</w:t>
      </w:r>
      <w:r>
        <w:rPr>
          <w:spacing w:val="-5"/>
        </w:rPr>
        <w:t xml:space="preserve"> </w:t>
      </w:r>
      <w:r>
        <w:t>para</w:t>
      </w:r>
      <w:r>
        <w:rPr>
          <w:spacing w:val="-8"/>
        </w:rPr>
        <w:t xml:space="preserve"> </w:t>
      </w:r>
      <w:r>
        <w:t>que</w:t>
      </w:r>
      <w:r>
        <w:rPr>
          <w:spacing w:val="-6"/>
        </w:rPr>
        <w:t xml:space="preserve"> </w:t>
      </w:r>
      <w:r>
        <w:t>tanto</w:t>
      </w:r>
      <w:r>
        <w:rPr>
          <w:spacing w:val="-8"/>
        </w:rPr>
        <w:t xml:space="preserve"> </w:t>
      </w:r>
      <w:r>
        <w:t>las</w:t>
      </w:r>
      <w:r>
        <w:rPr>
          <w:spacing w:val="-2"/>
        </w:rPr>
        <w:t xml:space="preserve"> </w:t>
      </w:r>
      <w:r>
        <w:t>autoridades</w:t>
      </w:r>
      <w:r>
        <w:rPr>
          <w:spacing w:val="-2"/>
        </w:rPr>
        <w:t xml:space="preserve"> </w:t>
      </w:r>
      <w:r>
        <w:t>como los ciudadanos puedan usarla sin dificultades.</w:t>
      </w:r>
    </w:p>
    <w:p w14:paraId="5C9DC922">
      <w:pPr>
        <w:pStyle w:val="5"/>
        <w:spacing w:before="126" w:line="264" w:lineRule="auto"/>
        <w:ind w:left="571" w:right="391"/>
      </w:pPr>
      <w:r>
        <w:rPr>
          <w:b/>
        </w:rPr>
        <w:t>Cumplimiento</w:t>
      </w:r>
      <w:r>
        <w:rPr>
          <w:b/>
          <w:spacing w:val="-7"/>
        </w:rPr>
        <w:t xml:space="preserve"> </w:t>
      </w:r>
      <w:r>
        <w:rPr>
          <w:b/>
        </w:rPr>
        <w:t>Legal</w:t>
      </w:r>
      <w:r>
        <w:t>:</w:t>
      </w:r>
      <w:r>
        <w:rPr>
          <w:spacing w:val="-16"/>
        </w:rPr>
        <w:t xml:space="preserve"> </w:t>
      </w:r>
      <w:r>
        <w:t>Adaptar</w:t>
      </w:r>
      <w:r>
        <w:rPr>
          <w:spacing w:val="-9"/>
        </w:rPr>
        <w:t xml:space="preserve"> </w:t>
      </w:r>
      <w:r>
        <w:t>el</w:t>
      </w:r>
      <w:r>
        <w:rPr>
          <w:spacing w:val="-2"/>
        </w:rPr>
        <w:t xml:space="preserve"> </w:t>
      </w:r>
      <w:r>
        <w:t>sistema</w:t>
      </w:r>
      <w:r>
        <w:rPr>
          <w:spacing w:val="-8"/>
        </w:rPr>
        <w:t xml:space="preserve"> </w:t>
      </w:r>
      <w:r>
        <w:t>a</w:t>
      </w:r>
      <w:r>
        <w:rPr>
          <w:spacing w:val="-7"/>
        </w:rPr>
        <w:t xml:space="preserve"> </w:t>
      </w:r>
      <w:r>
        <w:t>las</w:t>
      </w:r>
      <w:r>
        <w:rPr>
          <w:spacing w:val="-10"/>
        </w:rPr>
        <w:t xml:space="preserve"> </w:t>
      </w:r>
      <w:r>
        <w:t>normativas</w:t>
      </w:r>
      <w:r>
        <w:rPr>
          <w:spacing w:val="-7"/>
        </w:rPr>
        <w:t xml:space="preserve"> </w:t>
      </w:r>
      <w:r>
        <w:t>vigentes</w:t>
      </w:r>
      <w:r>
        <w:rPr>
          <w:spacing w:val="-8"/>
        </w:rPr>
        <w:t xml:space="preserve"> </w:t>
      </w:r>
      <w:r>
        <w:t>sobre</w:t>
      </w:r>
      <w:r>
        <w:rPr>
          <w:spacing w:val="-6"/>
        </w:rPr>
        <w:t xml:space="preserve"> </w:t>
      </w:r>
      <w:r>
        <w:t>gestión</w:t>
      </w:r>
      <w:r>
        <w:rPr>
          <w:spacing w:val="-4"/>
        </w:rPr>
        <w:t xml:space="preserve"> </w:t>
      </w:r>
      <w:r>
        <w:t xml:space="preserve">de </w:t>
      </w:r>
      <w:r>
        <w:rPr>
          <w:spacing w:val="-2"/>
        </w:rPr>
        <w:t>comparendos.</w:t>
      </w:r>
    </w:p>
    <w:p w14:paraId="64604176">
      <w:pPr>
        <w:spacing w:before="131" w:line="261" w:lineRule="auto"/>
        <w:ind w:left="571" w:right="391" w:firstLine="0"/>
        <w:jc w:val="left"/>
        <w:rPr>
          <w:sz w:val="24"/>
        </w:rPr>
      </w:pPr>
      <w:r>
        <w:rPr>
          <w:b/>
          <w:sz w:val="24"/>
        </w:rPr>
        <w:t>Mantenimiento</w:t>
      </w:r>
      <w:r>
        <w:rPr>
          <w:b/>
          <w:spacing w:val="-8"/>
          <w:sz w:val="24"/>
        </w:rPr>
        <w:t xml:space="preserve"> </w:t>
      </w:r>
      <w:r>
        <w:rPr>
          <w:b/>
          <w:sz w:val="24"/>
        </w:rPr>
        <w:t>y</w:t>
      </w:r>
      <w:r>
        <w:rPr>
          <w:b/>
          <w:spacing w:val="-15"/>
          <w:sz w:val="24"/>
        </w:rPr>
        <w:t xml:space="preserve"> </w:t>
      </w:r>
      <w:r>
        <w:rPr>
          <w:b/>
          <w:sz w:val="24"/>
        </w:rPr>
        <w:t>Actualización</w:t>
      </w:r>
      <w:r>
        <w:rPr>
          <w:b/>
          <w:spacing w:val="-11"/>
          <w:sz w:val="24"/>
        </w:rPr>
        <w:t xml:space="preserve"> </w:t>
      </w:r>
      <w:r>
        <w:rPr>
          <w:b/>
          <w:sz w:val="24"/>
        </w:rPr>
        <w:t>Continua</w:t>
      </w:r>
      <w:r>
        <w:rPr>
          <w:sz w:val="24"/>
        </w:rPr>
        <w:t>:</w:t>
      </w:r>
      <w:r>
        <w:rPr>
          <w:spacing w:val="-10"/>
          <w:sz w:val="24"/>
        </w:rPr>
        <w:t xml:space="preserve"> </w:t>
      </w:r>
      <w:r>
        <w:rPr>
          <w:sz w:val="24"/>
        </w:rPr>
        <w:t>Implementar</w:t>
      </w:r>
      <w:r>
        <w:rPr>
          <w:spacing w:val="-7"/>
          <w:sz w:val="24"/>
        </w:rPr>
        <w:t xml:space="preserve"> </w:t>
      </w:r>
      <w:r>
        <w:rPr>
          <w:sz w:val="24"/>
        </w:rPr>
        <w:t>mejoras</w:t>
      </w:r>
      <w:r>
        <w:rPr>
          <w:spacing w:val="-10"/>
          <w:sz w:val="24"/>
        </w:rPr>
        <w:t xml:space="preserve"> </w:t>
      </w:r>
      <w:r>
        <w:rPr>
          <w:sz w:val="24"/>
        </w:rPr>
        <w:t>y</w:t>
      </w:r>
      <w:r>
        <w:rPr>
          <w:spacing w:val="-11"/>
          <w:sz w:val="24"/>
        </w:rPr>
        <w:t xml:space="preserve"> </w:t>
      </w:r>
      <w:r>
        <w:rPr>
          <w:sz w:val="24"/>
        </w:rPr>
        <w:t>solucionar</w:t>
      </w:r>
      <w:r>
        <w:rPr>
          <w:spacing w:val="-3"/>
          <w:sz w:val="24"/>
        </w:rPr>
        <w:t xml:space="preserve"> </w:t>
      </w:r>
      <w:r>
        <w:rPr>
          <w:sz w:val="24"/>
        </w:rPr>
        <w:t>errores</w:t>
      </w:r>
      <w:r>
        <w:rPr>
          <w:spacing w:val="-4"/>
          <w:sz w:val="24"/>
        </w:rPr>
        <w:t xml:space="preserve"> </w:t>
      </w:r>
      <w:r>
        <w:rPr>
          <w:sz w:val="24"/>
        </w:rPr>
        <w:t>sin afectar el funcionamiento del sistema.</w:t>
      </w:r>
    </w:p>
    <w:p w14:paraId="5D65BD22">
      <w:pPr>
        <w:spacing w:after="0" w:line="261" w:lineRule="auto"/>
        <w:jc w:val="left"/>
        <w:rPr>
          <w:sz w:val="24"/>
        </w:rPr>
        <w:sectPr>
          <w:pgSz w:w="11920" w:h="16850"/>
          <w:pgMar w:top="1360" w:right="850" w:bottom="280" w:left="1133" w:header="720" w:footer="720" w:gutter="0"/>
          <w:cols w:space="720" w:num="1"/>
        </w:sectPr>
      </w:pPr>
    </w:p>
    <w:p w14:paraId="6371FF1C">
      <w:pPr>
        <w:pStyle w:val="2"/>
        <w:spacing w:before="38"/>
        <w:ind w:left="532" w:right="802"/>
        <w:jc w:val="center"/>
      </w:pPr>
      <w:r>
        <w:rPr>
          <w:spacing w:val="-2"/>
        </w:rPr>
        <w:t>Introducción</w:t>
      </w:r>
    </w:p>
    <w:p w14:paraId="191F7A3D">
      <w:pPr>
        <w:pStyle w:val="5"/>
        <w:spacing w:before="264" w:line="254" w:lineRule="auto"/>
        <w:ind w:left="581" w:right="845" w:hanging="10"/>
        <w:jc w:val="both"/>
      </w:pPr>
      <w:r>
        <w:t>La aplicación para la gestión de multas del municipio de Palermo va a ser desarrollada con el objetivo de modernizar y optimizar la administración de las sanciones establecidas según el Código de Policía de Colombia. Este sistema busca agilizar los procesos de registro, consulta y seguimiento de infracciones, promoviendo una interacción eficiente y</w:t>
      </w:r>
      <w:r>
        <w:rPr>
          <w:spacing w:val="-7"/>
        </w:rPr>
        <w:t xml:space="preserve"> </w:t>
      </w:r>
      <w:r>
        <w:t>transparente entre los ciudadanos y las autoridades locales.</w:t>
      </w:r>
    </w:p>
    <w:p w14:paraId="17780D7D">
      <w:pPr>
        <w:pStyle w:val="5"/>
        <w:spacing w:before="261" w:line="256" w:lineRule="auto"/>
        <w:ind w:left="581" w:right="846" w:hanging="10"/>
        <w:jc w:val="both"/>
      </w:pPr>
      <w:r>
        <w:t>Además de permitir a los ciudadanos consultar el estado de sus multas la plataforma también facilitará la gestión de acuerdos de pago de manera digital, eliminando la necesidad de trámites presenciales. Asimismo, enviará notificaciones automáticas sobre infracciones, descuentos y fechas de vencimiento para garantizar un mejor control y cumplimiento de las obligaciones.</w:t>
      </w:r>
    </w:p>
    <w:p w14:paraId="0EE51C11">
      <w:pPr>
        <w:pStyle w:val="5"/>
        <w:spacing w:before="243" w:line="259" w:lineRule="auto"/>
        <w:ind w:left="581" w:right="846" w:hanging="10"/>
        <w:jc w:val="both"/>
      </w:pPr>
      <w:r>
        <w:t>Con esta herramienta, el municipio refuerza su compromiso con la modernización tecnológica, la transparencia en la gestión pública y la promoción de una convivencia armónica en la comunidad. Al mismo tiempo, brinda soluciones prácticas y accesibles para que los ciudadanos puedan cumplir con sus obligaciones legales de manera eficiente y responsable.</w:t>
      </w:r>
    </w:p>
    <w:p w14:paraId="13225278">
      <w:pPr>
        <w:pStyle w:val="2"/>
        <w:spacing w:before="237"/>
        <w:ind w:left="554"/>
        <w:jc w:val="both"/>
        <w:rPr>
          <w:spacing w:val="2"/>
        </w:rPr>
      </w:pPr>
      <w:r>
        <w:t>.</w:t>
      </w:r>
      <w:r>
        <w:rPr>
          <w:spacing w:val="-1"/>
        </w:rPr>
        <w:t xml:space="preserve"> </w:t>
      </w:r>
      <w:r>
        <w:t>Plan</w:t>
      </w:r>
      <w:r>
        <w:rPr>
          <w:spacing w:val="-2"/>
        </w:rPr>
        <w:t xml:space="preserve"> </w:t>
      </w:r>
      <w:r>
        <w:t>de</w:t>
      </w:r>
      <w:r>
        <w:rPr>
          <w:spacing w:val="-2"/>
        </w:rPr>
        <w:t xml:space="preserve"> </w:t>
      </w:r>
      <w:r>
        <w:t>trabajo</w:t>
      </w:r>
      <w:r>
        <w:rPr>
          <w:spacing w:val="2"/>
        </w:rPr>
        <w:t xml:space="preserve"> </w:t>
      </w:r>
    </w:p>
    <w:p w14:paraId="3E089A66">
      <w:pPr>
        <w:pStyle w:val="2"/>
        <w:spacing w:before="237"/>
        <w:ind w:left="554"/>
        <w:jc w:val="both"/>
        <w:rPr>
          <w:b/>
          <w:sz w:val="24"/>
        </w:rPr>
      </w:pPr>
      <w:r>
        <w:rPr>
          <w:color w:val="467885"/>
          <w:spacing w:val="-4"/>
          <w:u w:val="single" w:color="467885"/>
        </w:rPr>
        <w:t>Plan</w:t>
      </w:r>
      <w:r>
        <w:rPr>
          <w:rFonts w:hint="default"/>
          <w:color w:val="467885"/>
          <w:spacing w:val="-4"/>
          <w:u w:val="single" w:color="467885"/>
          <w:lang w:val="es-ES"/>
        </w:rPr>
        <w:t xml:space="preserve"> </w:t>
      </w:r>
      <w:r>
        <w:rPr>
          <w:b/>
          <w:color w:val="467885"/>
          <w:sz w:val="24"/>
          <w:u w:val="single" w:color="467885"/>
        </w:rPr>
        <w:t>de</w:t>
      </w:r>
      <w:r>
        <w:rPr>
          <w:b/>
          <w:color w:val="467885"/>
          <w:spacing w:val="-12"/>
          <w:sz w:val="24"/>
          <w:u w:val="single" w:color="467885"/>
        </w:rPr>
        <w:t xml:space="preserve"> </w:t>
      </w:r>
      <w:r>
        <w:rPr>
          <w:b/>
          <w:color w:val="467885"/>
          <w:spacing w:val="-2"/>
          <w:sz w:val="24"/>
          <w:u w:val="single" w:color="467885"/>
        </w:rPr>
        <w:t>trabajo.pdf</w:t>
      </w:r>
    </w:p>
    <w:p w14:paraId="18B98F65">
      <w:pPr>
        <w:pStyle w:val="5"/>
        <w:rPr>
          <w:b/>
        </w:rPr>
      </w:pPr>
    </w:p>
    <w:p w14:paraId="57CE7AF6">
      <w:pPr>
        <w:pStyle w:val="5"/>
        <w:spacing w:before="35"/>
        <w:rPr>
          <w:b/>
        </w:rPr>
      </w:pPr>
    </w:p>
    <w:p w14:paraId="32DF6C15">
      <w:pPr>
        <w:pStyle w:val="2"/>
        <w:ind w:left="1089" w:right="802"/>
        <w:jc w:val="center"/>
      </w:pPr>
      <w:r>
        <w:t>Equipo</w:t>
      </w:r>
      <w:r>
        <w:rPr>
          <w:spacing w:val="1"/>
        </w:rPr>
        <w:t xml:space="preserve"> </w:t>
      </w:r>
      <w:r>
        <w:t>de</w:t>
      </w:r>
      <w:r>
        <w:rPr>
          <w:spacing w:val="-5"/>
        </w:rPr>
        <w:t xml:space="preserve"> </w:t>
      </w:r>
      <w:r>
        <w:rPr>
          <w:spacing w:val="-2"/>
        </w:rPr>
        <w:t>trabajo</w:t>
      </w:r>
    </w:p>
    <w:p w14:paraId="5304B1B5">
      <w:pPr>
        <w:pStyle w:val="5"/>
        <w:spacing w:before="163"/>
        <w:ind w:left="571"/>
      </w:pPr>
      <w:r>
        <w:t>Ingrid</w:t>
      </w:r>
      <w:r>
        <w:rPr>
          <w:spacing w:val="-14"/>
        </w:rPr>
        <w:t xml:space="preserve"> </w:t>
      </w:r>
      <w:r>
        <w:t>Yulissa</w:t>
      </w:r>
      <w:r>
        <w:rPr>
          <w:spacing w:val="-13"/>
        </w:rPr>
        <w:t xml:space="preserve"> </w:t>
      </w:r>
      <w:r>
        <w:t>Medina</w:t>
      </w:r>
      <w:r>
        <w:rPr>
          <w:spacing w:val="-8"/>
        </w:rPr>
        <w:t xml:space="preserve"> </w:t>
      </w:r>
      <w:r>
        <w:rPr>
          <w:spacing w:val="-2"/>
        </w:rPr>
        <w:t>Esquivel</w:t>
      </w:r>
    </w:p>
    <w:p w14:paraId="7539B7CF">
      <w:pPr>
        <w:pStyle w:val="5"/>
        <w:spacing w:before="156" w:line="367" w:lineRule="auto"/>
        <w:ind w:left="571" w:right="1542"/>
      </w:pPr>
      <w:r>
        <w:t>Rol:</w:t>
      </w:r>
      <w:r>
        <w:rPr>
          <w:spacing w:val="-10"/>
        </w:rPr>
        <w:t xml:space="preserve"> </w:t>
      </w:r>
      <w:r>
        <w:t>Líder</w:t>
      </w:r>
      <w:r>
        <w:rPr>
          <w:spacing w:val="-10"/>
        </w:rPr>
        <w:t xml:space="preserve"> </w:t>
      </w:r>
      <w:r>
        <w:t>y</w:t>
      </w:r>
      <w:r>
        <w:rPr>
          <w:spacing w:val="-11"/>
        </w:rPr>
        <w:t xml:space="preserve"> </w:t>
      </w:r>
      <w:r>
        <w:t>Desarrolladora</w:t>
      </w:r>
      <w:r>
        <w:rPr>
          <w:spacing w:val="-9"/>
        </w:rPr>
        <w:t xml:space="preserve"> </w:t>
      </w:r>
      <w:r>
        <w:t>(Base</w:t>
      </w:r>
      <w:r>
        <w:rPr>
          <w:spacing w:val="-10"/>
        </w:rPr>
        <w:t xml:space="preserve"> </w:t>
      </w:r>
      <w:r>
        <w:t>de</w:t>
      </w:r>
      <w:r>
        <w:rPr>
          <w:spacing w:val="-12"/>
        </w:rPr>
        <w:t xml:space="preserve"> </w:t>
      </w:r>
      <w:r>
        <w:t>datos,</w:t>
      </w:r>
      <w:r>
        <w:rPr>
          <w:spacing w:val="-9"/>
        </w:rPr>
        <w:t xml:space="preserve"> </w:t>
      </w:r>
      <w:r>
        <w:t>Frontend,</w:t>
      </w:r>
      <w:r>
        <w:rPr>
          <w:spacing w:val="-5"/>
        </w:rPr>
        <w:t xml:space="preserve"> </w:t>
      </w:r>
      <w:r>
        <w:t xml:space="preserve">Backend) </w:t>
      </w:r>
      <w:r>
        <w:rPr>
          <w:spacing w:val="-2"/>
        </w:rPr>
        <w:t>Responsabilidades:</w:t>
      </w:r>
    </w:p>
    <w:p w14:paraId="5E30B055">
      <w:pPr>
        <w:pStyle w:val="7"/>
        <w:numPr>
          <w:ilvl w:val="2"/>
          <w:numId w:val="1"/>
        </w:numPr>
        <w:tabs>
          <w:tab w:val="left" w:pos="1972"/>
        </w:tabs>
        <w:spacing w:before="1" w:after="0" w:line="232" w:lineRule="auto"/>
        <w:ind w:left="1646" w:right="969" w:firstLine="0"/>
        <w:jc w:val="left"/>
        <w:rPr>
          <w:sz w:val="24"/>
        </w:rPr>
      </w:pPr>
      <w:r>
        <w:rPr>
          <w:sz w:val="24"/>
        </w:rPr>
        <w:t>Asegurar</w:t>
      </w:r>
      <w:r>
        <w:rPr>
          <w:spacing w:val="-5"/>
          <w:sz w:val="24"/>
        </w:rPr>
        <w:t xml:space="preserve"> </w:t>
      </w:r>
      <w:r>
        <w:rPr>
          <w:sz w:val="24"/>
        </w:rPr>
        <w:t>una</w:t>
      </w:r>
      <w:r>
        <w:rPr>
          <w:spacing w:val="-6"/>
          <w:sz w:val="24"/>
        </w:rPr>
        <w:t xml:space="preserve"> </w:t>
      </w:r>
      <w:r>
        <w:rPr>
          <w:sz w:val="24"/>
        </w:rPr>
        <w:t>comunicación</w:t>
      </w:r>
      <w:r>
        <w:rPr>
          <w:spacing w:val="-3"/>
          <w:sz w:val="24"/>
        </w:rPr>
        <w:t xml:space="preserve"> </w:t>
      </w:r>
      <w:r>
        <w:rPr>
          <w:sz w:val="24"/>
        </w:rPr>
        <w:t>efectiva</w:t>
      </w:r>
      <w:r>
        <w:rPr>
          <w:spacing w:val="-6"/>
          <w:sz w:val="24"/>
        </w:rPr>
        <w:t xml:space="preserve"> </w:t>
      </w:r>
      <w:r>
        <w:rPr>
          <w:sz w:val="24"/>
        </w:rPr>
        <w:t>dentro</w:t>
      </w:r>
      <w:r>
        <w:rPr>
          <w:spacing w:val="-5"/>
          <w:sz w:val="24"/>
        </w:rPr>
        <w:t xml:space="preserve"> </w:t>
      </w:r>
      <w:r>
        <w:rPr>
          <w:sz w:val="24"/>
        </w:rPr>
        <w:t>del</w:t>
      </w:r>
      <w:r>
        <w:rPr>
          <w:spacing w:val="-3"/>
          <w:sz w:val="24"/>
        </w:rPr>
        <w:t xml:space="preserve"> </w:t>
      </w:r>
      <w:r>
        <w:rPr>
          <w:sz w:val="24"/>
        </w:rPr>
        <w:t>equipo,</w:t>
      </w:r>
      <w:r>
        <w:rPr>
          <w:spacing w:val="-5"/>
          <w:sz w:val="24"/>
        </w:rPr>
        <w:t xml:space="preserve"> </w:t>
      </w:r>
      <w:r>
        <w:rPr>
          <w:sz w:val="24"/>
        </w:rPr>
        <w:t>promoviendo</w:t>
      </w:r>
      <w:r>
        <w:rPr>
          <w:spacing w:val="-6"/>
          <w:sz w:val="24"/>
        </w:rPr>
        <w:t xml:space="preserve"> </w:t>
      </w:r>
      <w:r>
        <w:rPr>
          <w:sz w:val="24"/>
        </w:rPr>
        <w:t>la colaboración y el trabajo en equipo.</w:t>
      </w:r>
    </w:p>
    <w:p w14:paraId="3AE53E3E">
      <w:pPr>
        <w:pStyle w:val="7"/>
        <w:numPr>
          <w:ilvl w:val="2"/>
          <w:numId w:val="1"/>
        </w:numPr>
        <w:tabs>
          <w:tab w:val="left" w:pos="1972"/>
        </w:tabs>
        <w:spacing w:before="162" w:after="0" w:line="237" w:lineRule="auto"/>
        <w:ind w:left="1646" w:right="536" w:firstLine="0"/>
        <w:jc w:val="left"/>
        <w:rPr>
          <w:sz w:val="24"/>
        </w:rPr>
      </w:pPr>
      <w:r>
        <w:rPr>
          <w:sz w:val="24"/>
        </w:rPr>
        <w:t>Monitorear</w:t>
      </w:r>
      <w:r>
        <w:rPr>
          <w:spacing w:val="-2"/>
          <w:sz w:val="24"/>
        </w:rPr>
        <w:t xml:space="preserve"> </w:t>
      </w:r>
      <w:r>
        <w:rPr>
          <w:sz w:val="24"/>
        </w:rPr>
        <w:t>el</w:t>
      </w:r>
      <w:r>
        <w:rPr>
          <w:spacing w:val="-5"/>
          <w:sz w:val="24"/>
        </w:rPr>
        <w:t xml:space="preserve"> </w:t>
      </w:r>
      <w:r>
        <w:rPr>
          <w:sz w:val="24"/>
        </w:rPr>
        <w:t>progreso</w:t>
      </w:r>
      <w:r>
        <w:rPr>
          <w:spacing w:val="-2"/>
          <w:sz w:val="24"/>
        </w:rPr>
        <w:t xml:space="preserve"> </w:t>
      </w:r>
      <w:r>
        <w:rPr>
          <w:sz w:val="24"/>
        </w:rPr>
        <w:t>general</w:t>
      </w:r>
      <w:r>
        <w:rPr>
          <w:spacing w:val="-5"/>
          <w:sz w:val="24"/>
        </w:rPr>
        <w:t xml:space="preserve"> </w:t>
      </w:r>
      <w:r>
        <w:rPr>
          <w:sz w:val="24"/>
        </w:rPr>
        <w:t>del</w:t>
      </w:r>
      <w:r>
        <w:rPr>
          <w:spacing w:val="-5"/>
          <w:sz w:val="24"/>
        </w:rPr>
        <w:t xml:space="preserve"> </w:t>
      </w:r>
      <w:r>
        <w:rPr>
          <w:sz w:val="24"/>
        </w:rPr>
        <w:t>desarrollo</w:t>
      </w:r>
      <w:r>
        <w:rPr>
          <w:spacing w:val="-5"/>
          <w:sz w:val="24"/>
        </w:rPr>
        <w:t xml:space="preserve"> </w:t>
      </w:r>
      <w:r>
        <w:rPr>
          <w:sz w:val="24"/>
        </w:rPr>
        <w:t>del</w:t>
      </w:r>
      <w:r>
        <w:rPr>
          <w:spacing w:val="-7"/>
          <w:sz w:val="24"/>
        </w:rPr>
        <w:t xml:space="preserve"> </w:t>
      </w:r>
      <w:r>
        <w:rPr>
          <w:sz w:val="24"/>
        </w:rPr>
        <w:t>proyecto,</w:t>
      </w:r>
      <w:r>
        <w:rPr>
          <w:spacing w:val="-4"/>
          <w:sz w:val="24"/>
        </w:rPr>
        <w:t xml:space="preserve"> </w:t>
      </w:r>
      <w:r>
        <w:rPr>
          <w:sz w:val="24"/>
        </w:rPr>
        <w:t>asegurando</w:t>
      </w:r>
      <w:r>
        <w:rPr>
          <w:spacing w:val="-4"/>
          <w:sz w:val="24"/>
        </w:rPr>
        <w:t xml:space="preserve"> </w:t>
      </w:r>
      <w:r>
        <w:rPr>
          <w:sz w:val="24"/>
        </w:rPr>
        <w:t>que se cumplan los plazos</w:t>
      </w:r>
    </w:p>
    <w:p w14:paraId="46B67FAD">
      <w:pPr>
        <w:pStyle w:val="5"/>
        <w:spacing w:before="157"/>
        <w:ind w:left="1646"/>
      </w:pPr>
      <w:r>
        <w:rPr>
          <w:spacing w:val="-2"/>
        </w:rPr>
        <w:t>establecidos.</w:t>
      </w:r>
    </w:p>
    <w:p w14:paraId="5B2E59A9">
      <w:pPr>
        <w:pStyle w:val="7"/>
        <w:numPr>
          <w:ilvl w:val="2"/>
          <w:numId w:val="1"/>
        </w:numPr>
        <w:tabs>
          <w:tab w:val="left" w:pos="1972"/>
        </w:tabs>
        <w:spacing w:before="165" w:after="0" w:line="232" w:lineRule="auto"/>
        <w:ind w:left="1646" w:right="524" w:firstLine="0"/>
        <w:jc w:val="left"/>
        <w:rPr>
          <w:sz w:val="24"/>
        </w:rPr>
      </w:pPr>
      <w:r>
        <w:rPr>
          <w:sz w:val="24"/>
        </w:rPr>
        <w:t>Revisar</w:t>
      </w:r>
      <w:r>
        <w:rPr>
          <w:spacing w:val="-9"/>
          <w:sz w:val="24"/>
        </w:rPr>
        <w:t xml:space="preserve"> </w:t>
      </w:r>
      <w:r>
        <w:rPr>
          <w:sz w:val="24"/>
        </w:rPr>
        <w:t>código</w:t>
      </w:r>
      <w:r>
        <w:rPr>
          <w:spacing w:val="-14"/>
          <w:sz w:val="24"/>
        </w:rPr>
        <w:t xml:space="preserve"> </w:t>
      </w:r>
      <w:r>
        <w:rPr>
          <w:sz w:val="24"/>
        </w:rPr>
        <w:t>y</w:t>
      </w:r>
      <w:r>
        <w:rPr>
          <w:spacing w:val="-10"/>
          <w:sz w:val="24"/>
        </w:rPr>
        <w:t xml:space="preserve"> </w:t>
      </w:r>
      <w:r>
        <w:rPr>
          <w:sz w:val="24"/>
        </w:rPr>
        <w:t>solucionar</w:t>
      </w:r>
      <w:r>
        <w:rPr>
          <w:spacing w:val="-14"/>
          <w:sz w:val="24"/>
        </w:rPr>
        <w:t xml:space="preserve"> </w:t>
      </w:r>
      <w:r>
        <w:rPr>
          <w:sz w:val="24"/>
        </w:rPr>
        <w:t>errores</w:t>
      </w:r>
      <w:r>
        <w:rPr>
          <w:spacing w:val="-11"/>
          <w:sz w:val="24"/>
        </w:rPr>
        <w:t xml:space="preserve"> </w:t>
      </w:r>
      <w:r>
        <w:rPr>
          <w:sz w:val="24"/>
        </w:rPr>
        <w:t>para</w:t>
      </w:r>
      <w:r>
        <w:rPr>
          <w:spacing w:val="-14"/>
          <w:sz w:val="24"/>
        </w:rPr>
        <w:t xml:space="preserve"> </w:t>
      </w:r>
      <w:r>
        <w:rPr>
          <w:sz w:val="24"/>
        </w:rPr>
        <w:t>garantizar</w:t>
      </w:r>
      <w:r>
        <w:rPr>
          <w:spacing w:val="-8"/>
          <w:sz w:val="24"/>
        </w:rPr>
        <w:t xml:space="preserve"> </w:t>
      </w:r>
      <w:r>
        <w:rPr>
          <w:sz w:val="24"/>
        </w:rPr>
        <w:t>un</w:t>
      </w:r>
      <w:r>
        <w:rPr>
          <w:spacing w:val="-13"/>
          <w:sz w:val="24"/>
        </w:rPr>
        <w:t xml:space="preserve"> </w:t>
      </w:r>
      <w:r>
        <w:rPr>
          <w:sz w:val="24"/>
        </w:rPr>
        <w:t>sistema</w:t>
      </w:r>
      <w:r>
        <w:rPr>
          <w:spacing w:val="-11"/>
          <w:sz w:val="24"/>
        </w:rPr>
        <w:t xml:space="preserve"> </w:t>
      </w:r>
      <w:r>
        <w:rPr>
          <w:sz w:val="24"/>
        </w:rPr>
        <w:t>robusto</w:t>
      </w:r>
      <w:r>
        <w:rPr>
          <w:spacing w:val="-11"/>
          <w:sz w:val="24"/>
        </w:rPr>
        <w:t xml:space="preserve"> </w:t>
      </w:r>
      <w:r>
        <w:rPr>
          <w:sz w:val="24"/>
        </w:rPr>
        <w:t>y</w:t>
      </w:r>
      <w:r>
        <w:rPr>
          <w:spacing w:val="-3"/>
          <w:sz w:val="24"/>
        </w:rPr>
        <w:t xml:space="preserve"> </w:t>
      </w:r>
      <w:r>
        <w:rPr>
          <w:sz w:val="24"/>
        </w:rPr>
        <w:t>libre de fallos.</w:t>
      </w:r>
    </w:p>
    <w:p w14:paraId="43148719">
      <w:pPr>
        <w:pStyle w:val="7"/>
        <w:spacing w:after="0" w:line="232" w:lineRule="auto"/>
        <w:jc w:val="left"/>
        <w:rPr>
          <w:sz w:val="24"/>
        </w:rPr>
        <w:sectPr>
          <w:pgSz w:w="11920" w:h="16850"/>
          <w:pgMar w:top="1360" w:right="850" w:bottom="280" w:left="1133" w:header="720" w:footer="720" w:gutter="0"/>
          <w:cols w:space="720" w:num="1"/>
        </w:sectPr>
      </w:pPr>
    </w:p>
    <w:p w14:paraId="762CE4C8">
      <w:pPr>
        <w:pStyle w:val="7"/>
        <w:numPr>
          <w:ilvl w:val="2"/>
          <w:numId w:val="1"/>
        </w:numPr>
        <w:tabs>
          <w:tab w:val="left" w:pos="1972"/>
        </w:tabs>
        <w:spacing w:before="23" w:after="0" w:line="249" w:lineRule="auto"/>
        <w:ind w:left="1646" w:right="265" w:firstLine="0"/>
        <w:jc w:val="left"/>
        <w:rPr>
          <w:sz w:val="24"/>
        </w:rPr>
      </w:pPr>
      <w:r>
        <w:rPr>
          <w:sz w:val="24"/>
        </w:rPr>
        <w:t>Supervisar</w:t>
      </w:r>
      <w:r>
        <w:rPr>
          <w:spacing w:val="40"/>
          <w:sz w:val="24"/>
        </w:rPr>
        <w:t xml:space="preserve"> </w:t>
      </w:r>
      <w:r>
        <w:rPr>
          <w:sz w:val="24"/>
        </w:rPr>
        <w:t>la</w:t>
      </w:r>
      <w:r>
        <w:rPr>
          <w:spacing w:val="40"/>
          <w:sz w:val="24"/>
        </w:rPr>
        <w:t xml:space="preserve"> </w:t>
      </w:r>
      <w:r>
        <w:rPr>
          <w:sz w:val="24"/>
        </w:rPr>
        <w:t>lógica</w:t>
      </w:r>
      <w:r>
        <w:rPr>
          <w:spacing w:val="40"/>
          <w:sz w:val="24"/>
        </w:rPr>
        <w:t xml:space="preserve"> </w:t>
      </w:r>
      <w:r>
        <w:rPr>
          <w:sz w:val="24"/>
        </w:rPr>
        <w:t>de</w:t>
      </w:r>
      <w:r>
        <w:rPr>
          <w:spacing w:val="40"/>
          <w:sz w:val="24"/>
        </w:rPr>
        <w:t xml:space="preserve"> </w:t>
      </w:r>
      <w:r>
        <w:rPr>
          <w:sz w:val="24"/>
        </w:rPr>
        <w:t>la</w:t>
      </w:r>
      <w:r>
        <w:rPr>
          <w:spacing w:val="40"/>
          <w:sz w:val="24"/>
        </w:rPr>
        <w:t xml:space="preserve"> </w:t>
      </w:r>
      <w:r>
        <w:rPr>
          <w:sz w:val="24"/>
        </w:rPr>
        <w:t>base</w:t>
      </w:r>
      <w:r>
        <w:rPr>
          <w:spacing w:val="40"/>
          <w:sz w:val="24"/>
        </w:rPr>
        <w:t xml:space="preserve"> </w:t>
      </w:r>
      <w:r>
        <w:rPr>
          <w:sz w:val="24"/>
        </w:rPr>
        <w:t>de</w:t>
      </w:r>
      <w:r>
        <w:rPr>
          <w:spacing w:val="40"/>
          <w:sz w:val="24"/>
        </w:rPr>
        <w:t xml:space="preserve"> </w:t>
      </w:r>
      <w:r>
        <w:rPr>
          <w:sz w:val="24"/>
        </w:rPr>
        <w:t>datos</w:t>
      </w:r>
      <w:r>
        <w:rPr>
          <w:spacing w:val="40"/>
          <w:sz w:val="24"/>
        </w:rPr>
        <w:t xml:space="preserve"> </w:t>
      </w:r>
      <w:r>
        <w:rPr>
          <w:sz w:val="24"/>
        </w:rPr>
        <w:t>y</w:t>
      </w:r>
      <w:r>
        <w:rPr>
          <w:spacing w:val="40"/>
          <w:sz w:val="24"/>
        </w:rPr>
        <w:t xml:space="preserve"> </w:t>
      </w:r>
      <w:r>
        <w:rPr>
          <w:sz w:val="24"/>
        </w:rPr>
        <w:t>el</w:t>
      </w:r>
      <w:r>
        <w:rPr>
          <w:spacing w:val="40"/>
          <w:sz w:val="24"/>
        </w:rPr>
        <w:t xml:space="preserve"> </w:t>
      </w:r>
      <w:r>
        <w:rPr>
          <w:sz w:val="24"/>
        </w:rPr>
        <w:t>backend</w:t>
      </w:r>
      <w:r>
        <w:rPr>
          <w:spacing w:val="40"/>
          <w:sz w:val="24"/>
        </w:rPr>
        <w:t xml:space="preserve"> </w:t>
      </w:r>
      <w:r>
        <w:rPr>
          <w:sz w:val="24"/>
        </w:rPr>
        <w:t>para</w:t>
      </w:r>
      <w:r>
        <w:rPr>
          <w:spacing w:val="40"/>
          <w:sz w:val="24"/>
        </w:rPr>
        <w:t xml:space="preserve"> </w:t>
      </w:r>
      <w:r>
        <w:rPr>
          <w:sz w:val="24"/>
        </w:rPr>
        <w:t>garantizar</w:t>
      </w:r>
      <w:r>
        <w:rPr>
          <w:spacing w:val="65"/>
          <w:sz w:val="24"/>
        </w:rPr>
        <w:t xml:space="preserve"> </w:t>
      </w:r>
      <w:r>
        <w:rPr>
          <w:sz w:val="24"/>
        </w:rPr>
        <w:t>su</w:t>
      </w:r>
      <w:r>
        <w:rPr>
          <w:spacing w:val="40"/>
          <w:sz w:val="24"/>
        </w:rPr>
        <w:t xml:space="preserve"> </w:t>
      </w:r>
      <w:r>
        <w:rPr>
          <w:sz w:val="24"/>
        </w:rPr>
        <w:t>correcto funcionamiento, asegurando la integridad y seguridad de la información.</w:t>
      </w:r>
    </w:p>
    <w:p w14:paraId="74DA47BC">
      <w:pPr>
        <w:pStyle w:val="7"/>
        <w:numPr>
          <w:ilvl w:val="2"/>
          <w:numId w:val="1"/>
        </w:numPr>
        <w:tabs>
          <w:tab w:val="left" w:pos="1972"/>
        </w:tabs>
        <w:spacing w:before="148" w:after="0" w:line="232" w:lineRule="auto"/>
        <w:ind w:left="1646" w:right="287" w:firstLine="0"/>
        <w:jc w:val="left"/>
        <w:rPr>
          <w:sz w:val="24"/>
        </w:rPr>
      </w:pPr>
      <w:r>
        <w:rPr>
          <w:sz w:val="24"/>
        </w:rPr>
        <w:t>Mantener reuniones periódicas con el equipo para evaluar avances y detectar posibles áreas de mejora.</w:t>
      </w:r>
    </w:p>
    <w:p w14:paraId="3E7E4EAB">
      <w:pPr>
        <w:pStyle w:val="5"/>
      </w:pPr>
    </w:p>
    <w:p w14:paraId="3B88786F">
      <w:pPr>
        <w:pStyle w:val="5"/>
        <w:spacing w:before="37"/>
      </w:pPr>
    </w:p>
    <w:p w14:paraId="5EE2801B">
      <w:pPr>
        <w:pStyle w:val="5"/>
        <w:ind w:left="571"/>
        <w:jc w:val="both"/>
      </w:pPr>
      <w:r>
        <w:t>Daniel</w:t>
      </w:r>
      <w:r>
        <w:rPr>
          <w:spacing w:val="-5"/>
        </w:rPr>
        <w:t xml:space="preserve"> </w:t>
      </w:r>
      <w:r>
        <w:t>Caicedo</w:t>
      </w:r>
      <w:r>
        <w:rPr>
          <w:spacing w:val="-9"/>
        </w:rPr>
        <w:t xml:space="preserve"> </w:t>
      </w:r>
      <w:r>
        <w:rPr>
          <w:spacing w:val="-2"/>
        </w:rPr>
        <w:t>Trujillo</w:t>
      </w:r>
    </w:p>
    <w:p w14:paraId="7D99CEBC">
      <w:pPr>
        <w:pStyle w:val="5"/>
        <w:spacing w:before="158"/>
        <w:ind w:left="571"/>
        <w:jc w:val="both"/>
      </w:pPr>
      <w:r>
        <w:t>Rol:</w:t>
      </w:r>
      <w:r>
        <w:rPr>
          <w:spacing w:val="-12"/>
        </w:rPr>
        <w:t xml:space="preserve"> </w:t>
      </w:r>
      <w:r>
        <w:t>Desarrollador</w:t>
      </w:r>
      <w:r>
        <w:rPr>
          <w:spacing w:val="-12"/>
        </w:rPr>
        <w:t xml:space="preserve"> </w:t>
      </w:r>
      <w:r>
        <w:t>(</w:t>
      </w:r>
      <w:r>
        <w:rPr>
          <w:spacing w:val="-8"/>
        </w:rPr>
        <w:t xml:space="preserve"> </w:t>
      </w:r>
      <w:r>
        <w:t>Frontend,</w:t>
      </w:r>
      <w:r>
        <w:rPr>
          <w:spacing w:val="-10"/>
        </w:rPr>
        <w:t xml:space="preserve"> </w:t>
      </w:r>
      <w:r>
        <w:t>Backend)</w:t>
      </w:r>
      <w:r>
        <w:rPr>
          <w:spacing w:val="-2"/>
        </w:rPr>
        <w:t xml:space="preserve"> Responsabilidades:</w:t>
      </w:r>
    </w:p>
    <w:p w14:paraId="11701351">
      <w:pPr>
        <w:pStyle w:val="7"/>
        <w:numPr>
          <w:ilvl w:val="2"/>
          <w:numId w:val="1"/>
        </w:numPr>
        <w:tabs>
          <w:tab w:val="left" w:pos="1972"/>
        </w:tabs>
        <w:spacing w:before="165" w:after="0" w:line="237" w:lineRule="auto"/>
        <w:ind w:left="1646" w:right="1067" w:firstLine="0"/>
        <w:jc w:val="left"/>
        <w:rPr>
          <w:sz w:val="24"/>
        </w:rPr>
      </w:pPr>
      <w:r>
        <w:rPr>
          <w:sz w:val="24"/>
        </w:rPr>
        <w:t>Implementar</w:t>
      </w:r>
      <w:r>
        <w:rPr>
          <w:spacing w:val="-6"/>
          <w:sz w:val="24"/>
        </w:rPr>
        <w:t xml:space="preserve"> </w:t>
      </w:r>
      <w:r>
        <w:rPr>
          <w:sz w:val="24"/>
        </w:rPr>
        <w:t>nuevas</w:t>
      </w:r>
      <w:r>
        <w:rPr>
          <w:spacing w:val="-4"/>
          <w:sz w:val="24"/>
        </w:rPr>
        <w:t xml:space="preserve"> </w:t>
      </w:r>
      <w:r>
        <w:rPr>
          <w:sz w:val="24"/>
        </w:rPr>
        <w:t>ideas</w:t>
      </w:r>
      <w:r>
        <w:rPr>
          <w:spacing w:val="-4"/>
          <w:sz w:val="24"/>
        </w:rPr>
        <w:t xml:space="preserve"> </w:t>
      </w:r>
      <w:r>
        <w:rPr>
          <w:sz w:val="24"/>
        </w:rPr>
        <w:t>que</w:t>
      </w:r>
      <w:r>
        <w:rPr>
          <w:spacing w:val="-3"/>
          <w:sz w:val="24"/>
        </w:rPr>
        <w:t xml:space="preserve"> </w:t>
      </w:r>
      <w:r>
        <w:rPr>
          <w:sz w:val="24"/>
        </w:rPr>
        <w:t>optimicen</w:t>
      </w:r>
      <w:r>
        <w:rPr>
          <w:spacing w:val="-3"/>
          <w:sz w:val="24"/>
        </w:rPr>
        <w:t xml:space="preserve"> </w:t>
      </w:r>
      <w:r>
        <w:rPr>
          <w:sz w:val="24"/>
        </w:rPr>
        <w:t>el</w:t>
      </w:r>
      <w:r>
        <w:rPr>
          <w:spacing w:val="-6"/>
          <w:sz w:val="24"/>
        </w:rPr>
        <w:t xml:space="preserve"> </w:t>
      </w:r>
      <w:r>
        <w:rPr>
          <w:sz w:val="24"/>
        </w:rPr>
        <w:t>código</w:t>
      </w:r>
      <w:r>
        <w:rPr>
          <w:spacing w:val="-3"/>
          <w:sz w:val="24"/>
        </w:rPr>
        <w:t xml:space="preserve"> </w:t>
      </w:r>
      <w:r>
        <w:rPr>
          <w:sz w:val="24"/>
        </w:rPr>
        <w:t>y</w:t>
      </w:r>
      <w:r>
        <w:rPr>
          <w:spacing w:val="-4"/>
          <w:sz w:val="24"/>
        </w:rPr>
        <w:t xml:space="preserve"> </w:t>
      </w:r>
      <w:r>
        <w:rPr>
          <w:sz w:val="24"/>
        </w:rPr>
        <w:t>la</w:t>
      </w:r>
      <w:r>
        <w:rPr>
          <w:spacing w:val="-3"/>
          <w:sz w:val="24"/>
        </w:rPr>
        <w:t xml:space="preserve"> </w:t>
      </w:r>
      <w:r>
        <w:rPr>
          <w:sz w:val="24"/>
        </w:rPr>
        <w:t>experiencia</w:t>
      </w:r>
      <w:r>
        <w:rPr>
          <w:spacing w:val="-4"/>
          <w:sz w:val="24"/>
        </w:rPr>
        <w:t xml:space="preserve"> </w:t>
      </w:r>
      <w:r>
        <w:rPr>
          <w:sz w:val="24"/>
        </w:rPr>
        <w:t>del proyecto, enfocándose en la usabilidad y eficiencia.</w:t>
      </w:r>
    </w:p>
    <w:p w14:paraId="7F60BE09">
      <w:pPr>
        <w:pStyle w:val="7"/>
        <w:numPr>
          <w:ilvl w:val="2"/>
          <w:numId w:val="1"/>
        </w:numPr>
        <w:tabs>
          <w:tab w:val="left" w:pos="1856"/>
        </w:tabs>
        <w:spacing w:before="158" w:after="0" w:line="259" w:lineRule="auto"/>
        <w:ind w:left="1646" w:right="1047" w:firstLine="0"/>
        <w:jc w:val="left"/>
        <w:rPr>
          <w:sz w:val="24"/>
        </w:rPr>
      </w:pPr>
      <w:r>
        <w:rPr>
          <w:sz w:val="24"/>
        </w:rPr>
        <w:t>Apoyar</w:t>
      </w:r>
      <w:r>
        <w:rPr>
          <w:spacing w:val="37"/>
          <w:sz w:val="24"/>
        </w:rPr>
        <w:t xml:space="preserve"> </w:t>
      </w:r>
      <w:r>
        <w:rPr>
          <w:sz w:val="24"/>
        </w:rPr>
        <w:t>a</w:t>
      </w:r>
      <w:r>
        <w:rPr>
          <w:spacing w:val="38"/>
          <w:sz w:val="24"/>
        </w:rPr>
        <w:t xml:space="preserve"> </w:t>
      </w:r>
      <w:r>
        <w:rPr>
          <w:sz w:val="24"/>
        </w:rPr>
        <w:t>los</w:t>
      </w:r>
      <w:r>
        <w:rPr>
          <w:spacing w:val="36"/>
          <w:sz w:val="24"/>
        </w:rPr>
        <w:t xml:space="preserve"> </w:t>
      </w:r>
      <w:r>
        <w:rPr>
          <w:sz w:val="24"/>
        </w:rPr>
        <w:t>otros</w:t>
      </w:r>
      <w:r>
        <w:rPr>
          <w:spacing w:val="36"/>
          <w:sz w:val="24"/>
        </w:rPr>
        <w:t xml:space="preserve"> </w:t>
      </w:r>
      <w:r>
        <w:rPr>
          <w:sz w:val="24"/>
        </w:rPr>
        <w:t>desarrolladores</w:t>
      </w:r>
      <w:r>
        <w:rPr>
          <w:spacing w:val="37"/>
          <w:sz w:val="24"/>
        </w:rPr>
        <w:t xml:space="preserve"> </w:t>
      </w:r>
      <w:r>
        <w:rPr>
          <w:sz w:val="24"/>
        </w:rPr>
        <w:t>en</w:t>
      </w:r>
      <w:r>
        <w:rPr>
          <w:spacing w:val="37"/>
          <w:sz w:val="24"/>
        </w:rPr>
        <w:t xml:space="preserve"> </w:t>
      </w:r>
      <w:r>
        <w:rPr>
          <w:sz w:val="24"/>
        </w:rPr>
        <w:t>tareas</w:t>
      </w:r>
      <w:r>
        <w:rPr>
          <w:spacing w:val="36"/>
          <w:sz w:val="24"/>
        </w:rPr>
        <w:t xml:space="preserve"> </w:t>
      </w:r>
      <w:r>
        <w:rPr>
          <w:sz w:val="24"/>
        </w:rPr>
        <w:t>de</w:t>
      </w:r>
      <w:r>
        <w:rPr>
          <w:spacing w:val="37"/>
          <w:sz w:val="24"/>
        </w:rPr>
        <w:t xml:space="preserve"> </w:t>
      </w:r>
      <w:r>
        <w:rPr>
          <w:sz w:val="24"/>
        </w:rPr>
        <w:t>frontend</w:t>
      </w:r>
      <w:r>
        <w:rPr>
          <w:spacing w:val="39"/>
          <w:sz w:val="24"/>
        </w:rPr>
        <w:t xml:space="preserve"> </w:t>
      </w:r>
      <w:r>
        <w:rPr>
          <w:sz w:val="24"/>
        </w:rPr>
        <w:t>y</w:t>
      </w:r>
      <w:r>
        <w:rPr>
          <w:spacing w:val="35"/>
          <w:sz w:val="24"/>
        </w:rPr>
        <w:t xml:space="preserve"> </w:t>
      </w:r>
      <w:r>
        <w:rPr>
          <w:sz w:val="24"/>
        </w:rPr>
        <w:t>backend, asegurando la cohesión en el desarrollo del sistema</w:t>
      </w:r>
    </w:p>
    <w:p w14:paraId="0576CD9D">
      <w:pPr>
        <w:pStyle w:val="7"/>
        <w:numPr>
          <w:ilvl w:val="2"/>
          <w:numId w:val="1"/>
        </w:numPr>
        <w:tabs>
          <w:tab w:val="left" w:pos="1789"/>
        </w:tabs>
        <w:spacing w:before="133" w:after="0" w:line="259" w:lineRule="auto"/>
        <w:ind w:left="1646" w:right="1041" w:firstLine="0"/>
        <w:jc w:val="left"/>
        <w:rPr>
          <w:sz w:val="24"/>
        </w:rPr>
      </w:pPr>
      <w:r>
        <w:rPr>
          <w:sz w:val="24"/>
        </w:rPr>
        <w:t>Diseño</w:t>
      </w:r>
      <w:r>
        <w:rPr>
          <w:spacing w:val="-14"/>
          <w:sz w:val="24"/>
        </w:rPr>
        <w:t xml:space="preserve"> </w:t>
      </w:r>
      <w:r>
        <w:rPr>
          <w:sz w:val="24"/>
        </w:rPr>
        <w:t>de</w:t>
      </w:r>
      <w:r>
        <w:rPr>
          <w:spacing w:val="-16"/>
          <w:sz w:val="24"/>
        </w:rPr>
        <w:t xml:space="preserve"> </w:t>
      </w:r>
      <w:r>
        <w:rPr>
          <w:sz w:val="24"/>
        </w:rPr>
        <w:t>interfaces</w:t>
      </w:r>
      <w:r>
        <w:rPr>
          <w:spacing w:val="-16"/>
          <w:sz w:val="24"/>
        </w:rPr>
        <w:t xml:space="preserve"> </w:t>
      </w:r>
      <w:r>
        <w:rPr>
          <w:sz w:val="24"/>
        </w:rPr>
        <w:t>del</w:t>
      </w:r>
      <w:r>
        <w:rPr>
          <w:spacing w:val="-14"/>
          <w:sz w:val="24"/>
        </w:rPr>
        <w:t xml:space="preserve"> </w:t>
      </w:r>
      <w:r>
        <w:rPr>
          <w:sz w:val="24"/>
        </w:rPr>
        <w:t>sistema,</w:t>
      </w:r>
      <w:r>
        <w:rPr>
          <w:spacing w:val="-14"/>
          <w:sz w:val="24"/>
        </w:rPr>
        <w:t xml:space="preserve"> </w:t>
      </w:r>
      <w:r>
        <w:rPr>
          <w:sz w:val="24"/>
        </w:rPr>
        <w:t>garantizando</w:t>
      </w:r>
      <w:r>
        <w:rPr>
          <w:spacing w:val="-14"/>
          <w:sz w:val="24"/>
        </w:rPr>
        <w:t xml:space="preserve"> </w:t>
      </w:r>
      <w:r>
        <w:rPr>
          <w:sz w:val="24"/>
        </w:rPr>
        <w:t>una</w:t>
      </w:r>
      <w:r>
        <w:rPr>
          <w:spacing w:val="-16"/>
          <w:sz w:val="24"/>
        </w:rPr>
        <w:t xml:space="preserve"> </w:t>
      </w:r>
      <w:r>
        <w:rPr>
          <w:sz w:val="24"/>
        </w:rPr>
        <w:t>experiencia</w:t>
      </w:r>
      <w:r>
        <w:rPr>
          <w:spacing w:val="-17"/>
          <w:sz w:val="24"/>
        </w:rPr>
        <w:t xml:space="preserve"> </w:t>
      </w:r>
      <w:r>
        <w:rPr>
          <w:sz w:val="24"/>
        </w:rPr>
        <w:t>de</w:t>
      </w:r>
      <w:r>
        <w:rPr>
          <w:spacing w:val="-14"/>
          <w:sz w:val="24"/>
        </w:rPr>
        <w:t xml:space="preserve"> </w:t>
      </w:r>
      <w:r>
        <w:rPr>
          <w:sz w:val="24"/>
        </w:rPr>
        <w:t>usuario intuitiva y agradable.</w:t>
      </w:r>
    </w:p>
    <w:p w14:paraId="2ACF7AB1">
      <w:pPr>
        <w:pStyle w:val="7"/>
        <w:numPr>
          <w:ilvl w:val="2"/>
          <w:numId w:val="1"/>
        </w:numPr>
        <w:tabs>
          <w:tab w:val="left" w:pos="1972"/>
        </w:tabs>
        <w:spacing w:before="144" w:after="0" w:line="232" w:lineRule="auto"/>
        <w:ind w:left="1646" w:right="996" w:firstLine="0"/>
        <w:jc w:val="left"/>
        <w:rPr>
          <w:sz w:val="24"/>
        </w:rPr>
      </w:pPr>
      <w:r>
        <w:rPr>
          <w:sz w:val="24"/>
        </w:rPr>
        <w:t>Recolectar</w:t>
      </w:r>
      <w:r>
        <w:rPr>
          <w:spacing w:val="38"/>
          <w:sz w:val="24"/>
        </w:rPr>
        <w:t xml:space="preserve"> </w:t>
      </w:r>
      <w:r>
        <w:rPr>
          <w:sz w:val="24"/>
        </w:rPr>
        <w:t>información</w:t>
      </w:r>
      <w:r>
        <w:rPr>
          <w:spacing w:val="35"/>
          <w:sz w:val="24"/>
        </w:rPr>
        <w:t xml:space="preserve"> </w:t>
      </w:r>
      <w:r>
        <w:rPr>
          <w:sz w:val="24"/>
        </w:rPr>
        <w:t>sobre</w:t>
      </w:r>
      <w:r>
        <w:rPr>
          <w:spacing w:val="36"/>
          <w:sz w:val="24"/>
        </w:rPr>
        <w:t xml:space="preserve"> </w:t>
      </w:r>
      <w:r>
        <w:rPr>
          <w:sz w:val="24"/>
        </w:rPr>
        <w:t>posibles</w:t>
      </w:r>
      <w:r>
        <w:rPr>
          <w:spacing w:val="35"/>
          <w:sz w:val="24"/>
        </w:rPr>
        <w:t xml:space="preserve"> </w:t>
      </w:r>
      <w:r>
        <w:rPr>
          <w:sz w:val="24"/>
        </w:rPr>
        <w:t>metodologías</w:t>
      </w:r>
      <w:r>
        <w:rPr>
          <w:spacing w:val="37"/>
          <w:sz w:val="24"/>
        </w:rPr>
        <w:t xml:space="preserve"> </w:t>
      </w:r>
      <w:r>
        <w:rPr>
          <w:sz w:val="24"/>
        </w:rPr>
        <w:t>a</w:t>
      </w:r>
      <w:r>
        <w:rPr>
          <w:spacing w:val="35"/>
          <w:sz w:val="24"/>
        </w:rPr>
        <w:t xml:space="preserve"> </w:t>
      </w:r>
      <w:r>
        <w:rPr>
          <w:sz w:val="24"/>
        </w:rPr>
        <w:t>integrar</w:t>
      </w:r>
      <w:r>
        <w:rPr>
          <w:spacing w:val="36"/>
          <w:sz w:val="24"/>
        </w:rPr>
        <w:t xml:space="preserve"> </w:t>
      </w:r>
      <w:r>
        <w:rPr>
          <w:sz w:val="24"/>
        </w:rPr>
        <w:t>en</w:t>
      </w:r>
      <w:r>
        <w:rPr>
          <w:spacing w:val="36"/>
          <w:sz w:val="24"/>
        </w:rPr>
        <w:t xml:space="preserve"> </w:t>
      </w:r>
      <w:r>
        <w:rPr>
          <w:sz w:val="24"/>
        </w:rPr>
        <w:t>el proyecto, asegurando la adopción de mejores prácticas.</w:t>
      </w:r>
    </w:p>
    <w:p w14:paraId="104AAA30">
      <w:pPr>
        <w:pStyle w:val="5"/>
        <w:spacing w:before="157" w:line="259" w:lineRule="auto"/>
        <w:ind w:left="1646"/>
      </w:pPr>
      <w:r>
        <w:t>Realizar</w:t>
      </w:r>
      <w:r>
        <w:rPr>
          <w:spacing w:val="77"/>
        </w:rPr>
        <w:t xml:space="preserve"> </w:t>
      </w:r>
      <w:r>
        <w:t>pruebas</w:t>
      </w:r>
      <w:r>
        <w:rPr>
          <w:spacing w:val="75"/>
        </w:rPr>
        <w:t xml:space="preserve"> </w:t>
      </w:r>
      <w:r>
        <w:t>y</w:t>
      </w:r>
      <w:r>
        <w:rPr>
          <w:spacing w:val="75"/>
        </w:rPr>
        <w:t xml:space="preserve"> </w:t>
      </w:r>
      <w:r>
        <w:t>validaciones</w:t>
      </w:r>
      <w:r>
        <w:rPr>
          <w:spacing w:val="75"/>
        </w:rPr>
        <w:t xml:space="preserve"> </w:t>
      </w:r>
      <w:r>
        <w:t>en</w:t>
      </w:r>
      <w:r>
        <w:rPr>
          <w:spacing w:val="75"/>
        </w:rPr>
        <w:t xml:space="preserve"> </w:t>
      </w:r>
      <w:r>
        <w:t>las</w:t>
      </w:r>
      <w:r>
        <w:rPr>
          <w:spacing w:val="40"/>
        </w:rPr>
        <w:t xml:space="preserve"> </w:t>
      </w:r>
      <w:r>
        <w:t>interfaces</w:t>
      </w:r>
      <w:r>
        <w:rPr>
          <w:spacing w:val="77"/>
        </w:rPr>
        <w:t xml:space="preserve"> </w:t>
      </w:r>
      <w:r>
        <w:t>para</w:t>
      </w:r>
      <w:r>
        <w:rPr>
          <w:spacing w:val="76"/>
        </w:rPr>
        <w:t xml:space="preserve"> </w:t>
      </w:r>
      <w:r>
        <w:t>asegurar</w:t>
      </w:r>
      <w:r>
        <w:rPr>
          <w:spacing w:val="77"/>
        </w:rPr>
        <w:t xml:space="preserve"> </w:t>
      </w:r>
      <w:r>
        <w:t>que</w:t>
      </w:r>
      <w:r>
        <w:rPr>
          <w:spacing w:val="-3"/>
        </w:rPr>
        <w:t xml:space="preserve"> </w:t>
      </w:r>
      <w:r>
        <w:t>cumplan con los requerimientos del usuario final.</w:t>
      </w:r>
    </w:p>
    <w:p w14:paraId="6283A0E5">
      <w:pPr>
        <w:pStyle w:val="5"/>
      </w:pPr>
    </w:p>
    <w:p w14:paraId="125AAB92">
      <w:pPr>
        <w:pStyle w:val="5"/>
        <w:spacing w:before="15"/>
      </w:pPr>
    </w:p>
    <w:p w14:paraId="3F2CB19C">
      <w:pPr>
        <w:pStyle w:val="5"/>
        <w:ind w:left="571"/>
        <w:jc w:val="both"/>
      </w:pPr>
      <w:r>
        <w:t>Camilo</w:t>
      </w:r>
      <w:r>
        <w:rPr>
          <w:spacing w:val="-15"/>
        </w:rPr>
        <w:t xml:space="preserve"> </w:t>
      </w:r>
      <w:r>
        <w:t>Andres</w:t>
      </w:r>
      <w:r>
        <w:rPr>
          <w:spacing w:val="-7"/>
        </w:rPr>
        <w:t xml:space="preserve"> </w:t>
      </w:r>
      <w:r>
        <w:t>Losada</w:t>
      </w:r>
      <w:r>
        <w:rPr>
          <w:spacing w:val="-2"/>
        </w:rPr>
        <w:t xml:space="preserve"> Ramirez</w:t>
      </w:r>
    </w:p>
    <w:p w14:paraId="20A221BB">
      <w:pPr>
        <w:pStyle w:val="5"/>
        <w:spacing w:before="156" w:line="374" w:lineRule="auto"/>
        <w:ind w:left="571" w:right="3418"/>
        <w:jc w:val="both"/>
      </w:pPr>
      <w:r>
        <w:t xml:space="preserve">Rol: Desarrollador ( Base de datos, Frontend, Backend) </w:t>
      </w:r>
      <w:r>
        <w:rPr>
          <w:spacing w:val="-2"/>
        </w:rPr>
        <w:t>Responsabilidades:</w:t>
      </w:r>
    </w:p>
    <w:p w14:paraId="6B409AFC">
      <w:pPr>
        <w:pStyle w:val="7"/>
        <w:numPr>
          <w:ilvl w:val="2"/>
          <w:numId w:val="1"/>
        </w:numPr>
        <w:tabs>
          <w:tab w:val="left" w:pos="1972"/>
        </w:tabs>
        <w:spacing w:before="3" w:after="0" w:line="249" w:lineRule="auto"/>
        <w:ind w:left="1646" w:right="284" w:firstLine="0"/>
        <w:jc w:val="both"/>
        <w:rPr>
          <w:sz w:val="24"/>
        </w:rPr>
      </w:pPr>
      <w:r>
        <w:rPr>
          <w:sz w:val="24"/>
        </w:rPr>
        <w:t>Desarrollar e implementar la lógica de base de datos para el correcto funcionamiento del sistema de control de comparendos, asegurando un procesamiento eficiente de la información.</w:t>
      </w:r>
    </w:p>
    <w:p w14:paraId="6A7DC77A">
      <w:pPr>
        <w:pStyle w:val="7"/>
        <w:numPr>
          <w:ilvl w:val="2"/>
          <w:numId w:val="1"/>
        </w:numPr>
        <w:tabs>
          <w:tab w:val="left" w:pos="2039"/>
        </w:tabs>
        <w:spacing w:before="139" w:after="0" w:line="237" w:lineRule="auto"/>
        <w:ind w:left="1646" w:right="281" w:firstLine="0"/>
        <w:jc w:val="both"/>
        <w:rPr>
          <w:sz w:val="24"/>
        </w:rPr>
      </w:pPr>
      <w:r>
        <w:rPr>
          <w:sz w:val="24"/>
        </w:rPr>
        <w:t>Monitorear la base de datos y asegurar el correcto flujo de información, previniendo inconsistencias y mejorando la seguridad.</w:t>
      </w:r>
    </w:p>
    <w:p w14:paraId="55043643">
      <w:pPr>
        <w:pStyle w:val="7"/>
        <w:numPr>
          <w:ilvl w:val="2"/>
          <w:numId w:val="1"/>
        </w:numPr>
        <w:tabs>
          <w:tab w:val="left" w:pos="1972"/>
        </w:tabs>
        <w:spacing w:before="169" w:after="0" w:line="232" w:lineRule="auto"/>
        <w:ind w:left="1646" w:right="1112" w:firstLine="0"/>
        <w:jc w:val="left"/>
        <w:rPr>
          <w:sz w:val="24"/>
        </w:rPr>
      </w:pPr>
      <w:r>
        <w:rPr>
          <w:sz w:val="24"/>
        </w:rPr>
        <w:t>Desarrollo</w:t>
      </w:r>
      <w:r>
        <w:rPr>
          <w:spacing w:val="40"/>
          <w:sz w:val="24"/>
        </w:rPr>
        <w:t xml:space="preserve"> </w:t>
      </w:r>
      <w:r>
        <w:rPr>
          <w:sz w:val="24"/>
        </w:rPr>
        <w:t>de</w:t>
      </w:r>
      <w:r>
        <w:rPr>
          <w:spacing w:val="40"/>
          <w:sz w:val="24"/>
        </w:rPr>
        <w:t xml:space="preserve"> </w:t>
      </w:r>
      <w:r>
        <w:rPr>
          <w:sz w:val="24"/>
        </w:rPr>
        <w:t>interfaces</w:t>
      </w:r>
      <w:r>
        <w:rPr>
          <w:spacing w:val="40"/>
          <w:sz w:val="24"/>
        </w:rPr>
        <w:t xml:space="preserve"> </w:t>
      </w:r>
      <w:r>
        <w:rPr>
          <w:sz w:val="24"/>
        </w:rPr>
        <w:t>para</w:t>
      </w:r>
      <w:r>
        <w:rPr>
          <w:spacing w:val="40"/>
          <w:sz w:val="24"/>
        </w:rPr>
        <w:t xml:space="preserve"> </w:t>
      </w:r>
      <w:r>
        <w:rPr>
          <w:sz w:val="24"/>
        </w:rPr>
        <w:t>una</w:t>
      </w:r>
      <w:r>
        <w:rPr>
          <w:spacing w:val="40"/>
          <w:sz w:val="24"/>
        </w:rPr>
        <w:t xml:space="preserve"> </w:t>
      </w:r>
      <w:r>
        <w:rPr>
          <w:sz w:val="24"/>
        </w:rPr>
        <w:t>mejor</w:t>
      </w:r>
      <w:r>
        <w:rPr>
          <w:spacing w:val="40"/>
          <w:sz w:val="24"/>
        </w:rPr>
        <w:t xml:space="preserve"> </w:t>
      </w:r>
      <w:r>
        <w:rPr>
          <w:sz w:val="24"/>
        </w:rPr>
        <w:t>experiencia</w:t>
      </w:r>
      <w:r>
        <w:rPr>
          <w:spacing w:val="40"/>
          <w:sz w:val="24"/>
        </w:rPr>
        <w:t xml:space="preserve"> </w:t>
      </w:r>
      <w:r>
        <w:rPr>
          <w:sz w:val="24"/>
        </w:rPr>
        <w:t>de</w:t>
      </w:r>
      <w:r>
        <w:rPr>
          <w:spacing w:val="40"/>
          <w:sz w:val="24"/>
        </w:rPr>
        <w:t xml:space="preserve"> </w:t>
      </w:r>
      <w:r>
        <w:rPr>
          <w:sz w:val="24"/>
        </w:rPr>
        <w:t>usuario,</w:t>
      </w:r>
      <w:r>
        <w:rPr>
          <w:spacing w:val="80"/>
          <w:w w:val="150"/>
          <w:sz w:val="24"/>
        </w:rPr>
        <w:t xml:space="preserve"> </w:t>
      </w:r>
      <w:r>
        <w:rPr>
          <w:sz w:val="24"/>
        </w:rPr>
        <w:t>asegurando accesibilidad y facilidad de uso.</w:t>
      </w:r>
    </w:p>
    <w:p w14:paraId="49B3A1F1">
      <w:pPr>
        <w:pStyle w:val="7"/>
        <w:numPr>
          <w:ilvl w:val="2"/>
          <w:numId w:val="1"/>
        </w:numPr>
        <w:tabs>
          <w:tab w:val="left" w:pos="1972"/>
        </w:tabs>
        <w:spacing w:before="159" w:after="0" w:line="237" w:lineRule="auto"/>
        <w:ind w:left="1646" w:right="1006" w:firstLine="0"/>
        <w:jc w:val="left"/>
        <w:rPr>
          <w:sz w:val="24"/>
        </w:rPr>
      </w:pPr>
      <w:r>
        <w:rPr>
          <w:sz w:val="24"/>
        </w:rPr>
        <w:t>Optimizar</w:t>
      </w:r>
      <w:r>
        <w:rPr>
          <w:spacing w:val="40"/>
          <w:sz w:val="24"/>
        </w:rPr>
        <w:t xml:space="preserve"> </w:t>
      </w:r>
      <w:r>
        <w:rPr>
          <w:sz w:val="24"/>
        </w:rPr>
        <w:t>consultas</w:t>
      </w:r>
      <w:r>
        <w:rPr>
          <w:spacing w:val="39"/>
          <w:sz w:val="24"/>
        </w:rPr>
        <w:t xml:space="preserve"> </w:t>
      </w:r>
      <w:r>
        <w:rPr>
          <w:sz w:val="24"/>
        </w:rPr>
        <w:t>y</w:t>
      </w:r>
      <w:r>
        <w:rPr>
          <w:spacing w:val="36"/>
          <w:sz w:val="24"/>
        </w:rPr>
        <w:t xml:space="preserve"> </w:t>
      </w:r>
      <w:r>
        <w:rPr>
          <w:sz w:val="24"/>
        </w:rPr>
        <w:t>procesos</w:t>
      </w:r>
      <w:r>
        <w:rPr>
          <w:spacing w:val="39"/>
          <w:sz w:val="24"/>
        </w:rPr>
        <w:t xml:space="preserve"> </w:t>
      </w:r>
      <w:r>
        <w:rPr>
          <w:sz w:val="24"/>
        </w:rPr>
        <w:t>en</w:t>
      </w:r>
      <w:r>
        <w:rPr>
          <w:spacing w:val="37"/>
          <w:sz w:val="24"/>
        </w:rPr>
        <w:t xml:space="preserve"> </w:t>
      </w:r>
      <w:r>
        <w:rPr>
          <w:sz w:val="24"/>
        </w:rPr>
        <w:t>la</w:t>
      </w:r>
      <w:r>
        <w:rPr>
          <w:spacing w:val="37"/>
          <w:sz w:val="24"/>
        </w:rPr>
        <w:t xml:space="preserve"> </w:t>
      </w:r>
      <w:r>
        <w:rPr>
          <w:sz w:val="24"/>
        </w:rPr>
        <w:t>base</w:t>
      </w:r>
      <w:r>
        <w:rPr>
          <w:spacing w:val="32"/>
          <w:sz w:val="24"/>
        </w:rPr>
        <w:t xml:space="preserve"> </w:t>
      </w:r>
      <w:r>
        <w:rPr>
          <w:sz w:val="24"/>
        </w:rPr>
        <w:t>de</w:t>
      </w:r>
      <w:r>
        <w:rPr>
          <w:spacing w:val="37"/>
          <w:sz w:val="24"/>
        </w:rPr>
        <w:t xml:space="preserve"> </w:t>
      </w:r>
      <w:r>
        <w:rPr>
          <w:sz w:val="24"/>
        </w:rPr>
        <w:t>datos</w:t>
      </w:r>
      <w:r>
        <w:rPr>
          <w:spacing w:val="37"/>
          <w:sz w:val="24"/>
        </w:rPr>
        <w:t xml:space="preserve"> </w:t>
      </w:r>
      <w:r>
        <w:rPr>
          <w:sz w:val="24"/>
        </w:rPr>
        <w:t>para</w:t>
      </w:r>
      <w:r>
        <w:rPr>
          <w:spacing w:val="37"/>
          <w:sz w:val="24"/>
        </w:rPr>
        <w:t xml:space="preserve"> </w:t>
      </w:r>
      <w:r>
        <w:rPr>
          <w:sz w:val="24"/>
        </w:rPr>
        <w:t>mejorar</w:t>
      </w:r>
      <w:r>
        <w:rPr>
          <w:spacing w:val="37"/>
          <w:sz w:val="24"/>
        </w:rPr>
        <w:t xml:space="preserve"> </w:t>
      </w:r>
      <w:r>
        <w:rPr>
          <w:sz w:val="24"/>
        </w:rPr>
        <w:t>el rendimiento del sistema.</w:t>
      </w:r>
    </w:p>
    <w:p w14:paraId="5971E1FC">
      <w:pPr>
        <w:pStyle w:val="5"/>
        <w:spacing w:before="157" w:line="259" w:lineRule="auto"/>
        <w:ind w:left="571"/>
      </w:pPr>
      <w:r>
        <w:t>Implementar</w:t>
      </w:r>
      <w:r>
        <w:rPr>
          <w:spacing w:val="-5"/>
        </w:rPr>
        <w:t xml:space="preserve"> </w:t>
      </w:r>
      <w:r>
        <w:t>mecanismos</w:t>
      </w:r>
      <w:r>
        <w:rPr>
          <w:spacing w:val="-3"/>
        </w:rPr>
        <w:t xml:space="preserve"> </w:t>
      </w:r>
      <w:r>
        <w:t>de</w:t>
      </w:r>
      <w:r>
        <w:rPr>
          <w:spacing w:val="-2"/>
        </w:rPr>
        <w:t xml:space="preserve"> </w:t>
      </w:r>
      <w:r>
        <w:t>respaldo</w:t>
      </w:r>
      <w:r>
        <w:rPr>
          <w:spacing w:val="-2"/>
        </w:rPr>
        <w:t xml:space="preserve"> </w:t>
      </w:r>
      <w:r>
        <w:t>y</w:t>
      </w:r>
      <w:r>
        <w:rPr>
          <w:spacing w:val="-6"/>
        </w:rPr>
        <w:t xml:space="preserve"> </w:t>
      </w:r>
      <w:r>
        <w:t>recuperación</w:t>
      </w:r>
      <w:r>
        <w:rPr>
          <w:spacing w:val="-1"/>
        </w:rPr>
        <w:t xml:space="preserve"> </w:t>
      </w:r>
      <w:r>
        <w:t>de</w:t>
      </w:r>
      <w:r>
        <w:rPr>
          <w:spacing w:val="-2"/>
        </w:rPr>
        <w:t xml:space="preserve"> </w:t>
      </w:r>
      <w:r>
        <w:t>datos</w:t>
      </w:r>
      <w:r>
        <w:rPr>
          <w:spacing w:val="-5"/>
        </w:rPr>
        <w:t xml:space="preserve"> </w:t>
      </w:r>
      <w:r>
        <w:t>para</w:t>
      </w:r>
      <w:r>
        <w:rPr>
          <w:spacing w:val="-4"/>
        </w:rPr>
        <w:t xml:space="preserve"> </w:t>
      </w:r>
      <w:r>
        <w:t>evitar</w:t>
      </w:r>
      <w:r>
        <w:rPr>
          <w:spacing w:val="-5"/>
        </w:rPr>
        <w:t xml:space="preserve"> </w:t>
      </w:r>
      <w:r>
        <w:t>pérdidas</w:t>
      </w:r>
      <w:r>
        <w:rPr>
          <w:spacing w:val="-5"/>
        </w:rPr>
        <w:t xml:space="preserve"> </w:t>
      </w:r>
      <w:r>
        <w:t>de información en caso de fallos</w:t>
      </w:r>
    </w:p>
    <w:p w14:paraId="27A87F64">
      <w:pPr>
        <w:pStyle w:val="5"/>
        <w:spacing w:after="0" w:line="259" w:lineRule="auto"/>
        <w:sectPr>
          <w:pgSz w:w="11920" w:h="16850"/>
          <w:pgMar w:top="1380" w:right="850" w:bottom="280" w:left="1133" w:header="720" w:footer="720" w:gutter="0"/>
          <w:cols w:space="720" w:num="1"/>
        </w:sectPr>
      </w:pPr>
    </w:p>
    <w:p w14:paraId="180DE0B9">
      <w:pPr>
        <w:spacing w:before="40"/>
        <w:ind w:left="2693" w:right="0" w:firstLine="0"/>
        <w:jc w:val="left"/>
        <w:rPr>
          <w:b/>
          <w:sz w:val="24"/>
        </w:rPr>
      </w:pPr>
      <w:r>
        <w:rPr>
          <w:b/>
          <w:sz w:val="24"/>
        </w:rPr>
        <w:t>Plan</w:t>
      </w:r>
      <w:r>
        <w:rPr>
          <w:b/>
          <w:spacing w:val="-9"/>
          <w:sz w:val="24"/>
        </w:rPr>
        <w:t xml:space="preserve"> </w:t>
      </w:r>
      <w:r>
        <w:rPr>
          <w:b/>
          <w:sz w:val="24"/>
        </w:rPr>
        <w:t>de</w:t>
      </w:r>
      <w:r>
        <w:rPr>
          <w:b/>
          <w:spacing w:val="-4"/>
          <w:sz w:val="24"/>
        </w:rPr>
        <w:t xml:space="preserve"> </w:t>
      </w:r>
      <w:r>
        <w:rPr>
          <w:b/>
          <w:sz w:val="24"/>
        </w:rPr>
        <w:t>mantenimiento</w:t>
      </w:r>
      <w:r>
        <w:rPr>
          <w:b/>
          <w:spacing w:val="-4"/>
          <w:sz w:val="24"/>
        </w:rPr>
        <w:t xml:space="preserve"> </w:t>
      </w:r>
      <w:r>
        <w:rPr>
          <w:b/>
          <w:sz w:val="24"/>
        </w:rPr>
        <w:t>y</w:t>
      </w:r>
      <w:r>
        <w:rPr>
          <w:b/>
          <w:spacing w:val="-9"/>
          <w:sz w:val="24"/>
        </w:rPr>
        <w:t xml:space="preserve"> </w:t>
      </w:r>
      <w:r>
        <w:rPr>
          <w:b/>
          <w:spacing w:val="-2"/>
          <w:sz w:val="24"/>
        </w:rPr>
        <w:t>soporte</w:t>
      </w:r>
    </w:p>
    <w:p w14:paraId="568953B7">
      <w:pPr>
        <w:pStyle w:val="5"/>
        <w:rPr>
          <w:b/>
          <w:sz w:val="20"/>
        </w:rPr>
      </w:pPr>
    </w:p>
    <w:p w14:paraId="00EACAE5">
      <w:pPr>
        <w:pStyle w:val="5"/>
        <w:spacing w:before="107" w:after="1"/>
        <w:rPr>
          <w:b/>
          <w:sz w:val="20"/>
        </w:rPr>
      </w:pPr>
    </w:p>
    <w:tbl>
      <w:tblPr>
        <w:tblStyle w:val="4"/>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14"/>
        <w:gridCol w:w="2143"/>
        <w:gridCol w:w="2650"/>
        <w:gridCol w:w="2403"/>
      </w:tblGrid>
      <w:tr w14:paraId="756540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0" w:hRule="atLeast"/>
        </w:trPr>
        <w:tc>
          <w:tcPr>
            <w:tcW w:w="2314" w:type="dxa"/>
          </w:tcPr>
          <w:p w14:paraId="2BC9ACA9">
            <w:pPr>
              <w:pStyle w:val="8"/>
              <w:spacing w:before="137" w:line="460" w:lineRule="atLeast"/>
              <w:ind w:left="119"/>
              <w:rPr>
                <w:b/>
                <w:sz w:val="24"/>
              </w:rPr>
            </w:pPr>
            <w:r>
              <w:rPr>
                <w:b/>
                <w:sz w:val="24"/>
              </w:rPr>
              <w:t xml:space="preserve">Tipo de </w:t>
            </w:r>
            <w:r>
              <w:rPr>
                <w:b/>
                <w:spacing w:val="-4"/>
                <w:sz w:val="24"/>
              </w:rPr>
              <w:t>Mantenimiento</w:t>
            </w:r>
          </w:p>
        </w:tc>
        <w:tc>
          <w:tcPr>
            <w:tcW w:w="2143" w:type="dxa"/>
          </w:tcPr>
          <w:p w14:paraId="2F457398">
            <w:pPr>
              <w:pStyle w:val="8"/>
              <w:spacing w:before="11"/>
              <w:rPr>
                <w:b/>
                <w:sz w:val="24"/>
              </w:rPr>
            </w:pPr>
          </w:p>
          <w:p w14:paraId="6318E118">
            <w:pPr>
              <w:pStyle w:val="8"/>
              <w:ind w:left="119"/>
              <w:rPr>
                <w:b/>
                <w:sz w:val="24"/>
              </w:rPr>
            </w:pPr>
            <w:r>
              <w:rPr>
                <w:b/>
                <w:spacing w:val="-2"/>
                <w:sz w:val="24"/>
              </w:rPr>
              <w:t>Descripción</w:t>
            </w:r>
          </w:p>
        </w:tc>
        <w:tc>
          <w:tcPr>
            <w:tcW w:w="2650" w:type="dxa"/>
          </w:tcPr>
          <w:p w14:paraId="6A22741C">
            <w:pPr>
              <w:pStyle w:val="8"/>
              <w:spacing w:before="11"/>
              <w:rPr>
                <w:b/>
                <w:sz w:val="24"/>
              </w:rPr>
            </w:pPr>
          </w:p>
          <w:p w14:paraId="1703C6BB">
            <w:pPr>
              <w:pStyle w:val="8"/>
              <w:ind w:left="118"/>
              <w:rPr>
                <w:b/>
                <w:sz w:val="24"/>
              </w:rPr>
            </w:pPr>
            <w:r>
              <w:rPr>
                <w:b/>
                <w:spacing w:val="-2"/>
                <w:sz w:val="24"/>
              </w:rPr>
              <w:t>Actividades</w:t>
            </w:r>
          </w:p>
        </w:tc>
        <w:tc>
          <w:tcPr>
            <w:tcW w:w="2403" w:type="dxa"/>
          </w:tcPr>
          <w:p w14:paraId="104A0183">
            <w:pPr>
              <w:pStyle w:val="8"/>
              <w:spacing w:before="11"/>
              <w:rPr>
                <w:b/>
                <w:sz w:val="24"/>
              </w:rPr>
            </w:pPr>
          </w:p>
          <w:p w14:paraId="23747187">
            <w:pPr>
              <w:pStyle w:val="8"/>
              <w:ind w:left="120"/>
              <w:rPr>
                <w:b/>
                <w:sz w:val="24"/>
              </w:rPr>
            </w:pPr>
            <w:r>
              <w:rPr>
                <w:b/>
                <w:spacing w:val="-2"/>
                <w:sz w:val="24"/>
              </w:rPr>
              <w:t>Frecuencia</w:t>
            </w:r>
          </w:p>
        </w:tc>
      </w:tr>
      <w:tr w14:paraId="7E2AFF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6" w:hRule="atLeast"/>
        </w:trPr>
        <w:tc>
          <w:tcPr>
            <w:tcW w:w="2314" w:type="dxa"/>
          </w:tcPr>
          <w:p w14:paraId="35D5340F">
            <w:pPr>
              <w:pStyle w:val="8"/>
              <w:spacing w:before="13"/>
              <w:rPr>
                <w:b/>
                <w:sz w:val="24"/>
              </w:rPr>
            </w:pPr>
          </w:p>
          <w:p w14:paraId="32AB2248">
            <w:pPr>
              <w:pStyle w:val="8"/>
              <w:spacing w:line="376" w:lineRule="auto"/>
              <w:ind w:left="119"/>
              <w:rPr>
                <w:b/>
                <w:sz w:val="24"/>
              </w:rPr>
            </w:pPr>
            <w:r>
              <w:rPr>
                <w:b/>
                <w:spacing w:val="-4"/>
                <w:sz w:val="24"/>
              </w:rPr>
              <w:t xml:space="preserve">Mantenimiento </w:t>
            </w:r>
            <w:r>
              <w:rPr>
                <w:b/>
                <w:spacing w:val="-2"/>
                <w:sz w:val="24"/>
              </w:rPr>
              <w:t>correctivo</w:t>
            </w:r>
          </w:p>
        </w:tc>
        <w:tc>
          <w:tcPr>
            <w:tcW w:w="2143" w:type="dxa"/>
          </w:tcPr>
          <w:p w14:paraId="3FB09A50">
            <w:pPr>
              <w:pStyle w:val="8"/>
              <w:spacing w:before="13"/>
              <w:rPr>
                <w:b/>
                <w:sz w:val="24"/>
              </w:rPr>
            </w:pPr>
          </w:p>
          <w:p w14:paraId="3300B2EB">
            <w:pPr>
              <w:pStyle w:val="8"/>
              <w:spacing w:line="259" w:lineRule="auto"/>
              <w:ind w:left="119" w:right="212"/>
              <w:rPr>
                <w:b/>
                <w:sz w:val="24"/>
              </w:rPr>
            </w:pPr>
            <w:r>
              <w:rPr>
                <w:b/>
                <w:spacing w:val="-2"/>
                <w:sz w:val="24"/>
              </w:rPr>
              <w:t>Solucionar</w:t>
            </w:r>
            <w:r>
              <w:rPr>
                <w:b/>
                <w:spacing w:val="-12"/>
                <w:sz w:val="24"/>
              </w:rPr>
              <w:t xml:space="preserve"> </w:t>
            </w:r>
            <w:r>
              <w:rPr>
                <w:b/>
                <w:spacing w:val="-2"/>
                <w:sz w:val="24"/>
              </w:rPr>
              <w:t xml:space="preserve">errores detectados </w:t>
            </w:r>
            <w:r>
              <w:rPr>
                <w:b/>
                <w:sz w:val="24"/>
              </w:rPr>
              <w:t>después del lanzamiento</w:t>
            </w:r>
            <w:r>
              <w:rPr>
                <w:b/>
                <w:spacing w:val="-16"/>
                <w:sz w:val="24"/>
              </w:rPr>
              <w:t xml:space="preserve"> </w:t>
            </w:r>
            <w:r>
              <w:rPr>
                <w:b/>
                <w:sz w:val="24"/>
              </w:rPr>
              <w:t xml:space="preserve">del </w:t>
            </w:r>
            <w:r>
              <w:rPr>
                <w:b/>
                <w:spacing w:val="-2"/>
                <w:sz w:val="24"/>
              </w:rPr>
              <w:t>sistema</w:t>
            </w:r>
          </w:p>
        </w:tc>
        <w:tc>
          <w:tcPr>
            <w:tcW w:w="2650" w:type="dxa"/>
          </w:tcPr>
          <w:p w14:paraId="735E8269">
            <w:pPr>
              <w:pStyle w:val="8"/>
              <w:spacing w:before="13"/>
              <w:rPr>
                <w:b/>
                <w:sz w:val="24"/>
              </w:rPr>
            </w:pPr>
          </w:p>
          <w:p w14:paraId="39560AC0">
            <w:pPr>
              <w:pStyle w:val="8"/>
              <w:spacing w:line="256" w:lineRule="auto"/>
              <w:ind w:left="103"/>
              <w:rPr>
                <w:b/>
                <w:sz w:val="24"/>
              </w:rPr>
            </w:pPr>
            <w:r>
              <w:rPr>
                <w:b/>
                <w:sz w:val="24"/>
              </w:rPr>
              <w:t>Corrección</w:t>
            </w:r>
            <w:r>
              <w:rPr>
                <w:b/>
                <w:spacing w:val="-14"/>
                <w:sz w:val="24"/>
              </w:rPr>
              <w:t xml:space="preserve"> </w:t>
            </w:r>
            <w:r>
              <w:rPr>
                <w:b/>
                <w:sz w:val="24"/>
              </w:rPr>
              <w:t>de</w:t>
            </w:r>
            <w:r>
              <w:rPr>
                <w:b/>
                <w:spacing w:val="-14"/>
                <w:sz w:val="24"/>
              </w:rPr>
              <w:t xml:space="preserve"> </w:t>
            </w:r>
            <w:r>
              <w:rPr>
                <w:b/>
                <w:sz w:val="24"/>
              </w:rPr>
              <w:t>problemas de conexión y acceso.</w:t>
            </w:r>
          </w:p>
          <w:p w14:paraId="1B9DC843">
            <w:pPr>
              <w:pStyle w:val="8"/>
              <w:spacing w:before="141" w:line="259" w:lineRule="auto"/>
              <w:ind w:left="103" w:right="319"/>
              <w:rPr>
                <w:b/>
                <w:sz w:val="24"/>
              </w:rPr>
            </w:pPr>
            <w:r>
              <w:rPr>
                <w:b/>
                <w:sz w:val="24"/>
              </w:rPr>
              <w:t>Reparación</w:t>
            </w:r>
            <w:r>
              <w:rPr>
                <w:b/>
                <w:spacing w:val="-14"/>
                <w:sz w:val="24"/>
              </w:rPr>
              <w:t xml:space="preserve"> </w:t>
            </w:r>
            <w:r>
              <w:rPr>
                <w:b/>
                <w:sz w:val="24"/>
              </w:rPr>
              <w:t>de</w:t>
            </w:r>
            <w:r>
              <w:rPr>
                <w:b/>
                <w:spacing w:val="-14"/>
                <w:sz w:val="24"/>
              </w:rPr>
              <w:t xml:space="preserve"> </w:t>
            </w:r>
            <w:r>
              <w:rPr>
                <w:b/>
                <w:sz w:val="24"/>
              </w:rPr>
              <w:t xml:space="preserve">errores en la visualización de </w:t>
            </w:r>
            <w:r>
              <w:rPr>
                <w:b/>
                <w:spacing w:val="-2"/>
                <w:sz w:val="24"/>
              </w:rPr>
              <w:t>comparendos.</w:t>
            </w:r>
          </w:p>
        </w:tc>
        <w:tc>
          <w:tcPr>
            <w:tcW w:w="2403" w:type="dxa"/>
          </w:tcPr>
          <w:p w14:paraId="5CFB8FDA">
            <w:pPr>
              <w:pStyle w:val="8"/>
              <w:spacing w:before="13"/>
              <w:rPr>
                <w:b/>
                <w:sz w:val="24"/>
              </w:rPr>
            </w:pPr>
          </w:p>
          <w:p w14:paraId="2F872A8A">
            <w:pPr>
              <w:pStyle w:val="8"/>
              <w:spacing w:line="256" w:lineRule="auto"/>
              <w:ind w:left="120" w:right="251"/>
              <w:rPr>
                <w:b/>
                <w:sz w:val="24"/>
              </w:rPr>
            </w:pPr>
            <w:r>
              <w:rPr>
                <w:b/>
                <w:sz w:val="24"/>
              </w:rPr>
              <w:t>Inmediata</w:t>
            </w:r>
            <w:r>
              <w:rPr>
                <w:b/>
                <w:spacing w:val="-14"/>
                <w:sz w:val="24"/>
              </w:rPr>
              <w:t xml:space="preserve"> </w:t>
            </w:r>
            <w:r>
              <w:rPr>
                <w:b/>
                <w:sz w:val="24"/>
              </w:rPr>
              <w:t xml:space="preserve">para </w:t>
            </w:r>
            <w:r>
              <w:rPr>
                <w:b/>
                <w:spacing w:val="-2"/>
                <w:sz w:val="24"/>
              </w:rPr>
              <w:t>errores</w:t>
            </w:r>
            <w:r>
              <w:rPr>
                <w:b/>
                <w:spacing w:val="-6"/>
                <w:sz w:val="24"/>
              </w:rPr>
              <w:t xml:space="preserve"> </w:t>
            </w:r>
            <w:r>
              <w:rPr>
                <w:b/>
                <w:spacing w:val="-2"/>
                <w:sz w:val="24"/>
              </w:rPr>
              <w:t>críticos.</w:t>
            </w:r>
          </w:p>
          <w:p w14:paraId="015FCB3B">
            <w:pPr>
              <w:pStyle w:val="8"/>
              <w:spacing w:before="144" w:line="259" w:lineRule="auto"/>
              <w:ind w:left="120" w:right="251"/>
              <w:rPr>
                <w:b/>
                <w:sz w:val="24"/>
              </w:rPr>
            </w:pPr>
            <w:r>
              <w:rPr>
                <w:b/>
                <w:sz w:val="24"/>
              </w:rPr>
              <w:t xml:space="preserve">Semanal para </w:t>
            </w:r>
            <w:r>
              <w:rPr>
                <w:b/>
                <w:spacing w:val="-2"/>
                <w:sz w:val="24"/>
              </w:rPr>
              <w:t>errores</w:t>
            </w:r>
            <w:r>
              <w:rPr>
                <w:b/>
                <w:spacing w:val="-15"/>
                <w:sz w:val="24"/>
              </w:rPr>
              <w:t xml:space="preserve"> </w:t>
            </w:r>
            <w:r>
              <w:rPr>
                <w:b/>
                <w:spacing w:val="-2"/>
                <w:sz w:val="24"/>
              </w:rPr>
              <w:t>menores.</w:t>
            </w:r>
          </w:p>
        </w:tc>
      </w:tr>
      <w:tr w14:paraId="78867B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1" w:hRule="atLeast"/>
        </w:trPr>
        <w:tc>
          <w:tcPr>
            <w:tcW w:w="2314" w:type="dxa"/>
          </w:tcPr>
          <w:p w14:paraId="1207BBDF">
            <w:pPr>
              <w:pStyle w:val="8"/>
              <w:spacing w:before="11"/>
              <w:rPr>
                <w:b/>
                <w:sz w:val="24"/>
              </w:rPr>
            </w:pPr>
          </w:p>
          <w:p w14:paraId="39AE9C12">
            <w:pPr>
              <w:pStyle w:val="8"/>
              <w:spacing w:line="259" w:lineRule="auto"/>
              <w:ind w:left="119"/>
              <w:rPr>
                <w:b/>
                <w:sz w:val="24"/>
              </w:rPr>
            </w:pPr>
            <w:r>
              <w:rPr>
                <w:b/>
                <w:spacing w:val="-4"/>
                <w:sz w:val="24"/>
              </w:rPr>
              <w:t xml:space="preserve">Mantenimiento </w:t>
            </w:r>
            <w:r>
              <w:rPr>
                <w:b/>
                <w:spacing w:val="-2"/>
                <w:sz w:val="24"/>
              </w:rPr>
              <w:t>adaptativo</w:t>
            </w:r>
          </w:p>
        </w:tc>
        <w:tc>
          <w:tcPr>
            <w:tcW w:w="2143" w:type="dxa"/>
          </w:tcPr>
          <w:p w14:paraId="2347119A">
            <w:pPr>
              <w:pStyle w:val="8"/>
              <w:spacing w:before="11"/>
              <w:rPr>
                <w:b/>
                <w:sz w:val="24"/>
              </w:rPr>
            </w:pPr>
          </w:p>
          <w:p w14:paraId="0F353DF0">
            <w:pPr>
              <w:pStyle w:val="8"/>
              <w:spacing w:line="259" w:lineRule="auto"/>
              <w:ind w:left="119" w:right="361"/>
              <w:rPr>
                <w:b/>
                <w:sz w:val="24"/>
              </w:rPr>
            </w:pPr>
            <w:r>
              <w:rPr>
                <w:b/>
                <w:spacing w:val="-2"/>
                <w:sz w:val="24"/>
              </w:rPr>
              <w:t>Ajustar</w:t>
            </w:r>
            <w:r>
              <w:rPr>
                <w:b/>
                <w:spacing w:val="-16"/>
                <w:sz w:val="24"/>
              </w:rPr>
              <w:t xml:space="preserve"> </w:t>
            </w:r>
            <w:r>
              <w:rPr>
                <w:b/>
                <w:spacing w:val="-2"/>
                <w:sz w:val="24"/>
              </w:rPr>
              <w:t>el sistema</w:t>
            </w:r>
          </w:p>
          <w:p w14:paraId="6B884B4A">
            <w:pPr>
              <w:pStyle w:val="8"/>
              <w:spacing w:before="137" w:line="259" w:lineRule="auto"/>
              <w:ind w:left="119"/>
              <w:rPr>
                <w:b/>
                <w:sz w:val="24"/>
              </w:rPr>
            </w:pPr>
            <w:r>
              <w:rPr>
                <w:b/>
                <w:sz w:val="24"/>
              </w:rPr>
              <w:t xml:space="preserve">a nuevas plataformas y </w:t>
            </w:r>
            <w:r>
              <w:rPr>
                <w:b/>
                <w:spacing w:val="-4"/>
                <w:sz w:val="24"/>
              </w:rPr>
              <w:t xml:space="preserve">requerimientos </w:t>
            </w:r>
            <w:r>
              <w:rPr>
                <w:b/>
                <w:spacing w:val="-2"/>
                <w:sz w:val="24"/>
              </w:rPr>
              <w:t>tecnológicos.</w:t>
            </w:r>
          </w:p>
        </w:tc>
        <w:tc>
          <w:tcPr>
            <w:tcW w:w="2650" w:type="dxa"/>
          </w:tcPr>
          <w:p w14:paraId="1C032226">
            <w:pPr>
              <w:pStyle w:val="8"/>
              <w:spacing w:before="11"/>
              <w:rPr>
                <w:b/>
                <w:sz w:val="24"/>
              </w:rPr>
            </w:pPr>
          </w:p>
          <w:p w14:paraId="76EF7188">
            <w:pPr>
              <w:pStyle w:val="8"/>
              <w:spacing w:before="136" w:line="259" w:lineRule="auto"/>
              <w:ind w:left="118" w:right="319"/>
              <w:rPr>
                <w:b/>
                <w:sz w:val="24"/>
              </w:rPr>
            </w:pPr>
            <w:r>
              <w:rPr>
                <w:b/>
                <w:sz w:val="24"/>
              </w:rPr>
              <w:t>- Adaptación a</w:t>
            </w:r>
            <w:r>
              <w:rPr>
                <w:b/>
                <w:spacing w:val="40"/>
                <w:sz w:val="24"/>
              </w:rPr>
              <w:t xml:space="preserve"> </w:t>
            </w:r>
            <w:r>
              <w:rPr>
                <w:b/>
                <w:sz w:val="24"/>
              </w:rPr>
              <w:t>nuevas versiones</w:t>
            </w:r>
            <w:r>
              <w:rPr>
                <w:b/>
                <w:spacing w:val="-14"/>
                <w:sz w:val="24"/>
              </w:rPr>
              <w:t xml:space="preserve"> </w:t>
            </w:r>
            <w:r>
              <w:rPr>
                <w:b/>
                <w:sz w:val="24"/>
              </w:rPr>
              <w:t>de</w:t>
            </w:r>
            <w:r>
              <w:rPr>
                <w:b/>
                <w:spacing w:val="-14"/>
                <w:sz w:val="24"/>
              </w:rPr>
              <w:t xml:space="preserve"> </w:t>
            </w:r>
            <w:r>
              <w:rPr>
                <w:b/>
                <w:sz w:val="24"/>
              </w:rPr>
              <w:t>servidores</w:t>
            </w:r>
            <w:r>
              <w:rPr>
                <w:b/>
                <w:spacing w:val="-13"/>
                <w:sz w:val="24"/>
              </w:rPr>
              <w:t xml:space="preserve"> </w:t>
            </w:r>
            <w:r>
              <w:rPr>
                <w:b/>
                <w:sz w:val="24"/>
              </w:rPr>
              <w:t>y bases</w:t>
            </w:r>
            <w:r>
              <w:rPr>
                <w:b/>
                <w:spacing w:val="-8"/>
                <w:sz w:val="24"/>
              </w:rPr>
              <w:t xml:space="preserve"> </w:t>
            </w:r>
            <w:r>
              <w:rPr>
                <w:b/>
                <w:sz w:val="24"/>
              </w:rPr>
              <w:t xml:space="preserve">de datos. </w:t>
            </w:r>
          </w:p>
        </w:tc>
        <w:tc>
          <w:tcPr>
            <w:tcW w:w="2403" w:type="dxa"/>
          </w:tcPr>
          <w:p w14:paraId="362FFD73">
            <w:pPr>
              <w:pStyle w:val="8"/>
              <w:spacing w:before="11"/>
              <w:rPr>
                <w:b/>
                <w:sz w:val="24"/>
              </w:rPr>
            </w:pPr>
          </w:p>
          <w:p w14:paraId="73CFB9A0">
            <w:pPr>
              <w:pStyle w:val="8"/>
              <w:spacing w:line="259" w:lineRule="auto"/>
              <w:ind w:left="120" w:right="205"/>
              <w:jc w:val="both"/>
              <w:rPr>
                <w:b/>
                <w:sz w:val="24"/>
              </w:rPr>
            </w:pPr>
            <w:r>
              <w:rPr>
                <w:b/>
                <w:sz w:val="24"/>
              </w:rPr>
              <w:t>Trimestral</w:t>
            </w:r>
            <w:r>
              <w:rPr>
                <w:b/>
                <w:spacing w:val="-14"/>
                <w:sz w:val="24"/>
              </w:rPr>
              <w:t xml:space="preserve"> </w:t>
            </w:r>
            <w:r>
              <w:rPr>
                <w:b/>
                <w:sz w:val="24"/>
              </w:rPr>
              <w:t>o</w:t>
            </w:r>
            <w:r>
              <w:rPr>
                <w:b/>
                <w:spacing w:val="-14"/>
                <w:sz w:val="24"/>
              </w:rPr>
              <w:t xml:space="preserve"> </w:t>
            </w:r>
            <w:r>
              <w:rPr>
                <w:b/>
                <w:sz w:val="24"/>
              </w:rPr>
              <w:t>según</w:t>
            </w:r>
            <w:r>
              <w:rPr>
                <w:b/>
                <w:spacing w:val="-13"/>
                <w:sz w:val="24"/>
              </w:rPr>
              <w:t xml:space="preserve"> </w:t>
            </w:r>
            <w:r>
              <w:rPr>
                <w:b/>
                <w:sz w:val="24"/>
              </w:rPr>
              <w:t>la necesidad</w:t>
            </w:r>
            <w:r>
              <w:rPr>
                <w:b/>
                <w:spacing w:val="-14"/>
                <w:sz w:val="24"/>
              </w:rPr>
              <w:t xml:space="preserve"> </w:t>
            </w:r>
            <w:r>
              <w:rPr>
                <w:b/>
                <w:sz w:val="24"/>
              </w:rPr>
              <w:t>de</w:t>
            </w:r>
            <w:r>
              <w:rPr>
                <w:b/>
                <w:spacing w:val="-14"/>
                <w:sz w:val="24"/>
              </w:rPr>
              <w:t xml:space="preserve"> </w:t>
            </w:r>
            <w:r>
              <w:rPr>
                <w:b/>
                <w:sz w:val="24"/>
              </w:rPr>
              <w:t xml:space="preserve">nuevas </w:t>
            </w:r>
            <w:r>
              <w:rPr>
                <w:b/>
                <w:spacing w:val="-2"/>
                <w:sz w:val="24"/>
              </w:rPr>
              <w:t>versiones.</w:t>
            </w:r>
          </w:p>
        </w:tc>
      </w:tr>
      <w:tr w14:paraId="2DA6B3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73" w:hRule="atLeast"/>
        </w:trPr>
        <w:tc>
          <w:tcPr>
            <w:tcW w:w="2314" w:type="dxa"/>
          </w:tcPr>
          <w:p w14:paraId="71D956EE">
            <w:pPr>
              <w:pStyle w:val="8"/>
              <w:spacing w:before="11"/>
              <w:rPr>
                <w:b/>
                <w:sz w:val="24"/>
              </w:rPr>
            </w:pPr>
          </w:p>
          <w:p w14:paraId="56B79833">
            <w:pPr>
              <w:pStyle w:val="8"/>
              <w:spacing w:line="379" w:lineRule="auto"/>
              <w:ind w:left="119"/>
              <w:rPr>
                <w:b/>
                <w:sz w:val="24"/>
              </w:rPr>
            </w:pPr>
            <w:r>
              <w:rPr>
                <w:b/>
                <w:spacing w:val="-4"/>
                <w:sz w:val="24"/>
              </w:rPr>
              <w:t xml:space="preserve">Mantenimiento </w:t>
            </w:r>
            <w:r>
              <w:rPr>
                <w:b/>
                <w:spacing w:val="-2"/>
                <w:sz w:val="24"/>
              </w:rPr>
              <w:t>perfectivo</w:t>
            </w:r>
          </w:p>
        </w:tc>
        <w:tc>
          <w:tcPr>
            <w:tcW w:w="2143" w:type="dxa"/>
          </w:tcPr>
          <w:p w14:paraId="71FD1A21">
            <w:pPr>
              <w:pStyle w:val="8"/>
              <w:spacing w:before="11"/>
              <w:rPr>
                <w:b/>
                <w:sz w:val="24"/>
              </w:rPr>
            </w:pPr>
          </w:p>
          <w:p w14:paraId="115C5641">
            <w:pPr>
              <w:pStyle w:val="8"/>
              <w:spacing w:line="259" w:lineRule="auto"/>
              <w:ind w:left="119" w:right="102"/>
              <w:rPr>
                <w:b/>
                <w:sz w:val="24"/>
              </w:rPr>
            </w:pPr>
            <w:r>
              <w:rPr>
                <w:b/>
                <w:spacing w:val="-2"/>
                <w:sz w:val="24"/>
              </w:rPr>
              <w:t>Implementación</w:t>
            </w:r>
            <w:r>
              <w:rPr>
                <w:b/>
                <w:spacing w:val="-12"/>
                <w:sz w:val="24"/>
              </w:rPr>
              <w:t xml:space="preserve"> </w:t>
            </w:r>
            <w:r>
              <w:rPr>
                <w:b/>
                <w:spacing w:val="-2"/>
                <w:sz w:val="24"/>
              </w:rPr>
              <w:t xml:space="preserve">de </w:t>
            </w:r>
            <w:r>
              <w:rPr>
                <w:b/>
                <w:sz w:val="24"/>
              </w:rPr>
              <w:t xml:space="preserve">mejoras en </w:t>
            </w:r>
            <w:r>
              <w:rPr>
                <w:b/>
                <w:spacing w:val="-2"/>
                <w:sz w:val="24"/>
              </w:rPr>
              <w:t>funcionalidades existentes.</w:t>
            </w:r>
          </w:p>
        </w:tc>
        <w:tc>
          <w:tcPr>
            <w:tcW w:w="2650" w:type="dxa"/>
          </w:tcPr>
          <w:p w14:paraId="03F8D779">
            <w:pPr>
              <w:pStyle w:val="8"/>
              <w:spacing w:before="11"/>
              <w:rPr>
                <w:b/>
                <w:sz w:val="24"/>
              </w:rPr>
            </w:pPr>
          </w:p>
          <w:p w14:paraId="741552E2">
            <w:pPr>
              <w:pStyle w:val="8"/>
              <w:numPr>
                <w:ilvl w:val="0"/>
                <w:numId w:val="2"/>
              </w:numPr>
              <w:tabs>
                <w:tab w:val="left" w:pos="809"/>
              </w:tabs>
              <w:spacing w:before="0" w:after="0" w:line="259" w:lineRule="auto"/>
              <w:ind w:left="103" w:right="170" w:firstLine="0"/>
              <w:jc w:val="left"/>
              <w:rPr>
                <w:b/>
                <w:sz w:val="24"/>
              </w:rPr>
            </w:pPr>
            <w:r>
              <w:rPr>
                <w:b/>
                <w:spacing w:val="-2"/>
                <w:sz w:val="24"/>
              </w:rPr>
              <w:t>Optimización</w:t>
            </w:r>
            <w:r>
              <w:rPr>
                <w:b/>
                <w:spacing w:val="-12"/>
                <w:sz w:val="24"/>
              </w:rPr>
              <w:t xml:space="preserve"> </w:t>
            </w:r>
            <w:r>
              <w:rPr>
                <w:b/>
                <w:spacing w:val="-2"/>
                <w:sz w:val="24"/>
              </w:rPr>
              <w:t xml:space="preserve">del </w:t>
            </w:r>
            <w:r>
              <w:rPr>
                <w:b/>
                <w:sz w:val="24"/>
              </w:rPr>
              <w:t>rendimiento en la consulta de comparendos. - Mejoras</w:t>
            </w:r>
            <w:r>
              <w:rPr>
                <w:b/>
                <w:spacing w:val="-7"/>
                <w:sz w:val="24"/>
              </w:rPr>
              <w:t xml:space="preserve"> </w:t>
            </w:r>
            <w:r>
              <w:rPr>
                <w:b/>
                <w:sz w:val="24"/>
              </w:rPr>
              <w:t>en</w:t>
            </w:r>
            <w:r>
              <w:rPr>
                <w:b/>
                <w:spacing w:val="-9"/>
                <w:sz w:val="24"/>
              </w:rPr>
              <w:t xml:space="preserve"> </w:t>
            </w:r>
            <w:r>
              <w:rPr>
                <w:b/>
                <w:sz w:val="24"/>
              </w:rPr>
              <w:t>la</w:t>
            </w:r>
            <w:r>
              <w:rPr>
                <w:b/>
                <w:spacing w:val="-11"/>
                <w:sz w:val="24"/>
              </w:rPr>
              <w:t xml:space="preserve"> </w:t>
            </w:r>
            <w:r>
              <w:rPr>
                <w:b/>
                <w:sz w:val="24"/>
              </w:rPr>
              <w:t>interfaz y experiencia de usuario.</w:t>
            </w:r>
          </w:p>
          <w:p w14:paraId="385DC464">
            <w:pPr>
              <w:pStyle w:val="8"/>
              <w:numPr>
                <w:ilvl w:val="0"/>
                <w:numId w:val="2"/>
              </w:numPr>
              <w:tabs>
                <w:tab w:val="left" w:pos="808"/>
              </w:tabs>
              <w:spacing w:before="135" w:after="0" w:line="259" w:lineRule="auto"/>
              <w:ind w:left="103" w:right="223" w:firstLine="0"/>
              <w:jc w:val="both"/>
              <w:rPr>
                <w:b/>
                <w:sz w:val="24"/>
              </w:rPr>
            </w:pPr>
            <w:r>
              <w:rPr>
                <w:b/>
                <w:spacing w:val="-4"/>
                <w:sz w:val="24"/>
              </w:rPr>
              <w:t xml:space="preserve">Implementación </w:t>
            </w:r>
            <w:r>
              <w:rPr>
                <w:b/>
                <w:sz w:val="24"/>
              </w:rPr>
              <w:t xml:space="preserve">de nuevas opciones de </w:t>
            </w:r>
            <w:r>
              <w:rPr>
                <w:b/>
                <w:spacing w:val="-4"/>
                <w:sz w:val="24"/>
              </w:rPr>
              <w:t>pago</w:t>
            </w:r>
          </w:p>
        </w:tc>
        <w:tc>
          <w:tcPr>
            <w:tcW w:w="2403" w:type="dxa"/>
          </w:tcPr>
          <w:p w14:paraId="4C8A8BC5">
            <w:pPr>
              <w:pStyle w:val="8"/>
              <w:spacing w:before="11"/>
              <w:rPr>
                <w:b/>
                <w:sz w:val="24"/>
              </w:rPr>
            </w:pPr>
          </w:p>
          <w:p w14:paraId="449628D1">
            <w:pPr>
              <w:pStyle w:val="8"/>
              <w:spacing w:line="259" w:lineRule="auto"/>
              <w:ind w:left="120"/>
              <w:rPr>
                <w:b/>
                <w:sz w:val="24"/>
              </w:rPr>
            </w:pPr>
            <w:r>
              <w:rPr>
                <w:b/>
                <w:sz w:val="24"/>
              </w:rPr>
              <w:t xml:space="preserve">Bimensual (para </w:t>
            </w:r>
            <w:r>
              <w:rPr>
                <w:b/>
                <w:spacing w:val="-2"/>
                <w:sz w:val="24"/>
              </w:rPr>
              <w:t>pequeñas</w:t>
            </w:r>
            <w:r>
              <w:rPr>
                <w:b/>
                <w:spacing w:val="-15"/>
                <w:sz w:val="24"/>
              </w:rPr>
              <w:t xml:space="preserve"> </w:t>
            </w:r>
            <w:r>
              <w:rPr>
                <w:b/>
                <w:spacing w:val="-2"/>
                <w:sz w:val="24"/>
              </w:rPr>
              <w:t xml:space="preserve">mejoras) </w:t>
            </w:r>
            <w:r>
              <w:rPr>
                <w:b/>
                <w:sz w:val="24"/>
              </w:rPr>
              <w:t xml:space="preserve">Anual (para </w:t>
            </w:r>
            <w:r>
              <w:rPr>
                <w:b/>
                <w:spacing w:val="-2"/>
                <w:sz w:val="24"/>
              </w:rPr>
              <w:t>actualizaciones mayores)</w:t>
            </w:r>
          </w:p>
        </w:tc>
      </w:tr>
    </w:tbl>
    <w:p w14:paraId="0CC6531D">
      <w:pPr>
        <w:pStyle w:val="8"/>
        <w:spacing w:after="0" w:line="259" w:lineRule="auto"/>
        <w:rPr>
          <w:b/>
          <w:sz w:val="24"/>
        </w:rPr>
        <w:sectPr>
          <w:pgSz w:w="11920" w:h="16850"/>
          <w:pgMar w:top="1360" w:right="850" w:bottom="280" w:left="1133" w:header="720" w:footer="720" w:gutter="0"/>
          <w:cols w:space="720" w:num="1"/>
        </w:sectPr>
      </w:pPr>
    </w:p>
    <w:tbl>
      <w:tblPr>
        <w:tblStyle w:val="4"/>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14"/>
        <w:gridCol w:w="2143"/>
        <w:gridCol w:w="2650"/>
        <w:gridCol w:w="2403"/>
      </w:tblGrid>
      <w:tr w14:paraId="5BECB5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4" w:hRule="atLeast"/>
        </w:trPr>
        <w:tc>
          <w:tcPr>
            <w:tcW w:w="2314" w:type="dxa"/>
          </w:tcPr>
          <w:p w14:paraId="594EC299">
            <w:pPr>
              <w:pStyle w:val="8"/>
              <w:spacing w:before="11"/>
              <w:rPr>
                <w:b/>
                <w:sz w:val="24"/>
              </w:rPr>
            </w:pPr>
          </w:p>
          <w:p w14:paraId="23341BED">
            <w:pPr>
              <w:pStyle w:val="8"/>
              <w:spacing w:line="259" w:lineRule="auto"/>
              <w:ind w:left="119"/>
              <w:rPr>
                <w:b/>
                <w:sz w:val="24"/>
              </w:rPr>
            </w:pPr>
            <w:r>
              <w:rPr>
                <w:b/>
                <w:spacing w:val="-4"/>
                <w:sz w:val="24"/>
              </w:rPr>
              <w:t xml:space="preserve">Mantenimiento </w:t>
            </w:r>
            <w:r>
              <w:rPr>
                <w:b/>
                <w:spacing w:val="-2"/>
                <w:sz w:val="24"/>
              </w:rPr>
              <w:t>preventivo</w:t>
            </w:r>
          </w:p>
        </w:tc>
        <w:tc>
          <w:tcPr>
            <w:tcW w:w="2143" w:type="dxa"/>
          </w:tcPr>
          <w:p w14:paraId="439F525B">
            <w:pPr>
              <w:pStyle w:val="8"/>
              <w:spacing w:before="11"/>
              <w:rPr>
                <w:b/>
                <w:sz w:val="24"/>
              </w:rPr>
            </w:pPr>
          </w:p>
          <w:p w14:paraId="28AD4AE4">
            <w:pPr>
              <w:pStyle w:val="8"/>
              <w:spacing w:line="259" w:lineRule="auto"/>
              <w:ind w:left="119" w:right="18"/>
              <w:rPr>
                <w:b/>
                <w:sz w:val="24"/>
              </w:rPr>
            </w:pPr>
            <w:r>
              <w:rPr>
                <w:b/>
                <w:spacing w:val="-2"/>
                <w:sz w:val="24"/>
              </w:rPr>
              <w:t>Anticipar</w:t>
            </w:r>
            <w:r>
              <w:rPr>
                <w:b/>
                <w:spacing w:val="-12"/>
                <w:sz w:val="24"/>
              </w:rPr>
              <w:t xml:space="preserve"> </w:t>
            </w:r>
            <w:r>
              <w:rPr>
                <w:b/>
                <w:spacing w:val="-2"/>
                <w:sz w:val="24"/>
              </w:rPr>
              <w:t>problemas mediante</w:t>
            </w:r>
            <w:r>
              <w:rPr>
                <w:b/>
                <w:spacing w:val="-12"/>
                <w:sz w:val="24"/>
              </w:rPr>
              <w:t xml:space="preserve"> </w:t>
            </w:r>
            <w:r>
              <w:rPr>
                <w:b/>
                <w:spacing w:val="-2"/>
                <w:sz w:val="24"/>
              </w:rPr>
              <w:t xml:space="preserve">revisiones </w:t>
            </w:r>
            <w:r>
              <w:rPr>
                <w:b/>
                <w:sz w:val="24"/>
              </w:rPr>
              <w:t>proactivas</w:t>
            </w:r>
            <w:r>
              <w:rPr>
                <w:b/>
                <w:spacing w:val="-16"/>
                <w:sz w:val="24"/>
              </w:rPr>
              <w:t xml:space="preserve"> </w:t>
            </w:r>
            <w:r>
              <w:rPr>
                <w:b/>
                <w:sz w:val="24"/>
              </w:rPr>
              <w:t xml:space="preserve">del </w:t>
            </w:r>
            <w:r>
              <w:rPr>
                <w:b/>
                <w:spacing w:val="-2"/>
                <w:sz w:val="24"/>
              </w:rPr>
              <w:t>código</w:t>
            </w:r>
          </w:p>
        </w:tc>
        <w:tc>
          <w:tcPr>
            <w:tcW w:w="2650" w:type="dxa"/>
          </w:tcPr>
          <w:p w14:paraId="5D6F7923">
            <w:pPr>
              <w:pStyle w:val="8"/>
              <w:spacing w:before="11"/>
              <w:rPr>
                <w:b/>
                <w:sz w:val="24"/>
              </w:rPr>
            </w:pPr>
          </w:p>
          <w:p w14:paraId="6E394E36">
            <w:pPr>
              <w:pStyle w:val="8"/>
              <w:numPr>
                <w:ilvl w:val="0"/>
                <w:numId w:val="3"/>
              </w:numPr>
              <w:tabs>
                <w:tab w:val="left" w:pos="809"/>
              </w:tabs>
              <w:spacing w:before="0" w:after="0" w:line="259" w:lineRule="auto"/>
              <w:ind w:left="103" w:right="556" w:firstLine="0"/>
              <w:jc w:val="left"/>
              <w:rPr>
                <w:b/>
                <w:sz w:val="24"/>
              </w:rPr>
            </w:pPr>
            <w:r>
              <w:rPr>
                <w:b/>
                <w:sz w:val="24"/>
              </w:rPr>
              <w:t xml:space="preserve">Revisión del código y </w:t>
            </w:r>
            <w:r>
              <w:rPr>
                <w:b/>
                <w:spacing w:val="-2"/>
                <w:sz w:val="24"/>
              </w:rPr>
              <w:t>refactorización</w:t>
            </w:r>
            <w:r>
              <w:rPr>
                <w:b/>
                <w:spacing w:val="-17"/>
                <w:sz w:val="24"/>
              </w:rPr>
              <w:t xml:space="preserve"> </w:t>
            </w:r>
            <w:r>
              <w:rPr>
                <w:b/>
                <w:spacing w:val="-2"/>
                <w:sz w:val="24"/>
              </w:rPr>
              <w:t xml:space="preserve">para </w:t>
            </w:r>
            <w:r>
              <w:rPr>
                <w:b/>
                <w:sz w:val="24"/>
              </w:rPr>
              <w:t>prevenir fallos.</w:t>
            </w:r>
          </w:p>
          <w:p w14:paraId="3C0BA6E8">
            <w:pPr>
              <w:pStyle w:val="8"/>
              <w:numPr>
                <w:ilvl w:val="0"/>
                <w:numId w:val="3"/>
              </w:numPr>
              <w:tabs>
                <w:tab w:val="left" w:pos="809"/>
              </w:tabs>
              <w:spacing w:before="136" w:after="0" w:line="259" w:lineRule="auto"/>
              <w:ind w:left="103" w:right="407" w:firstLine="0"/>
              <w:jc w:val="left"/>
              <w:rPr>
                <w:b/>
                <w:sz w:val="24"/>
              </w:rPr>
            </w:pPr>
            <w:r>
              <w:rPr>
                <w:b/>
                <w:sz w:val="24"/>
              </w:rPr>
              <w:t>Pruebas de seguridad</w:t>
            </w:r>
            <w:r>
              <w:rPr>
                <w:b/>
                <w:spacing w:val="-15"/>
                <w:sz w:val="24"/>
              </w:rPr>
              <w:t xml:space="preserve"> </w:t>
            </w:r>
            <w:r>
              <w:rPr>
                <w:b/>
                <w:sz w:val="24"/>
              </w:rPr>
              <w:t>para</w:t>
            </w:r>
            <w:r>
              <w:rPr>
                <w:b/>
                <w:spacing w:val="-15"/>
                <w:sz w:val="24"/>
              </w:rPr>
              <w:t xml:space="preserve"> </w:t>
            </w:r>
            <w:r>
              <w:rPr>
                <w:b/>
                <w:sz w:val="24"/>
              </w:rPr>
              <w:t>evitar vulnerabilidades. - Monitoreo</w:t>
            </w:r>
            <w:r>
              <w:rPr>
                <w:b/>
                <w:spacing w:val="-12"/>
                <w:sz w:val="24"/>
              </w:rPr>
              <w:t xml:space="preserve"> </w:t>
            </w:r>
            <w:r>
              <w:rPr>
                <w:b/>
                <w:sz w:val="24"/>
              </w:rPr>
              <w:t>de</w:t>
            </w:r>
            <w:r>
              <w:rPr>
                <w:b/>
                <w:spacing w:val="-14"/>
                <w:sz w:val="24"/>
              </w:rPr>
              <w:t xml:space="preserve"> </w:t>
            </w:r>
            <w:r>
              <w:rPr>
                <w:b/>
                <w:sz w:val="24"/>
              </w:rPr>
              <w:t>la</w:t>
            </w:r>
            <w:r>
              <w:rPr>
                <w:b/>
                <w:spacing w:val="-13"/>
                <w:sz w:val="24"/>
              </w:rPr>
              <w:t xml:space="preserve"> </w:t>
            </w:r>
            <w:r>
              <w:rPr>
                <w:b/>
                <w:sz w:val="24"/>
              </w:rPr>
              <w:t>base de datos para</w:t>
            </w:r>
          </w:p>
          <w:p w14:paraId="4DF066DF">
            <w:pPr>
              <w:pStyle w:val="8"/>
              <w:spacing w:before="2"/>
              <w:ind w:left="103"/>
              <w:rPr>
                <w:b/>
                <w:sz w:val="24"/>
              </w:rPr>
            </w:pPr>
            <w:r>
              <w:rPr>
                <w:b/>
                <w:sz w:val="24"/>
              </w:rPr>
              <w:t>identificar</w:t>
            </w:r>
            <w:r>
              <w:rPr>
                <w:b/>
                <w:spacing w:val="-14"/>
                <w:sz w:val="24"/>
              </w:rPr>
              <w:t xml:space="preserve"> </w:t>
            </w:r>
            <w:r>
              <w:rPr>
                <w:b/>
                <w:sz w:val="24"/>
              </w:rPr>
              <w:t>posibles</w:t>
            </w:r>
            <w:r>
              <w:rPr>
                <w:b/>
                <w:spacing w:val="-9"/>
                <w:sz w:val="24"/>
              </w:rPr>
              <w:t xml:space="preserve"> </w:t>
            </w:r>
            <w:r>
              <w:rPr>
                <w:b/>
                <w:spacing w:val="-2"/>
                <w:sz w:val="24"/>
              </w:rPr>
              <w:t>fallos.</w:t>
            </w:r>
          </w:p>
        </w:tc>
        <w:tc>
          <w:tcPr>
            <w:tcW w:w="2403" w:type="dxa"/>
          </w:tcPr>
          <w:p w14:paraId="6C626136">
            <w:pPr>
              <w:pStyle w:val="8"/>
              <w:spacing w:before="11"/>
              <w:rPr>
                <w:b/>
                <w:sz w:val="24"/>
              </w:rPr>
            </w:pPr>
          </w:p>
          <w:p w14:paraId="271E60CC">
            <w:pPr>
              <w:pStyle w:val="8"/>
              <w:spacing w:line="259" w:lineRule="auto"/>
              <w:ind w:left="120"/>
              <w:rPr>
                <w:b/>
                <w:sz w:val="24"/>
              </w:rPr>
            </w:pPr>
            <w:r>
              <w:rPr>
                <w:b/>
                <w:sz w:val="24"/>
              </w:rPr>
              <w:t>Mensual (para revisiones</w:t>
            </w:r>
            <w:r>
              <w:rPr>
                <w:b/>
                <w:spacing w:val="-14"/>
                <w:sz w:val="24"/>
              </w:rPr>
              <w:t xml:space="preserve"> </w:t>
            </w:r>
            <w:r>
              <w:rPr>
                <w:b/>
                <w:sz w:val="24"/>
              </w:rPr>
              <w:t>de</w:t>
            </w:r>
            <w:r>
              <w:rPr>
                <w:b/>
                <w:spacing w:val="-14"/>
                <w:sz w:val="24"/>
              </w:rPr>
              <w:t xml:space="preserve"> </w:t>
            </w:r>
            <w:r>
              <w:rPr>
                <w:b/>
                <w:sz w:val="24"/>
              </w:rPr>
              <w:t>código</w:t>
            </w:r>
            <w:r>
              <w:rPr>
                <w:b/>
                <w:spacing w:val="-14"/>
                <w:sz w:val="24"/>
              </w:rPr>
              <w:t xml:space="preserve"> </w:t>
            </w:r>
            <w:r>
              <w:rPr>
                <w:b/>
                <w:sz w:val="24"/>
              </w:rPr>
              <w:t xml:space="preserve">y </w:t>
            </w:r>
            <w:r>
              <w:rPr>
                <w:b/>
                <w:spacing w:val="-2"/>
                <w:sz w:val="24"/>
              </w:rPr>
              <w:t>pruebas)</w:t>
            </w:r>
          </w:p>
        </w:tc>
      </w:tr>
      <w:tr w14:paraId="59814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7" w:hRule="atLeast"/>
        </w:trPr>
        <w:tc>
          <w:tcPr>
            <w:tcW w:w="2314" w:type="dxa"/>
          </w:tcPr>
          <w:p w14:paraId="0FB62E0A">
            <w:pPr>
              <w:pStyle w:val="8"/>
              <w:spacing w:before="13"/>
              <w:rPr>
                <w:b/>
                <w:sz w:val="24"/>
              </w:rPr>
            </w:pPr>
          </w:p>
          <w:p w14:paraId="3B686E25">
            <w:pPr>
              <w:pStyle w:val="8"/>
              <w:spacing w:line="256" w:lineRule="auto"/>
              <w:ind w:left="119"/>
              <w:rPr>
                <w:b/>
                <w:sz w:val="24"/>
              </w:rPr>
            </w:pPr>
            <w:r>
              <w:rPr>
                <w:b/>
                <w:spacing w:val="-2"/>
                <w:sz w:val="24"/>
              </w:rPr>
              <w:t>Actualización</w:t>
            </w:r>
            <w:r>
              <w:rPr>
                <w:b/>
                <w:spacing w:val="-17"/>
                <w:sz w:val="24"/>
              </w:rPr>
              <w:t xml:space="preserve"> </w:t>
            </w:r>
            <w:r>
              <w:rPr>
                <w:b/>
                <w:spacing w:val="-2"/>
                <w:sz w:val="24"/>
              </w:rPr>
              <w:t>de contenido</w:t>
            </w:r>
          </w:p>
        </w:tc>
        <w:tc>
          <w:tcPr>
            <w:tcW w:w="2143" w:type="dxa"/>
          </w:tcPr>
          <w:p w14:paraId="5B90FAB5">
            <w:pPr>
              <w:pStyle w:val="8"/>
              <w:spacing w:before="270"/>
              <w:ind w:left="119"/>
              <w:rPr>
                <w:b/>
                <w:sz w:val="24"/>
              </w:rPr>
            </w:pPr>
            <w:r>
              <w:rPr>
                <w:b/>
                <w:spacing w:val="-2"/>
                <w:sz w:val="24"/>
              </w:rPr>
              <w:t>Incorporación</w:t>
            </w:r>
            <w:r>
              <w:rPr>
                <w:b/>
                <w:spacing w:val="6"/>
                <w:sz w:val="24"/>
              </w:rPr>
              <w:t xml:space="preserve"> </w:t>
            </w:r>
            <w:r>
              <w:rPr>
                <w:b/>
                <w:spacing w:val="-5"/>
                <w:sz w:val="24"/>
              </w:rPr>
              <w:t>de</w:t>
            </w:r>
          </w:p>
          <w:p w14:paraId="57425EC5">
            <w:pPr>
              <w:pStyle w:val="8"/>
              <w:spacing w:before="137" w:line="261" w:lineRule="auto"/>
              <w:ind w:left="119" w:right="290"/>
              <w:rPr>
                <w:b/>
                <w:sz w:val="24"/>
              </w:rPr>
            </w:pPr>
            <w:r>
              <w:rPr>
                <w:b/>
                <w:spacing w:val="-2"/>
                <w:sz w:val="24"/>
              </w:rPr>
              <w:t>nuevas funcionalidades</w:t>
            </w:r>
            <w:r>
              <w:rPr>
                <w:b/>
                <w:spacing w:val="-12"/>
                <w:sz w:val="24"/>
              </w:rPr>
              <w:t xml:space="preserve"> </w:t>
            </w:r>
            <w:r>
              <w:rPr>
                <w:b/>
                <w:spacing w:val="-2"/>
                <w:sz w:val="24"/>
              </w:rPr>
              <w:t xml:space="preserve">y </w:t>
            </w:r>
            <w:r>
              <w:rPr>
                <w:b/>
                <w:sz w:val="24"/>
              </w:rPr>
              <w:t xml:space="preserve">mejoras en el </w:t>
            </w:r>
            <w:r>
              <w:rPr>
                <w:b/>
                <w:spacing w:val="-2"/>
                <w:sz w:val="24"/>
              </w:rPr>
              <w:t>sistema.</w:t>
            </w:r>
          </w:p>
        </w:tc>
        <w:tc>
          <w:tcPr>
            <w:tcW w:w="2650" w:type="dxa"/>
          </w:tcPr>
          <w:p w14:paraId="43FCBF54">
            <w:pPr>
              <w:pStyle w:val="8"/>
              <w:spacing w:before="13"/>
              <w:rPr>
                <w:b/>
                <w:sz w:val="24"/>
              </w:rPr>
            </w:pPr>
          </w:p>
          <w:p w14:paraId="48DA1C92">
            <w:pPr>
              <w:pStyle w:val="8"/>
              <w:numPr>
                <w:ilvl w:val="0"/>
                <w:numId w:val="4"/>
              </w:numPr>
              <w:tabs>
                <w:tab w:val="left" w:pos="809"/>
              </w:tabs>
              <w:spacing w:before="0" w:after="0" w:line="259" w:lineRule="auto"/>
              <w:ind w:left="103" w:right="463" w:firstLine="0"/>
              <w:jc w:val="left"/>
              <w:rPr>
                <w:b/>
                <w:sz w:val="24"/>
              </w:rPr>
            </w:pPr>
            <w:r>
              <w:rPr>
                <w:b/>
                <w:spacing w:val="-4"/>
                <w:sz w:val="24"/>
              </w:rPr>
              <w:t xml:space="preserve">Incorporación </w:t>
            </w:r>
            <w:r>
              <w:rPr>
                <w:b/>
                <w:sz w:val="24"/>
              </w:rPr>
              <w:t xml:space="preserve">de nuevos tipos de comparendos y </w:t>
            </w:r>
            <w:r>
              <w:rPr>
                <w:b/>
                <w:spacing w:val="-2"/>
                <w:sz w:val="24"/>
              </w:rPr>
              <w:t>sanciones.</w:t>
            </w:r>
          </w:p>
          <w:p w14:paraId="258D7B46">
            <w:pPr>
              <w:pStyle w:val="8"/>
              <w:numPr>
                <w:ilvl w:val="0"/>
                <w:numId w:val="4"/>
              </w:numPr>
              <w:tabs>
                <w:tab w:val="left" w:pos="809"/>
              </w:tabs>
              <w:spacing w:before="134" w:after="0" w:line="261" w:lineRule="auto"/>
              <w:ind w:left="103" w:right="455" w:firstLine="0"/>
              <w:jc w:val="left"/>
              <w:rPr>
                <w:b/>
                <w:sz w:val="24"/>
              </w:rPr>
            </w:pPr>
            <w:r>
              <w:rPr>
                <w:b/>
                <w:sz w:val="24"/>
              </w:rPr>
              <w:t>Mejoras</w:t>
            </w:r>
            <w:r>
              <w:rPr>
                <w:b/>
                <w:spacing w:val="-9"/>
                <w:sz w:val="24"/>
              </w:rPr>
              <w:t xml:space="preserve"> </w:t>
            </w:r>
            <w:r>
              <w:rPr>
                <w:b/>
                <w:sz w:val="24"/>
              </w:rPr>
              <w:t>en</w:t>
            </w:r>
            <w:r>
              <w:rPr>
                <w:b/>
                <w:spacing w:val="-12"/>
                <w:sz w:val="24"/>
              </w:rPr>
              <w:t xml:space="preserve"> </w:t>
            </w:r>
            <w:r>
              <w:rPr>
                <w:b/>
                <w:sz w:val="24"/>
              </w:rPr>
              <w:t xml:space="preserve">la generación de reportes para </w:t>
            </w:r>
            <w:r>
              <w:rPr>
                <w:b/>
                <w:spacing w:val="-2"/>
                <w:sz w:val="24"/>
              </w:rPr>
              <w:t>inspectores</w:t>
            </w:r>
            <w:r>
              <w:rPr>
                <w:b/>
                <w:spacing w:val="-10"/>
                <w:sz w:val="24"/>
              </w:rPr>
              <w:t xml:space="preserve"> </w:t>
            </w:r>
            <w:r>
              <w:rPr>
                <w:b/>
                <w:spacing w:val="-2"/>
                <w:sz w:val="24"/>
              </w:rPr>
              <w:t>y</w:t>
            </w:r>
            <w:r>
              <w:rPr>
                <w:b/>
                <w:spacing w:val="-15"/>
                <w:sz w:val="24"/>
              </w:rPr>
              <w:t xml:space="preserve"> </w:t>
            </w:r>
            <w:r>
              <w:rPr>
                <w:b/>
                <w:spacing w:val="-2"/>
                <w:sz w:val="24"/>
              </w:rPr>
              <w:t>área</w:t>
            </w:r>
            <w:r>
              <w:rPr>
                <w:b/>
                <w:spacing w:val="-15"/>
                <w:sz w:val="24"/>
              </w:rPr>
              <w:t xml:space="preserve"> </w:t>
            </w:r>
            <w:r>
              <w:rPr>
                <w:b/>
                <w:spacing w:val="-2"/>
                <w:sz w:val="24"/>
              </w:rPr>
              <w:t>de</w:t>
            </w:r>
          </w:p>
          <w:p w14:paraId="40E8E1FE">
            <w:pPr>
              <w:pStyle w:val="8"/>
              <w:spacing w:line="290" w:lineRule="exact"/>
              <w:ind w:left="103"/>
              <w:rPr>
                <w:b/>
                <w:sz w:val="24"/>
              </w:rPr>
            </w:pPr>
            <w:r>
              <w:rPr>
                <w:b/>
                <w:spacing w:val="-2"/>
                <w:sz w:val="24"/>
              </w:rPr>
              <w:t>finanzas.</w:t>
            </w:r>
          </w:p>
        </w:tc>
        <w:tc>
          <w:tcPr>
            <w:tcW w:w="2403" w:type="dxa"/>
          </w:tcPr>
          <w:p w14:paraId="2FD590A6">
            <w:pPr>
              <w:pStyle w:val="8"/>
              <w:spacing w:before="13"/>
              <w:rPr>
                <w:b/>
                <w:sz w:val="24"/>
              </w:rPr>
            </w:pPr>
          </w:p>
          <w:p w14:paraId="59726FBA">
            <w:pPr>
              <w:pStyle w:val="8"/>
              <w:spacing w:line="259" w:lineRule="auto"/>
              <w:ind w:left="120"/>
              <w:rPr>
                <w:b/>
                <w:sz w:val="24"/>
              </w:rPr>
            </w:pPr>
            <w:r>
              <w:rPr>
                <w:b/>
                <w:sz w:val="24"/>
              </w:rPr>
              <w:t>Trimestral o</w:t>
            </w:r>
            <w:r>
              <w:rPr>
                <w:b/>
                <w:spacing w:val="-1"/>
                <w:sz w:val="24"/>
              </w:rPr>
              <w:t xml:space="preserve"> </w:t>
            </w:r>
            <w:r>
              <w:rPr>
                <w:b/>
                <w:sz w:val="24"/>
              </w:rPr>
              <w:t xml:space="preserve">según </w:t>
            </w:r>
            <w:r>
              <w:rPr>
                <w:b/>
                <w:spacing w:val="-2"/>
                <w:sz w:val="24"/>
              </w:rPr>
              <w:t>requerimientos</w:t>
            </w:r>
            <w:r>
              <w:rPr>
                <w:b/>
                <w:spacing w:val="-12"/>
                <w:sz w:val="24"/>
              </w:rPr>
              <w:t xml:space="preserve"> </w:t>
            </w:r>
            <w:r>
              <w:rPr>
                <w:b/>
                <w:spacing w:val="-2"/>
                <w:sz w:val="24"/>
              </w:rPr>
              <w:t xml:space="preserve">legales </w:t>
            </w:r>
            <w:r>
              <w:rPr>
                <w:b/>
                <w:sz w:val="24"/>
              </w:rPr>
              <w:t>y operativos.</w:t>
            </w:r>
          </w:p>
        </w:tc>
      </w:tr>
      <w:tr w14:paraId="3E1050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10" w:hRule="atLeast"/>
        </w:trPr>
        <w:tc>
          <w:tcPr>
            <w:tcW w:w="2314" w:type="dxa"/>
          </w:tcPr>
          <w:p w14:paraId="057A8737">
            <w:pPr>
              <w:pStyle w:val="8"/>
              <w:spacing w:before="15"/>
              <w:rPr>
                <w:b/>
                <w:sz w:val="24"/>
              </w:rPr>
            </w:pPr>
          </w:p>
          <w:p w14:paraId="73D4A44B">
            <w:pPr>
              <w:pStyle w:val="8"/>
              <w:spacing w:before="1" w:line="259" w:lineRule="auto"/>
              <w:ind w:left="119"/>
              <w:rPr>
                <w:b/>
                <w:sz w:val="24"/>
              </w:rPr>
            </w:pPr>
            <w:r>
              <w:rPr>
                <w:b/>
                <w:spacing w:val="-2"/>
                <w:sz w:val="24"/>
              </w:rPr>
              <w:t>Monitorización</w:t>
            </w:r>
            <w:r>
              <w:rPr>
                <w:b/>
                <w:spacing w:val="-16"/>
                <w:sz w:val="24"/>
              </w:rPr>
              <w:t xml:space="preserve"> </w:t>
            </w:r>
            <w:r>
              <w:rPr>
                <w:b/>
                <w:spacing w:val="-2"/>
                <w:sz w:val="24"/>
              </w:rPr>
              <w:t>y reportes</w:t>
            </w:r>
          </w:p>
        </w:tc>
        <w:tc>
          <w:tcPr>
            <w:tcW w:w="2143" w:type="dxa"/>
          </w:tcPr>
          <w:p w14:paraId="236DD62F">
            <w:pPr>
              <w:pStyle w:val="8"/>
              <w:spacing w:before="15"/>
              <w:rPr>
                <w:b/>
                <w:sz w:val="24"/>
              </w:rPr>
            </w:pPr>
          </w:p>
          <w:p w14:paraId="343DD629">
            <w:pPr>
              <w:pStyle w:val="8"/>
              <w:spacing w:before="1" w:line="259" w:lineRule="auto"/>
              <w:ind w:left="119"/>
              <w:rPr>
                <w:b/>
                <w:sz w:val="24"/>
              </w:rPr>
            </w:pPr>
            <w:r>
              <w:rPr>
                <w:b/>
                <w:sz w:val="24"/>
              </w:rPr>
              <w:t xml:space="preserve">Monitorear el </w:t>
            </w:r>
            <w:r>
              <w:rPr>
                <w:b/>
                <w:spacing w:val="-2"/>
                <w:sz w:val="24"/>
              </w:rPr>
              <w:t>rendimiento</w:t>
            </w:r>
            <w:r>
              <w:rPr>
                <w:b/>
                <w:spacing w:val="-16"/>
                <w:sz w:val="24"/>
              </w:rPr>
              <w:t xml:space="preserve"> </w:t>
            </w:r>
            <w:r>
              <w:rPr>
                <w:b/>
                <w:spacing w:val="-2"/>
                <w:sz w:val="24"/>
              </w:rPr>
              <w:t>del sistema</w:t>
            </w:r>
          </w:p>
        </w:tc>
        <w:tc>
          <w:tcPr>
            <w:tcW w:w="2650" w:type="dxa"/>
          </w:tcPr>
          <w:p w14:paraId="62B7DA15">
            <w:pPr>
              <w:pStyle w:val="8"/>
              <w:spacing w:before="15"/>
              <w:rPr>
                <w:b/>
                <w:sz w:val="24"/>
              </w:rPr>
            </w:pPr>
          </w:p>
          <w:p w14:paraId="2EFE2FC0">
            <w:pPr>
              <w:pStyle w:val="8"/>
              <w:spacing w:before="1"/>
              <w:ind w:left="118"/>
              <w:rPr>
                <w:b/>
                <w:sz w:val="24"/>
              </w:rPr>
            </w:pPr>
            <w:r>
              <w:rPr>
                <w:b/>
                <w:sz w:val="24"/>
              </w:rPr>
              <w:t>Monitoreo</w:t>
            </w:r>
            <w:r>
              <w:rPr>
                <w:b/>
                <w:spacing w:val="-15"/>
                <w:sz w:val="24"/>
              </w:rPr>
              <w:t xml:space="preserve"> </w:t>
            </w:r>
            <w:r>
              <w:rPr>
                <w:b/>
                <w:sz w:val="24"/>
              </w:rPr>
              <w:t>de</w:t>
            </w:r>
            <w:r>
              <w:rPr>
                <w:b/>
                <w:spacing w:val="-3"/>
                <w:sz w:val="24"/>
              </w:rPr>
              <w:t xml:space="preserve"> </w:t>
            </w:r>
            <w:r>
              <w:rPr>
                <w:b/>
                <w:spacing w:val="-2"/>
                <w:sz w:val="24"/>
              </w:rPr>
              <w:t>servidores</w:t>
            </w:r>
          </w:p>
        </w:tc>
        <w:tc>
          <w:tcPr>
            <w:tcW w:w="2403" w:type="dxa"/>
          </w:tcPr>
          <w:p w14:paraId="5FC9A3C9">
            <w:pPr>
              <w:pStyle w:val="8"/>
              <w:spacing w:before="15"/>
              <w:rPr>
                <w:b/>
                <w:sz w:val="24"/>
              </w:rPr>
            </w:pPr>
          </w:p>
          <w:p w14:paraId="55863A33">
            <w:pPr>
              <w:pStyle w:val="8"/>
              <w:spacing w:before="1" w:line="259" w:lineRule="auto"/>
              <w:ind w:left="120" w:right="251"/>
              <w:rPr>
                <w:b/>
                <w:sz w:val="24"/>
              </w:rPr>
            </w:pPr>
            <w:r>
              <w:rPr>
                <w:b/>
                <w:spacing w:val="-2"/>
                <w:sz w:val="24"/>
              </w:rPr>
              <w:t>Mensual</w:t>
            </w:r>
            <w:r>
              <w:rPr>
                <w:b/>
                <w:spacing w:val="-15"/>
                <w:sz w:val="24"/>
              </w:rPr>
              <w:t xml:space="preserve"> </w:t>
            </w:r>
            <w:r>
              <w:rPr>
                <w:b/>
                <w:spacing w:val="-2"/>
                <w:sz w:val="24"/>
              </w:rPr>
              <w:t xml:space="preserve">(reportes </w:t>
            </w:r>
            <w:r>
              <w:rPr>
                <w:b/>
                <w:sz w:val="24"/>
              </w:rPr>
              <w:t xml:space="preserve">de uso y </w:t>
            </w:r>
            <w:r>
              <w:rPr>
                <w:b/>
                <w:spacing w:val="-2"/>
                <w:sz w:val="24"/>
              </w:rPr>
              <w:t>rendimiento)</w:t>
            </w:r>
          </w:p>
        </w:tc>
      </w:tr>
    </w:tbl>
    <w:p w14:paraId="363E6A63">
      <w:pPr>
        <w:pStyle w:val="8"/>
        <w:spacing w:after="0" w:line="259" w:lineRule="auto"/>
        <w:rPr>
          <w:b/>
          <w:sz w:val="24"/>
        </w:rPr>
        <w:sectPr>
          <w:pgSz w:w="11920" w:h="16850"/>
          <w:pgMar w:top="1660" w:right="850" w:bottom="280" w:left="1133" w:header="720" w:footer="720" w:gutter="0"/>
          <w:cols w:space="720" w:num="1"/>
        </w:sectPr>
      </w:pPr>
    </w:p>
    <w:p w14:paraId="44F97E2D">
      <w:pPr>
        <w:spacing w:before="40" w:after="27"/>
        <w:ind w:left="557" w:right="0" w:firstLine="0"/>
        <w:jc w:val="left"/>
        <w:rPr>
          <w:b/>
          <w:sz w:val="24"/>
        </w:rPr>
      </w:pPr>
      <w:r>
        <w:rPr>
          <w:b/>
          <w:sz w:val="24"/>
        </w:rPr>
        <w:t>Cronograma</w:t>
      </w:r>
      <w:r>
        <w:rPr>
          <w:b/>
          <w:spacing w:val="-11"/>
          <w:sz w:val="24"/>
        </w:rPr>
        <w:t xml:space="preserve"> </w:t>
      </w:r>
      <w:r>
        <w:rPr>
          <w:b/>
          <w:sz w:val="24"/>
        </w:rPr>
        <w:t>de</w:t>
      </w:r>
      <w:r>
        <w:rPr>
          <w:b/>
          <w:spacing w:val="-6"/>
          <w:sz w:val="24"/>
        </w:rPr>
        <w:t xml:space="preserve"> </w:t>
      </w:r>
      <w:r>
        <w:rPr>
          <w:b/>
          <w:spacing w:val="-4"/>
          <w:sz w:val="24"/>
        </w:rPr>
        <w:t>pagos</w:t>
      </w:r>
    </w:p>
    <w:tbl>
      <w:tblPr>
        <w:tblStyle w:val="4"/>
        <w:tblW w:w="0" w:type="auto"/>
        <w:tblInd w:w="58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18"/>
        <w:gridCol w:w="3121"/>
        <w:gridCol w:w="1706"/>
      </w:tblGrid>
      <w:tr w14:paraId="6A97B3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5" w:hRule="atLeast"/>
        </w:trPr>
        <w:tc>
          <w:tcPr>
            <w:tcW w:w="3118" w:type="dxa"/>
          </w:tcPr>
          <w:p w14:paraId="2D715020">
            <w:pPr>
              <w:pStyle w:val="8"/>
              <w:spacing w:line="283" w:lineRule="exact"/>
              <w:ind w:left="110"/>
              <w:rPr>
                <w:b/>
                <w:sz w:val="24"/>
              </w:rPr>
            </w:pPr>
            <w:r>
              <w:rPr>
                <w:b/>
                <w:sz w:val="24"/>
              </w:rPr>
              <w:t>Hito</w:t>
            </w:r>
            <w:r>
              <w:rPr>
                <w:b/>
                <w:spacing w:val="-2"/>
                <w:sz w:val="24"/>
              </w:rPr>
              <w:t xml:space="preserve"> </w:t>
            </w:r>
            <w:r>
              <w:rPr>
                <w:b/>
                <w:sz w:val="24"/>
              </w:rPr>
              <w:t>del</w:t>
            </w:r>
            <w:r>
              <w:rPr>
                <w:b/>
                <w:spacing w:val="2"/>
                <w:sz w:val="24"/>
              </w:rPr>
              <w:t xml:space="preserve"> </w:t>
            </w:r>
            <w:r>
              <w:rPr>
                <w:b/>
                <w:spacing w:val="-2"/>
                <w:sz w:val="24"/>
              </w:rPr>
              <w:t>proyecto</w:t>
            </w:r>
          </w:p>
        </w:tc>
        <w:tc>
          <w:tcPr>
            <w:tcW w:w="3121" w:type="dxa"/>
          </w:tcPr>
          <w:p w14:paraId="14C712C0">
            <w:pPr>
              <w:pStyle w:val="8"/>
              <w:spacing w:line="283" w:lineRule="exact"/>
              <w:ind w:left="112"/>
              <w:rPr>
                <w:b/>
                <w:sz w:val="24"/>
              </w:rPr>
            </w:pPr>
            <w:r>
              <w:rPr>
                <w:b/>
                <w:spacing w:val="-2"/>
                <w:sz w:val="24"/>
              </w:rPr>
              <w:t>Descripción</w:t>
            </w:r>
          </w:p>
        </w:tc>
        <w:tc>
          <w:tcPr>
            <w:tcW w:w="1706" w:type="dxa"/>
          </w:tcPr>
          <w:p w14:paraId="436F4755">
            <w:pPr>
              <w:pStyle w:val="8"/>
              <w:spacing w:before="1" w:line="264" w:lineRule="auto"/>
              <w:ind w:left="107" w:right="168"/>
              <w:rPr>
                <w:b/>
                <w:sz w:val="24"/>
              </w:rPr>
            </w:pPr>
            <w:r>
              <w:rPr>
                <w:b/>
                <w:spacing w:val="-2"/>
                <w:sz w:val="24"/>
              </w:rPr>
              <w:t>Porcentaje</w:t>
            </w:r>
            <w:r>
              <w:rPr>
                <w:b/>
                <w:spacing w:val="-12"/>
                <w:sz w:val="24"/>
              </w:rPr>
              <w:t xml:space="preserve"> </w:t>
            </w:r>
            <w:r>
              <w:rPr>
                <w:b/>
                <w:spacing w:val="-2"/>
                <w:sz w:val="24"/>
              </w:rPr>
              <w:t xml:space="preserve">del </w:t>
            </w:r>
            <w:r>
              <w:rPr>
                <w:b/>
                <w:spacing w:val="-4"/>
                <w:sz w:val="24"/>
              </w:rPr>
              <w:t>pago</w:t>
            </w:r>
          </w:p>
        </w:tc>
      </w:tr>
      <w:tr w14:paraId="26F257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1" w:hRule="atLeast"/>
        </w:trPr>
        <w:tc>
          <w:tcPr>
            <w:tcW w:w="3118" w:type="dxa"/>
          </w:tcPr>
          <w:p w14:paraId="6D6D88B3">
            <w:pPr>
              <w:pStyle w:val="8"/>
              <w:spacing w:line="280" w:lineRule="exact"/>
              <w:ind w:right="151"/>
              <w:jc w:val="right"/>
              <w:rPr>
                <w:b/>
                <w:sz w:val="24"/>
              </w:rPr>
            </w:pPr>
            <w:r>
              <w:rPr>
                <w:b/>
                <w:sz w:val="24"/>
              </w:rPr>
              <w:t>1.</w:t>
            </w:r>
            <w:r>
              <w:rPr>
                <w:b/>
                <w:spacing w:val="-3"/>
                <w:sz w:val="24"/>
              </w:rPr>
              <w:t xml:space="preserve"> </w:t>
            </w:r>
            <w:r>
              <w:rPr>
                <w:b/>
                <w:sz w:val="24"/>
              </w:rPr>
              <w:t>inicio</w:t>
            </w:r>
            <w:r>
              <w:rPr>
                <w:b/>
                <w:spacing w:val="-3"/>
                <w:sz w:val="24"/>
              </w:rPr>
              <w:t xml:space="preserve"> </w:t>
            </w:r>
            <w:r>
              <w:rPr>
                <w:b/>
                <w:sz w:val="24"/>
              </w:rPr>
              <w:t>del</w:t>
            </w:r>
            <w:r>
              <w:rPr>
                <w:b/>
                <w:spacing w:val="-2"/>
                <w:sz w:val="24"/>
              </w:rPr>
              <w:t xml:space="preserve"> proyecto</w:t>
            </w:r>
          </w:p>
        </w:tc>
        <w:tc>
          <w:tcPr>
            <w:tcW w:w="3121" w:type="dxa"/>
          </w:tcPr>
          <w:p w14:paraId="499D385B">
            <w:pPr>
              <w:pStyle w:val="8"/>
              <w:tabs>
                <w:tab w:val="left" w:pos="1037"/>
                <w:tab w:val="left" w:pos="1656"/>
                <w:tab w:val="left" w:pos="2961"/>
              </w:tabs>
              <w:spacing w:line="259" w:lineRule="auto"/>
              <w:ind w:left="112" w:right="33"/>
              <w:rPr>
                <w:b/>
                <w:sz w:val="24"/>
              </w:rPr>
            </w:pPr>
            <w:r>
              <w:rPr>
                <w:b/>
                <w:spacing w:val="-2"/>
                <w:sz w:val="24"/>
              </w:rPr>
              <w:t>Firma</w:t>
            </w:r>
            <w:r>
              <w:rPr>
                <w:b/>
                <w:sz w:val="24"/>
              </w:rPr>
              <w:tab/>
            </w:r>
            <w:r>
              <w:rPr>
                <w:b/>
                <w:spacing w:val="-4"/>
                <w:sz w:val="24"/>
              </w:rPr>
              <w:t>del</w:t>
            </w:r>
            <w:r>
              <w:rPr>
                <w:b/>
                <w:sz w:val="24"/>
              </w:rPr>
              <w:tab/>
            </w:r>
            <w:r>
              <w:rPr>
                <w:b/>
                <w:spacing w:val="-2"/>
                <w:sz w:val="24"/>
              </w:rPr>
              <w:t>contrato</w:t>
            </w:r>
            <w:r>
              <w:rPr>
                <w:b/>
                <w:sz w:val="24"/>
              </w:rPr>
              <w:tab/>
            </w:r>
            <w:r>
              <w:rPr>
                <w:b/>
                <w:spacing w:val="-10"/>
                <w:sz w:val="24"/>
              </w:rPr>
              <w:t xml:space="preserve">y </w:t>
            </w:r>
            <w:r>
              <w:rPr>
                <w:b/>
                <w:spacing w:val="-2"/>
                <w:sz w:val="24"/>
              </w:rPr>
              <w:t>planificación</w:t>
            </w:r>
          </w:p>
        </w:tc>
        <w:tc>
          <w:tcPr>
            <w:tcW w:w="1706" w:type="dxa"/>
          </w:tcPr>
          <w:p w14:paraId="0B6996DB">
            <w:pPr>
              <w:pStyle w:val="8"/>
              <w:spacing w:line="280" w:lineRule="exact"/>
              <w:ind w:left="107"/>
              <w:rPr>
                <w:b/>
                <w:sz w:val="24"/>
              </w:rPr>
            </w:pPr>
            <w:r>
              <w:rPr>
                <w:b/>
                <w:spacing w:val="-5"/>
                <w:sz w:val="24"/>
              </w:rPr>
              <w:t>10%</w:t>
            </w:r>
          </w:p>
        </w:tc>
      </w:tr>
      <w:tr w14:paraId="2F5BA3A6">
        <w:tblPrEx>
          <w:tblCellMar>
            <w:top w:w="0" w:type="dxa"/>
            <w:left w:w="0" w:type="dxa"/>
            <w:bottom w:w="0" w:type="dxa"/>
            <w:right w:w="0" w:type="dxa"/>
          </w:tblCellMar>
        </w:tblPrEx>
        <w:trPr>
          <w:trHeight w:val="743" w:hRule="atLeast"/>
        </w:trPr>
        <w:tc>
          <w:tcPr>
            <w:tcW w:w="3118" w:type="dxa"/>
          </w:tcPr>
          <w:p w14:paraId="7D10CF07">
            <w:pPr>
              <w:pStyle w:val="8"/>
              <w:spacing w:line="292" w:lineRule="exact"/>
              <w:ind w:right="161"/>
              <w:jc w:val="right"/>
              <w:rPr>
                <w:b/>
                <w:sz w:val="24"/>
              </w:rPr>
            </w:pPr>
            <w:r>
              <w:rPr>
                <w:b/>
                <w:sz w:val="24"/>
              </w:rPr>
              <w:t>2.</w:t>
            </w:r>
            <w:r>
              <w:rPr>
                <w:b/>
                <w:spacing w:val="-3"/>
                <w:sz w:val="24"/>
              </w:rPr>
              <w:t xml:space="preserve"> </w:t>
            </w:r>
            <w:r>
              <w:rPr>
                <w:b/>
                <w:sz w:val="24"/>
              </w:rPr>
              <w:t>diseño</w:t>
            </w:r>
            <w:r>
              <w:rPr>
                <w:b/>
                <w:spacing w:val="-3"/>
                <w:sz w:val="24"/>
              </w:rPr>
              <w:t xml:space="preserve"> </w:t>
            </w:r>
            <w:r>
              <w:rPr>
                <w:b/>
                <w:spacing w:val="-2"/>
                <w:sz w:val="24"/>
              </w:rPr>
              <w:t>conceptual</w:t>
            </w:r>
          </w:p>
        </w:tc>
        <w:tc>
          <w:tcPr>
            <w:tcW w:w="3121" w:type="dxa"/>
          </w:tcPr>
          <w:p w14:paraId="2B951BF6">
            <w:pPr>
              <w:pStyle w:val="8"/>
              <w:tabs>
                <w:tab w:val="left" w:pos="1454"/>
                <w:tab w:val="left" w:pos="2313"/>
              </w:tabs>
              <w:spacing w:line="259" w:lineRule="auto"/>
              <w:ind w:left="112" w:right="142"/>
              <w:rPr>
                <w:b/>
                <w:sz w:val="24"/>
              </w:rPr>
            </w:pPr>
            <w:r>
              <w:rPr>
                <w:b/>
                <w:spacing w:val="-2"/>
                <w:sz w:val="24"/>
              </w:rPr>
              <w:t>Entrega</w:t>
            </w:r>
            <w:r>
              <w:rPr>
                <w:b/>
                <w:sz w:val="24"/>
              </w:rPr>
              <w:tab/>
            </w:r>
            <w:r>
              <w:rPr>
                <w:b/>
                <w:spacing w:val="-4"/>
                <w:sz w:val="24"/>
              </w:rPr>
              <w:t>del</w:t>
            </w:r>
            <w:r>
              <w:rPr>
                <w:b/>
                <w:sz w:val="24"/>
              </w:rPr>
              <w:tab/>
            </w:r>
            <w:r>
              <w:rPr>
                <w:b/>
                <w:spacing w:val="-4"/>
                <w:sz w:val="24"/>
              </w:rPr>
              <w:t xml:space="preserve">diseño </w:t>
            </w:r>
            <w:r>
              <w:rPr>
                <w:b/>
                <w:sz w:val="24"/>
              </w:rPr>
              <w:t>conceptual del juego</w:t>
            </w:r>
          </w:p>
        </w:tc>
        <w:tc>
          <w:tcPr>
            <w:tcW w:w="1706" w:type="dxa"/>
          </w:tcPr>
          <w:p w14:paraId="76E48239">
            <w:pPr>
              <w:pStyle w:val="8"/>
              <w:spacing w:line="292" w:lineRule="exact"/>
              <w:ind w:left="107"/>
              <w:rPr>
                <w:b/>
                <w:sz w:val="24"/>
              </w:rPr>
            </w:pPr>
            <w:r>
              <w:rPr>
                <w:b/>
                <w:spacing w:val="-5"/>
                <w:sz w:val="24"/>
              </w:rPr>
              <w:t>15%</w:t>
            </w:r>
          </w:p>
        </w:tc>
      </w:tr>
      <w:tr w14:paraId="4BB71F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8" w:hRule="atLeast"/>
        </w:trPr>
        <w:tc>
          <w:tcPr>
            <w:tcW w:w="3118" w:type="dxa"/>
          </w:tcPr>
          <w:p w14:paraId="0BED40AB">
            <w:pPr>
              <w:pStyle w:val="8"/>
              <w:spacing w:line="292" w:lineRule="exact"/>
              <w:ind w:left="470"/>
              <w:rPr>
                <w:b/>
                <w:sz w:val="24"/>
              </w:rPr>
            </w:pPr>
            <w:r>
              <w:rPr>
                <w:b/>
                <w:sz w:val="24"/>
              </w:rPr>
              <w:t>3.</w:t>
            </w:r>
            <w:r>
              <w:rPr>
                <w:b/>
                <w:spacing w:val="1"/>
                <w:sz w:val="24"/>
              </w:rPr>
              <w:t xml:space="preserve"> </w:t>
            </w:r>
            <w:r>
              <w:rPr>
                <w:b/>
                <w:spacing w:val="-2"/>
                <w:sz w:val="24"/>
              </w:rPr>
              <w:t>prototipo</w:t>
            </w:r>
          </w:p>
        </w:tc>
        <w:tc>
          <w:tcPr>
            <w:tcW w:w="3121" w:type="dxa"/>
          </w:tcPr>
          <w:p w14:paraId="34800E09">
            <w:pPr>
              <w:pStyle w:val="8"/>
              <w:spacing w:line="259" w:lineRule="auto"/>
              <w:ind w:left="112"/>
              <w:rPr>
                <w:b/>
                <w:sz w:val="24"/>
              </w:rPr>
            </w:pPr>
            <w:r>
              <w:rPr>
                <w:b/>
                <w:spacing w:val="-2"/>
                <w:sz w:val="24"/>
              </w:rPr>
              <w:t>Desarrollo</w:t>
            </w:r>
            <w:r>
              <w:rPr>
                <w:b/>
                <w:spacing w:val="-15"/>
                <w:sz w:val="24"/>
              </w:rPr>
              <w:t xml:space="preserve"> </w:t>
            </w:r>
            <w:r>
              <w:rPr>
                <w:b/>
                <w:spacing w:val="-2"/>
                <w:sz w:val="24"/>
              </w:rPr>
              <w:t>y</w:t>
            </w:r>
            <w:r>
              <w:rPr>
                <w:b/>
                <w:spacing w:val="-18"/>
                <w:sz w:val="24"/>
              </w:rPr>
              <w:t xml:space="preserve"> </w:t>
            </w:r>
            <w:r>
              <w:rPr>
                <w:b/>
                <w:spacing w:val="-2"/>
                <w:sz w:val="24"/>
              </w:rPr>
              <w:t>entrega</w:t>
            </w:r>
            <w:r>
              <w:rPr>
                <w:b/>
                <w:spacing w:val="-15"/>
                <w:sz w:val="24"/>
              </w:rPr>
              <w:t xml:space="preserve"> </w:t>
            </w:r>
            <w:r>
              <w:rPr>
                <w:b/>
                <w:spacing w:val="-2"/>
                <w:sz w:val="24"/>
              </w:rPr>
              <w:t>de</w:t>
            </w:r>
            <w:r>
              <w:rPr>
                <w:b/>
                <w:spacing w:val="-15"/>
                <w:sz w:val="24"/>
              </w:rPr>
              <w:t xml:space="preserve"> </w:t>
            </w:r>
            <w:r>
              <w:rPr>
                <w:b/>
                <w:spacing w:val="-2"/>
                <w:sz w:val="24"/>
              </w:rPr>
              <w:t xml:space="preserve">un </w:t>
            </w:r>
            <w:r>
              <w:rPr>
                <w:b/>
                <w:sz w:val="24"/>
              </w:rPr>
              <w:t>prototipo funcional</w:t>
            </w:r>
          </w:p>
        </w:tc>
        <w:tc>
          <w:tcPr>
            <w:tcW w:w="1706" w:type="dxa"/>
          </w:tcPr>
          <w:p w14:paraId="121E5639">
            <w:pPr>
              <w:pStyle w:val="8"/>
              <w:spacing w:line="292" w:lineRule="exact"/>
              <w:ind w:left="107"/>
              <w:rPr>
                <w:b/>
                <w:sz w:val="24"/>
              </w:rPr>
            </w:pPr>
            <w:r>
              <w:rPr>
                <w:b/>
                <w:spacing w:val="-5"/>
                <w:sz w:val="24"/>
              </w:rPr>
              <w:t>20%</w:t>
            </w:r>
          </w:p>
        </w:tc>
      </w:tr>
      <w:tr w14:paraId="20548B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4" w:hRule="atLeast"/>
        </w:trPr>
        <w:tc>
          <w:tcPr>
            <w:tcW w:w="3118" w:type="dxa"/>
          </w:tcPr>
          <w:p w14:paraId="2EF3FFC0">
            <w:pPr>
              <w:pStyle w:val="8"/>
              <w:ind w:right="208"/>
              <w:jc w:val="right"/>
              <w:rPr>
                <w:b/>
                <w:sz w:val="24"/>
              </w:rPr>
            </w:pPr>
            <w:r>
              <w:rPr>
                <w:b/>
                <w:sz w:val="24"/>
              </w:rPr>
              <w:t>4.</w:t>
            </w:r>
            <w:r>
              <w:rPr>
                <w:b/>
                <w:spacing w:val="-3"/>
                <w:sz w:val="24"/>
              </w:rPr>
              <w:t xml:space="preserve"> </w:t>
            </w:r>
            <w:r>
              <w:rPr>
                <w:b/>
                <w:sz w:val="24"/>
              </w:rPr>
              <w:t>versión</w:t>
            </w:r>
            <w:r>
              <w:rPr>
                <w:b/>
                <w:spacing w:val="-3"/>
                <w:sz w:val="24"/>
              </w:rPr>
              <w:t xml:space="preserve"> </w:t>
            </w:r>
            <w:r>
              <w:rPr>
                <w:b/>
                <w:sz w:val="24"/>
              </w:rPr>
              <w:t>de</w:t>
            </w:r>
            <w:r>
              <w:rPr>
                <w:b/>
                <w:spacing w:val="-1"/>
                <w:sz w:val="24"/>
              </w:rPr>
              <w:t xml:space="preserve"> </w:t>
            </w:r>
            <w:r>
              <w:rPr>
                <w:b/>
                <w:spacing w:val="-2"/>
                <w:sz w:val="24"/>
              </w:rPr>
              <w:t>prueba</w:t>
            </w:r>
          </w:p>
        </w:tc>
        <w:tc>
          <w:tcPr>
            <w:tcW w:w="3121" w:type="dxa"/>
          </w:tcPr>
          <w:p w14:paraId="34EFC80D">
            <w:pPr>
              <w:pStyle w:val="8"/>
              <w:spacing w:line="259" w:lineRule="auto"/>
              <w:ind w:left="112"/>
              <w:rPr>
                <w:b/>
                <w:sz w:val="24"/>
              </w:rPr>
            </w:pPr>
            <w:r>
              <w:rPr>
                <w:b/>
                <w:sz w:val="24"/>
              </w:rPr>
              <w:t>Entrega</w:t>
            </w:r>
            <w:r>
              <w:rPr>
                <w:b/>
                <w:spacing w:val="23"/>
                <w:sz w:val="24"/>
              </w:rPr>
              <w:t xml:space="preserve"> </w:t>
            </w:r>
            <w:r>
              <w:rPr>
                <w:b/>
                <w:sz w:val="24"/>
              </w:rPr>
              <w:t>para</w:t>
            </w:r>
            <w:r>
              <w:rPr>
                <w:b/>
                <w:spacing w:val="23"/>
                <w:sz w:val="24"/>
              </w:rPr>
              <w:t xml:space="preserve"> </w:t>
            </w:r>
            <w:r>
              <w:rPr>
                <w:b/>
                <w:sz w:val="24"/>
              </w:rPr>
              <w:t>prueba</w:t>
            </w:r>
            <w:r>
              <w:rPr>
                <w:b/>
                <w:spacing w:val="23"/>
                <w:sz w:val="24"/>
              </w:rPr>
              <w:t xml:space="preserve"> </w:t>
            </w:r>
            <w:r>
              <w:rPr>
                <w:b/>
                <w:sz w:val="24"/>
              </w:rPr>
              <w:t>con correcciones de errores</w:t>
            </w:r>
          </w:p>
        </w:tc>
        <w:tc>
          <w:tcPr>
            <w:tcW w:w="1706" w:type="dxa"/>
          </w:tcPr>
          <w:p w14:paraId="4566726A">
            <w:pPr>
              <w:pStyle w:val="8"/>
              <w:ind w:left="107"/>
              <w:rPr>
                <w:b/>
                <w:sz w:val="24"/>
              </w:rPr>
            </w:pPr>
            <w:r>
              <w:rPr>
                <w:b/>
                <w:spacing w:val="-5"/>
                <w:sz w:val="24"/>
              </w:rPr>
              <w:t>15%</w:t>
            </w:r>
          </w:p>
        </w:tc>
      </w:tr>
      <w:tr w14:paraId="01B16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2" w:hRule="atLeast"/>
        </w:trPr>
        <w:tc>
          <w:tcPr>
            <w:tcW w:w="3118" w:type="dxa"/>
          </w:tcPr>
          <w:p w14:paraId="0556FF8D">
            <w:pPr>
              <w:pStyle w:val="8"/>
              <w:spacing w:line="259" w:lineRule="auto"/>
              <w:ind w:left="830" w:right="83" w:hanging="360"/>
              <w:rPr>
                <w:b/>
                <w:sz w:val="24"/>
              </w:rPr>
            </w:pPr>
            <w:r>
              <w:rPr>
                <w:b/>
                <w:sz w:val="24"/>
              </w:rPr>
              <w:t>5.</w:t>
            </w:r>
            <w:r>
              <w:rPr>
                <w:b/>
                <w:spacing w:val="-14"/>
                <w:sz w:val="24"/>
              </w:rPr>
              <w:t xml:space="preserve"> </w:t>
            </w:r>
            <w:r>
              <w:rPr>
                <w:b/>
                <w:sz w:val="24"/>
              </w:rPr>
              <w:t>lanzamiento</w:t>
            </w:r>
            <w:r>
              <w:rPr>
                <w:b/>
                <w:spacing w:val="-5"/>
                <w:sz w:val="24"/>
              </w:rPr>
              <w:t xml:space="preserve"> </w:t>
            </w:r>
            <w:r>
              <w:rPr>
                <w:b/>
                <w:sz w:val="24"/>
              </w:rPr>
              <w:t xml:space="preserve">del </w:t>
            </w:r>
            <w:r>
              <w:rPr>
                <w:b/>
                <w:spacing w:val="-2"/>
                <w:sz w:val="24"/>
              </w:rPr>
              <w:t>sistema</w:t>
            </w:r>
          </w:p>
        </w:tc>
        <w:tc>
          <w:tcPr>
            <w:tcW w:w="3121" w:type="dxa"/>
          </w:tcPr>
          <w:p w14:paraId="59CD1B5E">
            <w:pPr>
              <w:pStyle w:val="8"/>
              <w:tabs>
                <w:tab w:val="left" w:pos="1531"/>
              </w:tabs>
              <w:spacing w:line="259" w:lineRule="auto"/>
              <w:ind w:left="112" w:right="463"/>
              <w:rPr>
                <w:b/>
                <w:sz w:val="24"/>
              </w:rPr>
            </w:pPr>
            <w:r>
              <w:rPr>
                <w:b/>
                <w:spacing w:val="-2"/>
                <w:sz w:val="24"/>
              </w:rPr>
              <w:t>Entrega</w:t>
            </w:r>
            <w:r>
              <w:rPr>
                <w:b/>
                <w:sz w:val="24"/>
              </w:rPr>
              <w:tab/>
            </w:r>
            <w:r>
              <w:rPr>
                <w:b/>
                <w:spacing w:val="-2"/>
                <w:sz w:val="24"/>
              </w:rPr>
              <w:t>del</w:t>
            </w:r>
            <w:r>
              <w:rPr>
                <w:b/>
                <w:spacing w:val="-17"/>
                <w:sz w:val="24"/>
              </w:rPr>
              <w:t xml:space="preserve"> </w:t>
            </w:r>
            <w:r>
              <w:rPr>
                <w:b/>
                <w:spacing w:val="-2"/>
                <w:sz w:val="24"/>
              </w:rPr>
              <w:t xml:space="preserve">sistema </w:t>
            </w:r>
            <w:r>
              <w:rPr>
                <w:b/>
                <w:sz w:val="24"/>
              </w:rPr>
              <w:t xml:space="preserve">completo optimizado y </w:t>
            </w:r>
            <w:r>
              <w:rPr>
                <w:b/>
                <w:spacing w:val="-2"/>
                <w:sz w:val="24"/>
              </w:rPr>
              <w:t>listo</w:t>
            </w:r>
          </w:p>
        </w:tc>
        <w:tc>
          <w:tcPr>
            <w:tcW w:w="1706" w:type="dxa"/>
          </w:tcPr>
          <w:p w14:paraId="1EFD6D29">
            <w:pPr>
              <w:pStyle w:val="8"/>
              <w:spacing w:line="280" w:lineRule="exact"/>
              <w:ind w:left="107"/>
              <w:rPr>
                <w:b/>
                <w:sz w:val="24"/>
              </w:rPr>
            </w:pPr>
            <w:r>
              <w:rPr>
                <w:b/>
                <w:spacing w:val="-5"/>
                <w:sz w:val="24"/>
              </w:rPr>
              <w:t>10%</w:t>
            </w:r>
          </w:p>
        </w:tc>
      </w:tr>
      <w:tr w14:paraId="14F641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1" w:hRule="atLeast"/>
        </w:trPr>
        <w:tc>
          <w:tcPr>
            <w:tcW w:w="3118" w:type="dxa"/>
          </w:tcPr>
          <w:p w14:paraId="6EA7C9BE">
            <w:pPr>
              <w:pStyle w:val="8"/>
              <w:spacing w:line="292" w:lineRule="exact"/>
              <w:ind w:left="470"/>
              <w:rPr>
                <w:b/>
                <w:sz w:val="24"/>
              </w:rPr>
            </w:pPr>
            <w:r>
              <w:rPr>
                <w:b/>
                <w:sz w:val="24"/>
              </w:rPr>
              <w:t>6.</w:t>
            </w:r>
            <w:r>
              <w:rPr>
                <w:b/>
                <w:spacing w:val="1"/>
                <w:sz w:val="24"/>
              </w:rPr>
              <w:t xml:space="preserve"> </w:t>
            </w:r>
            <w:r>
              <w:rPr>
                <w:b/>
                <w:spacing w:val="-2"/>
                <w:sz w:val="24"/>
              </w:rPr>
              <w:t>expansiones</w:t>
            </w:r>
          </w:p>
          <w:p w14:paraId="6772E9E5">
            <w:pPr>
              <w:pStyle w:val="8"/>
              <w:spacing w:line="310" w:lineRule="atLeast"/>
              <w:ind w:left="830" w:right="83" w:firstLine="696"/>
              <w:rPr>
                <w:b/>
                <w:sz w:val="24"/>
              </w:rPr>
            </w:pPr>
            <w:r>
              <w:rPr>
                <w:b/>
                <w:spacing w:val="-10"/>
                <w:sz w:val="24"/>
              </w:rPr>
              <w:t xml:space="preserve">o </w:t>
            </w:r>
            <w:r>
              <w:rPr>
                <w:b/>
                <w:spacing w:val="-4"/>
                <w:sz w:val="24"/>
              </w:rPr>
              <w:t>actualizaciones</w:t>
            </w:r>
          </w:p>
        </w:tc>
        <w:tc>
          <w:tcPr>
            <w:tcW w:w="3121" w:type="dxa"/>
          </w:tcPr>
          <w:p w14:paraId="427AF480">
            <w:pPr>
              <w:pStyle w:val="8"/>
              <w:tabs>
                <w:tab w:val="left" w:pos="2808"/>
              </w:tabs>
              <w:spacing w:line="259" w:lineRule="auto"/>
              <w:ind w:left="112" w:right="57"/>
              <w:rPr>
                <w:b/>
                <w:sz w:val="24"/>
              </w:rPr>
            </w:pPr>
            <w:r>
              <w:rPr>
                <w:b/>
                <w:spacing w:val="-2"/>
                <w:sz w:val="24"/>
              </w:rPr>
              <w:t>Implementación</w:t>
            </w:r>
            <w:r>
              <w:rPr>
                <w:b/>
                <w:sz w:val="24"/>
              </w:rPr>
              <w:tab/>
            </w:r>
            <w:r>
              <w:rPr>
                <w:b/>
                <w:spacing w:val="-8"/>
                <w:sz w:val="24"/>
              </w:rPr>
              <w:t xml:space="preserve">de </w:t>
            </w:r>
            <w:r>
              <w:rPr>
                <w:b/>
                <w:sz w:val="24"/>
              </w:rPr>
              <w:t>contenido adicional</w:t>
            </w:r>
          </w:p>
        </w:tc>
        <w:tc>
          <w:tcPr>
            <w:tcW w:w="1706" w:type="dxa"/>
          </w:tcPr>
          <w:p w14:paraId="2F9CCF4D">
            <w:pPr>
              <w:pStyle w:val="8"/>
              <w:spacing w:line="292" w:lineRule="exact"/>
              <w:ind w:left="107"/>
              <w:rPr>
                <w:b/>
                <w:sz w:val="24"/>
              </w:rPr>
            </w:pPr>
            <w:r>
              <w:rPr>
                <w:b/>
                <w:spacing w:val="-5"/>
                <w:sz w:val="24"/>
              </w:rPr>
              <w:t>10%</w:t>
            </w:r>
          </w:p>
        </w:tc>
      </w:tr>
    </w:tbl>
    <w:p w14:paraId="170908EA">
      <w:pPr>
        <w:pStyle w:val="5"/>
        <w:rPr>
          <w:b/>
        </w:rPr>
      </w:pPr>
    </w:p>
    <w:p w14:paraId="1BF48B1A">
      <w:pPr>
        <w:pStyle w:val="5"/>
        <w:rPr>
          <w:b/>
        </w:rPr>
      </w:pPr>
    </w:p>
    <w:p w14:paraId="6477AF07">
      <w:pPr>
        <w:pStyle w:val="5"/>
        <w:rPr>
          <w:b/>
        </w:rPr>
      </w:pPr>
    </w:p>
    <w:p w14:paraId="4B422A3A">
      <w:pPr>
        <w:pStyle w:val="5"/>
        <w:spacing w:before="199"/>
        <w:rPr>
          <w:b/>
        </w:rPr>
      </w:pPr>
    </w:p>
    <w:p w14:paraId="74B2C911">
      <w:pPr>
        <w:spacing w:before="0"/>
        <w:ind w:left="557" w:right="0" w:firstLine="0"/>
        <w:jc w:val="left"/>
        <w:rPr>
          <w:b/>
          <w:sz w:val="24"/>
        </w:rPr>
      </w:pPr>
      <w:r>
        <w:rPr>
          <w:b/>
          <w:sz w:val="24"/>
        </w:rPr>
        <w:t>Documentación</w:t>
      </w:r>
      <w:r>
        <w:rPr>
          <w:b/>
          <w:spacing w:val="-9"/>
          <w:sz w:val="24"/>
        </w:rPr>
        <w:t xml:space="preserve"> </w:t>
      </w:r>
      <w:r>
        <w:rPr>
          <w:b/>
          <w:sz w:val="24"/>
        </w:rPr>
        <w:t>de</w:t>
      </w:r>
      <w:r>
        <w:rPr>
          <w:b/>
          <w:spacing w:val="-4"/>
          <w:sz w:val="24"/>
        </w:rPr>
        <w:t xml:space="preserve"> </w:t>
      </w:r>
      <w:r>
        <w:rPr>
          <w:b/>
          <w:sz w:val="24"/>
        </w:rPr>
        <w:t>propuesta</w:t>
      </w:r>
      <w:r>
        <w:rPr>
          <w:b/>
          <w:spacing w:val="-8"/>
          <w:sz w:val="24"/>
        </w:rPr>
        <w:t xml:space="preserve"> </w:t>
      </w:r>
      <w:r>
        <w:rPr>
          <w:b/>
          <w:sz w:val="24"/>
        </w:rPr>
        <w:t>técnica</w:t>
      </w:r>
      <w:r>
        <w:rPr>
          <w:b/>
          <w:spacing w:val="-9"/>
          <w:sz w:val="24"/>
        </w:rPr>
        <w:t xml:space="preserve"> </w:t>
      </w:r>
      <w:r>
        <w:rPr>
          <w:b/>
          <w:sz w:val="24"/>
        </w:rPr>
        <w:t>del</w:t>
      </w:r>
      <w:r>
        <w:rPr>
          <w:b/>
          <w:spacing w:val="-1"/>
          <w:sz w:val="24"/>
        </w:rPr>
        <w:t xml:space="preserve"> </w:t>
      </w:r>
      <w:r>
        <w:rPr>
          <w:b/>
          <w:spacing w:val="-2"/>
          <w:sz w:val="24"/>
        </w:rPr>
        <w:t>software</w:t>
      </w:r>
    </w:p>
    <w:p w14:paraId="1EA24906">
      <w:pPr>
        <w:pStyle w:val="5"/>
        <w:spacing w:before="292"/>
        <w:ind w:left="141"/>
      </w:pPr>
      <w:r>
        <w:t>El proyecto Sistema de Control de Comparendos Policiales tiene como objetivo modernizar, optimizar y digitalizar la gestión de las sanciones impuestas por autoridades municipales. Esta solución</w:t>
      </w:r>
      <w:r>
        <w:rPr>
          <w:spacing w:val="-4"/>
        </w:rPr>
        <w:t xml:space="preserve"> </w:t>
      </w:r>
      <w:r>
        <w:t>tecnológica</w:t>
      </w:r>
      <w:r>
        <w:rPr>
          <w:spacing w:val="-5"/>
        </w:rPr>
        <w:t xml:space="preserve"> </w:t>
      </w:r>
      <w:r>
        <w:t>permite</w:t>
      </w:r>
      <w:r>
        <w:rPr>
          <w:spacing w:val="-2"/>
        </w:rPr>
        <w:t xml:space="preserve"> </w:t>
      </w:r>
      <w:r>
        <w:t>a</w:t>
      </w:r>
      <w:r>
        <w:rPr>
          <w:spacing w:val="-5"/>
        </w:rPr>
        <w:t xml:space="preserve"> </w:t>
      </w:r>
      <w:r>
        <w:t>los</w:t>
      </w:r>
      <w:r>
        <w:rPr>
          <w:spacing w:val="-2"/>
        </w:rPr>
        <w:t xml:space="preserve"> </w:t>
      </w:r>
      <w:r>
        <w:t>ciudadanos consultar</w:t>
      </w:r>
      <w:r>
        <w:rPr>
          <w:spacing w:val="-2"/>
        </w:rPr>
        <w:t xml:space="preserve"> </w:t>
      </w:r>
      <w:r>
        <w:t>recibir</w:t>
      </w:r>
      <w:r>
        <w:rPr>
          <w:spacing w:val="-3"/>
        </w:rPr>
        <w:t xml:space="preserve"> </w:t>
      </w:r>
      <w:r>
        <w:t>notificaciones</w:t>
      </w:r>
      <w:r>
        <w:rPr>
          <w:spacing w:val="-3"/>
        </w:rPr>
        <w:t xml:space="preserve"> </w:t>
      </w:r>
      <w:r>
        <w:t>y</w:t>
      </w:r>
      <w:r>
        <w:rPr>
          <w:spacing w:val="-3"/>
        </w:rPr>
        <w:t xml:space="preserve"> </w:t>
      </w:r>
      <w:r>
        <w:t>acceder</w:t>
      </w:r>
      <w:r>
        <w:rPr>
          <w:spacing w:val="-2"/>
        </w:rPr>
        <w:t xml:space="preserve"> </w:t>
      </w:r>
      <w:r>
        <w:t>a</w:t>
      </w:r>
      <w:r>
        <w:rPr>
          <w:spacing w:val="-5"/>
        </w:rPr>
        <w:t xml:space="preserve"> </w:t>
      </w:r>
      <w:r>
        <w:t>acuerdos de pago, mientras que facilita a los funcionarios el registro, control y generación de documentos oficiales como PDF o Word, con base en los datos digitados.</w:t>
      </w:r>
    </w:p>
    <w:p w14:paraId="36851713">
      <w:pPr>
        <w:pStyle w:val="5"/>
      </w:pPr>
    </w:p>
    <w:p w14:paraId="0333FF04">
      <w:pPr>
        <w:pStyle w:val="5"/>
        <w:spacing w:before="19"/>
      </w:pPr>
    </w:p>
    <w:p w14:paraId="25CDABE7">
      <w:pPr>
        <w:pStyle w:val="2"/>
      </w:pPr>
      <w:r>
        <w:t>Este</w:t>
      </w:r>
      <w:r>
        <w:rPr>
          <w:spacing w:val="-8"/>
        </w:rPr>
        <w:t xml:space="preserve"> </w:t>
      </w:r>
      <w:r>
        <w:t>proyecto</w:t>
      </w:r>
      <w:r>
        <w:rPr>
          <w:spacing w:val="-6"/>
        </w:rPr>
        <w:t xml:space="preserve"> </w:t>
      </w:r>
      <w:r>
        <w:t>ha</w:t>
      </w:r>
      <w:r>
        <w:rPr>
          <w:spacing w:val="-9"/>
        </w:rPr>
        <w:t xml:space="preserve"> </w:t>
      </w:r>
      <w:r>
        <w:t>sido</w:t>
      </w:r>
      <w:r>
        <w:rPr>
          <w:spacing w:val="-7"/>
        </w:rPr>
        <w:t xml:space="preserve"> </w:t>
      </w:r>
      <w:r>
        <w:t>una</w:t>
      </w:r>
      <w:r>
        <w:rPr>
          <w:spacing w:val="-9"/>
        </w:rPr>
        <w:t xml:space="preserve"> </w:t>
      </w:r>
      <w:r>
        <w:t>oportunidad</w:t>
      </w:r>
      <w:r>
        <w:rPr>
          <w:spacing w:val="-3"/>
        </w:rPr>
        <w:t xml:space="preserve"> </w:t>
      </w:r>
      <w:r>
        <w:t>única</w:t>
      </w:r>
      <w:r>
        <w:rPr>
          <w:spacing w:val="-8"/>
        </w:rPr>
        <w:t xml:space="preserve"> </w:t>
      </w:r>
      <w:r>
        <w:rPr>
          <w:spacing w:val="-4"/>
        </w:rPr>
        <w:t>para:</w:t>
      </w:r>
    </w:p>
    <w:p w14:paraId="3FF2FB3B">
      <w:pPr>
        <w:pStyle w:val="5"/>
        <w:spacing w:before="199"/>
        <w:rPr>
          <w:b/>
        </w:rPr>
      </w:pPr>
    </w:p>
    <w:p w14:paraId="0F669288">
      <w:pPr>
        <w:pStyle w:val="7"/>
        <w:numPr>
          <w:ilvl w:val="0"/>
          <w:numId w:val="5"/>
        </w:numPr>
        <w:tabs>
          <w:tab w:val="left" w:pos="860"/>
        </w:tabs>
        <w:spacing w:before="0" w:after="0" w:line="297" w:lineRule="exact"/>
        <w:ind w:left="860" w:right="0" w:hanging="359"/>
        <w:jc w:val="left"/>
        <w:rPr>
          <w:sz w:val="24"/>
        </w:rPr>
      </w:pPr>
      <w:r>
        <w:rPr>
          <w:sz w:val="24"/>
        </w:rPr>
        <w:t>Promover</w:t>
      </w:r>
      <w:r>
        <w:rPr>
          <w:spacing w:val="-7"/>
          <w:sz w:val="24"/>
        </w:rPr>
        <w:t xml:space="preserve"> </w:t>
      </w:r>
      <w:r>
        <w:rPr>
          <w:sz w:val="24"/>
        </w:rPr>
        <w:t>la</w:t>
      </w:r>
      <w:r>
        <w:rPr>
          <w:spacing w:val="-2"/>
          <w:sz w:val="24"/>
        </w:rPr>
        <w:t xml:space="preserve"> </w:t>
      </w:r>
      <w:r>
        <w:rPr>
          <w:sz w:val="24"/>
        </w:rPr>
        <w:t>eficiencia</w:t>
      </w:r>
      <w:r>
        <w:rPr>
          <w:spacing w:val="-5"/>
          <w:sz w:val="24"/>
        </w:rPr>
        <w:t xml:space="preserve"> </w:t>
      </w:r>
      <w:r>
        <w:rPr>
          <w:sz w:val="24"/>
        </w:rPr>
        <w:t>administrativa</w:t>
      </w:r>
      <w:r>
        <w:rPr>
          <w:spacing w:val="-4"/>
          <w:sz w:val="24"/>
        </w:rPr>
        <w:t xml:space="preserve"> </w:t>
      </w:r>
      <w:r>
        <w:rPr>
          <w:sz w:val="24"/>
        </w:rPr>
        <w:t>mediante</w:t>
      </w:r>
      <w:r>
        <w:rPr>
          <w:spacing w:val="-2"/>
          <w:sz w:val="24"/>
        </w:rPr>
        <w:t xml:space="preserve"> </w:t>
      </w:r>
      <w:r>
        <w:rPr>
          <w:sz w:val="24"/>
        </w:rPr>
        <w:t>el</w:t>
      </w:r>
      <w:r>
        <w:rPr>
          <w:spacing w:val="-2"/>
          <w:sz w:val="24"/>
        </w:rPr>
        <w:t xml:space="preserve"> </w:t>
      </w:r>
      <w:r>
        <w:rPr>
          <w:sz w:val="24"/>
        </w:rPr>
        <w:t>uso</w:t>
      </w:r>
      <w:r>
        <w:rPr>
          <w:spacing w:val="-5"/>
          <w:sz w:val="24"/>
        </w:rPr>
        <w:t xml:space="preserve"> </w:t>
      </w:r>
      <w:r>
        <w:rPr>
          <w:sz w:val="24"/>
        </w:rPr>
        <w:t>de</w:t>
      </w:r>
      <w:r>
        <w:rPr>
          <w:spacing w:val="-4"/>
          <w:sz w:val="24"/>
        </w:rPr>
        <w:t xml:space="preserve"> </w:t>
      </w:r>
      <w:r>
        <w:rPr>
          <w:sz w:val="24"/>
        </w:rPr>
        <w:t>tecnologías</w:t>
      </w:r>
      <w:r>
        <w:rPr>
          <w:spacing w:val="-2"/>
          <w:sz w:val="24"/>
        </w:rPr>
        <w:t xml:space="preserve"> modernas.</w:t>
      </w:r>
    </w:p>
    <w:p w14:paraId="5E827BA3">
      <w:pPr>
        <w:pStyle w:val="7"/>
        <w:numPr>
          <w:ilvl w:val="0"/>
          <w:numId w:val="5"/>
        </w:numPr>
        <w:tabs>
          <w:tab w:val="left" w:pos="860"/>
        </w:tabs>
        <w:spacing w:before="0" w:after="0" w:line="294" w:lineRule="exact"/>
        <w:ind w:left="860" w:right="0" w:hanging="359"/>
        <w:jc w:val="left"/>
        <w:rPr>
          <w:sz w:val="24"/>
        </w:rPr>
      </w:pPr>
      <w:r>
        <w:rPr>
          <w:sz w:val="24"/>
        </w:rPr>
        <w:t>Reducir</w:t>
      </w:r>
      <w:r>
        <w:rPr>
          <w:spacing w:val="-4"/>
          <w:sz w:val="24"/>
        </w:rPr>
        <w:t xml:space="preserve"> </w:t>
      </w:r>
      <w:r>
        <w:rPr>
          <w:sz w:val="24"/>
        </w:rPr>
        <w:t>el</w:t>
      </w:r>
      <w:r>
        <w:rPr>
          <w:spacing w:val="-5"/>
          <w:sz w:val="24"/>
        </w:rPr>
        <w:t xml:space="preserve"> </w:t>
      </w:r>
      <w:r>
        <w:rPr>
          <w:sz w:val="24"/>
        </w:rPr>
        <w:t>uso</w:t>
      </w:r>
      <w:r>
        <w:rPr>
          <w:spacing w:val="-4"/>
          <w:sz w:val="24"/>
        </w:rPr>
        <w:t xml:space="preserve"> </w:t>
      </w:r>
      <w:r>
        <w:rPr>
          <w:sz w:val="24"/>
        </w:rPr>
        <w:t>de</w:t>
      </w:r>
      <w:r>
        <w:rPr>
          <w:spacing w:val="-2"/>
          <w:sz w:val="24"/>
        </w:rPr>
        <w:t xml:space="preserve"> </w:t>
      </w:r>
      <w:r>
        <w:rPr>
          <w:sz w:val="24"/>
        </w:rPr>
        <w:t>papel</w:t>
      </w:r>
      <w:r>
        <w:rPr>
          <w:spacing w:val="-4"/>
          <w:sz w:val="24"/>
        </w:rPr>
        <w:t xml:space="preserve"> </w:t>
      </w:r>
      <w:r>
        <w:rPr>
          <w:sz w:val="24"/>
        </w:rPr>
        <w:t>y</w:t>
      </w:r>
      <w:r>
        <w:rPr>
          <w:spacing w:val="-3"/>
          <w:sz w:val="24"/>
        </w:rPr>
        <w:t xml:space="preserve"> </w:t>
      </w:r>
      <w:r>
        <w:rPr>
          <w:sz w:val="24"/>
        </w:rPr>
        <w:t>errores</w:t>
      </w:r>
      <w:r>
        <w:rPr>
          <w:spacing w:val="-2"/>
          <w:sz w:val="24"/>
        </w:rPr>
        <w:t xml:space="preserve"> </w:t>
      </w:r>
      <w:r>
        <w:rPr>
          <w:sz w:val="24"/>
        </w:rPr>
        <w:t>manuales,</w:t>
      </w:r>
      <w:r>
        <w:rPr>
          <w:spacing w:val="-5"/>
          <w:sz w:val="24"/>
        </w:rPr>
        <w:t xml:space="preserve"> </w:t>
      </w:r>
      <w:r>
        <w:rPr>
          <w:sz w:val="24"/>
        </w:rPr>
        <w:t>gracias</w:t>
      </w:r>
      <w:r>
        <w:rPr>
          <w:spacing w:val="-2"/>
          <w:sz w:val="24"/>
        </w:rPr>
        <w:t xml:space="preserve"> </w:t>
      </w:r>
      <w:r>
        <w:rPr>
          <w:sz w:val="24"/>
        </w:rPr>
        <w:t>a</w:t>
      </w:r>
      <w:r>
        <w:rPr>
          <w:spacing w:val="-3"/>
          <w:sz w:val="24"/>
        </w:rPr>
        <w:t xml:space="preserve"> </w:t>
      </w:r>
      <w:r>
        <w:rPr>
          <w:sz w:val="24"/>
        </w:rPr>
        <w:t>la</w:t>
      </w:r>
      <w:r>
        <w:rPr>
          <w:spacing w:val="-4"/>
          <w:sz w:val="24"/>
        </w:rPr>
        <w:t xml:space="preserve"> </w:t>
      </w:r>
      <w:r>
        <w:rPr>
          <w:sz w:val="24"/>
        </w:rPr>
        <w:t>digitalización</w:t>
      </w:r>
      <w:r>
        <w:rPr>
          <w:spacing w:val="-2"/>
          <w:sz w:val="24"/>
        </w:rPr>
        <w:t xml:space="preserve"> </w:t>
      </w:r>
      <w:r>
        <w:rPr>
          <w:sz w:val="24"/>
        </w:rPr>
        <w:t>de</w:t>
      </w:r>
      <w:r>
        <w:rPr>
          <w:spacing w:val="-3"/>
          <w:sz w:val="24"/>
        </w:rPr>
        <w:t xml:space="preserve"> </w:t>
      </w:r>
      <w:r>
        <w:rPr>
          <w:spacing w:val="-2"/>
          <w:sz w:val="24"/>
        </w:rPr>
        <w:t>procesos.</w:t>
      </w:r>
    </w:p>
    <w:p w14:paraId="342751BC">
      <w:pPr>
        <w:pStyle w:val="7"/>
        <w:numPr>
          <w:ilvl w:val="0"/>
          <w:numId w:val="5"/>
        </w:numPr>
        <w:tabs>
          <w:tab w:val="left" w:pos="860"/>
        </w:tabs>
        <w:spacing w:before="0" w:after="0" w:line="294" w:lineRule="exact"/>
        <w:ind w:left="860" w:right="0" w:hanging="359"/>
        <w:jc w:val="left"/>
        <w:rPr>
          <w:sz w:val="24"/>
        </w:rPr>
      </w:pPr>
      <w:r>
        <w:rPr>
          <w:sz w:val="24"/>
        </w:rPr>
        <w:t>Fomentar</w:t>
      </w:r>
      <w:r>
        <w:rPr>
          <w:spacing w:val="-4"/>
          <w:sz w:val="24"/>
        </w:rPr>
        <w:t xml:space="preserve"> </w:t>
      </w:r>
      <w:r>
        <w:rPr>
          <w:sz w:val="24"/>
        </w:rPr>
        <w:t>la</w:t>
      </w:r>
      <w:r>
        <w:rPr>
          <w:spacing w:val="-5"/>
          <w:sz w:val="24"/>
        </w:rPr>
        <w:t xml:space="preserve"> </w:t>
      </w:r>
      <w:r>
        <w:rPr>
          <w:sz w:val="24"/>
        </w:rPr>
        <w:t>transparencia</w:t>
      </w:r>
      <w:r>
        <w:rPr>
          <w:spacing w:val="-2"/>
          <w:sz w:val="24"/>
        </w:rPr>
        <w:t xml:space="preserve"> </w:t>
      </w:r>
      <w:r>
        <w:rPr>
          <w:sz w:val="24"/>
        </w:rPr>
        <w:t>y</w:t>
      </w:r>
      <w:r>
        <w:rPr>
          <w:spacing w:val="-3"/>
          <w:sz w:val="24"/>
        </w:rPr>
        <w:t xml:space="preserve"> </w:t>
      </w:r>
      <w:r>
        <w:rPr>
          <w:sz w:val="24"/>
        </w:rPr>
        <w:t>el</w:t>
      </w:r>
      <w:r>
        <w:rPr>
          <w:spacing w:val="-3"/>
          <w:sz w:val="24"/>
        </w:rPr>
        <w:t xml:space="preserve"> </w:t>
      </w:r>
      <w:r>
        <w:rPr>
          <w:sz w:val="24"/>
        </w:rPr>
        <w:t>acceso</w:t>
      </w:r>
      <w:r>
        <w:rPr>
          <w:spacing w:val="-3"/>
          <w:sz w:val="24"/>
        </w:rPr>
        <w:t xml:space="preserve"> </w:t>
      </w:r>
      <w:r>
        <w:rPr>
          <w:sz w:val="24"/>
        </w:rPr>
        <w:t>público</w:t>
      </w:r>
      <w:r>
        <w:rPr>
          <w:spacing w:val="-4"/>
          <w:sz w:val="24"/>
        </w:rPr>
        <w:t xml:space="preserve"> </w:t>
      </w:r>
      <w:r>
        <w:rPr>
          <w:sz w:val="24"/>
        </w:rPr>
        <w:t>a</w:t>
      </w:r>
      <w:r>
        <w:rPr>
          <w:spacing w:val="-3"/>
          <w:sz w:val="24"/>
        </w:rPr>
        <w:t xml:space="preserve"> </w:t>
      </w:r>
      <w:r>
        <w:rPr>
          <w:sz w:val="24"/>
        </w:rPr>
        <w:t>la</w:t>
      </w:r>
      <w:r>
        <w:rPr>
          <w:spacing w:val="-4"/>
          <w:sz w:val="24"/>
        </w:rPr>
        <w:t xml:space="preserve"> </w:t>
      </w:r>
      <w:r>
        <w:rPr>
          <w:sz w:val="24"/>
        </w:rPr>
        <w:t>información</w:t>
      </w:r>
      <w:r>
        <w:rPr>
          <w:spacing w:val="-4"/>
          <w:sz w:val="24"/>
        </w:rPr>
        <w:t xml:space="preserve"> </w:t>
      </w:r>
      <w:r>
        <w:rPr>
          <w:sz w:val="24"/>
        </w:rPr>
        <w:t>de</w:t>
      </w:r>
      <w:r>
        <w:rPr>
          <w:spacing w:val="-1"/>
          <w:sz w:val="24"/>
        </w:rPr>
        <w:t xml:space="preserve"> </w:t>
      </w:r>
      <w:r>
        <w:rPr>
          <w:spacing w:val="-2"/>
          <w:sz w:val="24"/>
        </w:rPr>
        <w:t>comparendos.</w:t>
      </w:r>
    </w:p>
    <w:p w14:paraId="5E870FCA">
      <w:pPr>
        <w:pStyle w:val="7"/>
        <w:numPr>
          <w:ilvl w:val="0"/>
          <w:numId w:val="5"/>
        </w:numPr>
        <w:tabs>
          <w:tab w:val="left" w:pos="860"/>
        </w:tabs>
        <w:spacing w:before="0" w:after="0" w:line="293" w:lineRule="exact"/>
        <w:ind w:left="860" w:right="0" w:hanging="359"/>
        <w:jc w:val="left"/>
        <w:rPr>
          <w:sz w:val="24"/>
        </w:rPr>
      </w:pPr>
      <w:r>
        <w:rPr>
          <w:sz w:val="24"/>
        </w:rPr>
        <w:t>Automatizar</w:t>
      </w:r>
      <w:r>
        <w:rPr>
          <w:spacing w:val="-7"/>
          <w:sz w:val="24"/>
        </w:rPr>
        <w:t xml:space="preserve"> </w:t>
      </w:r>
      <w:r>
        <w:rPr>
          <w:sz w:val="24"/>
        </w:rPr>
        <w:t>notificaciones,</w:t>
      </w:r>
      <w:r>
        <w:rPr>
          <w:spacing w:val="-3"/>
          <w:sz w:val="24"/>
        </w:rPr>
        <w:t xml:space="preserve"> </w:t>
      </w:r>
      <w:r>
        <w:rPr>
          <w:sz w:val="24"/>
        </w:rPr>
        <w:t>generación</w:t>
      </w:r>
      <w:r>
        <w:rPr>
          <w:spacing w:val="-7"/>
          <w:sz w:val="24"/>
        </w:rPr>
        <w:t xml:space="preserve"> </w:t>
      </w:r>
      <w:r>
        <w:rPr>
          <w:sz w:val="24"/>
        </w:rPr>
        <w:t>de</w:t>
      </w:r>
      <w:r>
        <w:rPr>
          <w:spacing w:val="-7"/>
          <w:sz w:val="24"/>
        </w:rPr>
        <w:t xml:space="preserve"> </w:t>
      </w:r>
      <w:r>
        <w:rPr>
          <w:sz w:val="24"/>
        </w:rPr>
        <w:t>documentos</w:t>
      </w:r>
      <w:r>
        <w:rPr>
          <w:spacing w:val="-7"/>
          <w:sz w:val="24"/>
        </w:rPr>
        <w:t xml:space="preserve"> </w:t>
      </w:r>
      <w:r>
        <w:rPr>
          <w:spacing w:val="-2"/>
          <w:sz w:val="24"/>
        </w:rPr>
        <w:t>oficiales.</w:t>
      </w:r>
    </w:p>
    <w:p w14:paraId="3DE7216C">
      <w:pPr>
        <w:pStyle w:val="7"/>
        <w:numPr>
          <w:ilvl w:val="0"/>
          <w:numId w:val="5"/>
        </w:numPr>
        <w:tabs>
          <w:tab w:val="left" w:pos="860"/>
        </w:tabs>
        <w:spacing w:before="0" w:after="0" w:line="297" w:lineRule="exact"/>
        <w:ind w:left="860" w:right="0" w:hanging="359"/>
        <w:jc w:val="left"/>
        <w:rPr>
          <w:sz w:val="24"/>
        </w:rPr>
      </w:pPr>
      <w:r>
        <w:rPr>
          <w:sz w:val="24"/>
        </w:rPr>
        <w:t>Aplicar</w:t>
      </w:r>
      <w:r>
        <w:rPr>
          <w:spacing w:val="-6"/>
          <w:sz w:val="24"/>
        </w:rPr>
        <w:t xml:space="preserve"> </w:t>
      </w:r>
      <w:r>
        <w:rPr>
          <w:sz w:val="24"/>
        </w:rPr>
        <w:t>principios</w:t>
      </w:r>
      <w:r>
        <w:rPr>
          <w:spacing w:val="-3"/>
          <w:sz w:val="24"/>
        </w:rPr>
        <w:t xml:space="preserve"> </w:t>
      </w:r>
      <w:r>
        <w:rPr>
          <w:sz w:val="24"/>
        </w:rPr>
        <w:t>sólidos</w:t>
      </w:r>
      <w:r>
        <w:rPr>
          <w:spacing w:val="-6"/>
          <w:sz w:val="24"/>
        </w:rPr>
        <w:t xml:space="preserve"> </w:t>
      </w:r>
      <w:r>
        <w:rPr>
          <w:sz w:val="24"/>
        </w:rPr>
        <w:t>de</w:t>
      </w:r>
      <w:r>
        <w:rPr>
          <w:spacing w:val="-5"/>
          <w:sz w:val="24"/>
        </w:rPr>
        <w:t xml:space="preserve"> </w:t>
      </w:r>
      <w:r>
        <w:rPr>
          <w:sz w:val="24"/>
        </w:rPr>
        <w:t>arquitectura</w:t>
      </w:r>
      <w:r>
        <w:rPr>
          <w:spacing w:val="-6"/>
          <w:sz w:val="24"/>
        </w:rPr>
        <w:t xml:space="preserve"> </w:t>
      </w:r>
      <w:r>
        <w:rPr>
          <w:sz w:val="24"/>
        </w:rPr>
        <w:t>en</w:t>
      </w:r>
      <w:r>
        <w:rPr>
          <w:spacing w:val="-6"/>
          <w:sz w:val="24"/>
        </w:rPr>
        <w:t xml:space="preserve"> </w:t>
      </w:r>
      <w:r>
        <w:rPr>
          <w:sz w:val="24"/>
        </w:rPr>
        <w:t>capas,</w:t>
      </w:r>
      <w:r>
        <w:rPr>
          <w:spacing w:val="-4"/>
          <w:sz w:val="24"/>
        </w:rPr>
        <w:t xml:space="preserve"> </w:t>
      </w:r>
      <w:r>
        <w:rPr>
          <w:sz w:val="24"/>
        </w:rPr>
        <w:t>seguridad</w:t>
      </w:r>
      <w:r>
        <w:rPr>
          <w:spacing w:val="-3"/>
          <w:sz w:val="24"/>
        </w:rPr>
        <w:t xml:space="preserve"> </w:t>
      </w:r>
      <w:r>
        <w:rPr>
          <w:sz w:val="24"/>
        </w:rPr>
        <w:t>y</w:t>
      </w:r>
      <w:r>
        <w:rPr>
          <w:spacing w:val="-7"/>
          <w:sz w:val="24"/>
        </w:rPr>
        <w:t xml:space="preserve"> </w:t>
      </w:r>
      <w:r>
        <w:rPr>
          <w:sz w:val="24"/>
        </w:rPr>
        <w:t>escalabilidad</w:t>
      </w:r>
      <w:r>
        <w:rPr>
          <w:spacing w:val="-3"/>
          <w:sz w:val="24"/>
        </w:rPr>
        <w:t xml:space="preserve"> </w:t>
      </w:r>
      <w:r>
        <w:rPr>
          <w:spacing w:val="-2"/>
          <w:sz w:val="24"/>
        </w:rPr>
        <w:t>tecnológica.</w:t>
      </w:r>
    </w:p>
    <w:p w14:paraId="63FFBB6F">
      <w:pPr>
        <w:pStyle w:val="7"/>
        <w:spacing w:after="0" w:line="297" w:lineRule="exact"/>
        <w:jc w:val="left"/>
        <w:rPr>
          <w:sz w:val="24"/>
        </w:rPr>
        <w:sectPr>
          <w:pgSz w:w="11920" w:h="16850"/>
          <w:pgMar w:top="1360" w:right="850" w:bottom="280" w:left="1133" w:header="720" w:footer="720" w:gutter="0"/>
          <w:cols w:space="720" w:num="1"/>
        </w:sectPr>
      </w:pPr>
    </w:p>
    <w:p w14:paraId="10193CFD">
      <w:pPr>
        <w:pStyle w:val="2"/>
        <w:spacing w:before="183" w:line="643" w:lineRule="auto"/>
        <w:ind w:right="6314"/>
      </w:pPr>
      <w:r>
        <w:t>Tecnologías</w:t>
      </w:r>
      <w:r>
        <w:rPr>
          <w:spacing w:val="-14"/>
        </w:rPr>
        <w:t xml:space="preserve"> </w:t>
      </w:r>
      <w:r>
        <w:t xml:space="preserve">Utilizadas </w:t>
      </w:r>
      <w:r>
        <w:rPr>
          <w:spacing w:val="-2"/>
        </w:rPr>
        <w:t>Frontend</w:t>
      </w:r>
    </w:p>
    <w:p w14:paraId="1C88AD87">
      <w:pPr>
        <w:pStyle w:val="7"/>
        <w:numPr>
          <w:ilvl w:val="0"/>
          <w:numId w:val="5"/>
        </w:numPr>
        <w:tabs>
          <w:tab w:val="left" w:pos="860"/>
        </w:tabs>
        <w:spacing w:before="0" w:after="0" w:line="297" w:lineRule="exact"/>
        <w:ind w:left="860" w:right="0" w:hanging="359"/>
        <w:jc w:val="left"/>
        <w:rPr>
          <w:sz w:val="24"/>
        </w:rPr>
      </w:pPr>
      <w:r>
        <w:rPr>
          <w:sz w:val="24"/>
        </w:rPr>
        <w:t>Angular</w:t>
      </w:r>
      <w:r>
        <w:rPr>
          <w:spacing w:val="-5"/>
          <w:sz w:val="24"/>
        </w:rPr>
        <w:t xml:space="preserve"> </w:t>
      </w:r>
      <w:r>
        <w:rPr>
          <w:sz w:val="24"/>
        </w:rPr>
        <w:t>(v16+):</w:t>
      </w:r>
      <w:r>
        <w:rPr>
          <w:spacing w:val="-1"/>
          <w:sz w:val="24"/>
        </w:rPr>
        <w:t xml:space="preserve"> </w:t>
      </w:r>
      <w:r>
        <w:rPr>
          <w:sz w:val="24"/>
        </w:rPr>
        <w:t>Framework</w:t>
      </w:r>
      <w:r>
        <w:rPr>
          <w:spacing w:val="-3"/>
          <w:sz w:val="24"/>
        </w:rPr>
        <w:t xml:space="preserve"> </w:t>
      </w:r>
      <w:r>
        <w:rPr>
          <w:sz w:val="24"/>
        </w:rPr>
        <w:t>principal</w:t>
      </w:r>
      <w:r>
        <w:rPr>
          <w:spacing w:val="-4"/>
          <w:sz w:val="24"/>
        </w:rPr>
        <w:t xml:space="preserve"> </w:t>
      </w:r>
      <w:r>
        <w:rPr>
          <w:sz w:val="24"/>
        </w:rPr>
        <w:t>para</w:t>
      </w:r>
      <w:r>
        <w:rPr>
          <w:spacing w:val="-1"/>
          <w:sz w:val="24"/>
        </w:rPr>
        <w:t xml:space="preserve"> </w:t>
      </w:r>
      <w:r>
        <w:rPr>
          <w:sz w:val="24"/>
        </w:rPr>
        <w:t>la</w:t>
      </w:r>
      <w:r>
        <w:rPr>
          <w:spacing w:val="-4"/>
          <w:sz w:val="24"/>
        </w:rPr>
        <w:t xml:space="preserve"> </w:t>
      </w:r>
      <w:r>
        <w:rPr>
          <w:sz w:val="24"/>
        </w:rPr>
        <w:t>interfaz</w:t>
      </w:r>
      <w:r>
        <w:rPr>
          <w:spacing w:val="-3"/>
          <w:sz w:val="24"/>
        </w:rPr>
        <w:t xml:space="preserve"> </w:t>
      </w:r>
      <w:r>
        <w:rPr>
          <w:sz w:val="24"/>
        </w:rPr>
        <w:t>web</w:t>
      </w:r>
      <w:r>
        <w:rPr>
          <w:spacing w:val="-3"/>
          <w:sz w:val="24"/>
        </w:rPr>
        <w:t xml:space="preserve"> </w:t>
      </w:r>
      <w:r>
        <w:rPr>
          <w:sz w:val="24"/>
        </w:rPr>
        <w:t>del</w:t>
      </w:r>
      <w:r>
        <w:rPr>
          <w:spacing w:val="-2"/>
          <w:sz w:val="24"/>
        </w:rPr>
        <w:t xml:space="preserve"> usuario.</w:t>
      </w:r>
    </w:p>
    <w:p w14:paraId="4D68F7B7">
      <w:pPr>
        <w:pStyle w:val="7"/>
        <w:numPr>
          <w:ilvl w:val="0"/>
          <w:numId w:val="5"/>
        </w:numPr>
        <w:tabs>
          <w:tab w:val="left" w:pos="860"/>
        </w:tabs>
        <w:spacing w:before="0" w:after="0" w:line="294" w:lineRule="exact"/>
        <w:ind w:left="860" w:right="0" w:hanging="359"/>
        <w:jc w:val="left"/>
        <w:rPr>
          <w:sz w:val="24"/>
        </w:rPr>
      </w:pPr>
      <w:r>
        <w:rPr>
          <w:sz w:val="24"/>
        </w:rPr>
        <w:t>Tailwind</w:t>
      </w:r>
      <w:r>
        <w:rPr>
          <w:spacing w:val="-2"/>
          <w:sz w:val="24"/>
        </w:rPr>
        <w:t xml:space="preserve"> </w:t>
      </w:r>
      <w:r>
        <w:rPr>
          <w:sz w:val="24"/>
        </w:rPr>
        <w:t>CSS:</w:t>
      </w:r>
      <w:r>
        <w:rPr>
          <w:spacing w:val="-5"/>
          <w:sz w:val="24"/>
        </w:rPr>
        <w:t xml:space="preserve"> </w:t>
      </w:r>
      <w:r>
        <w:rPr>
          <w:sz w:val="24"/>
        </w:rPr>
        <w:t>Estilos</w:t>
      </w:r>
      <w:r>
        <w:rPr>
          <w:spacing w:val="-1"/>
          <w:sz w:val="24"/>
        </w:rPr>
        <w:t xml:space="preserve"> </w:t>
      </w:r>
      <w:r>
        <w:rPr>
          <w:sz w:val="24"/>
        </w:rPr>
        <w:t>limpios</w:t>
      </w:r>
      <w:r>
        <w:rPr>
          <w:spacing w:val="-2"/>
          <w:sz w:val="24"/>
        </w:rPr>
        <w:t xml:space="preserve"> </w:t>
      </w:r>
      <w:r>
        <w:rPr>
          <w:sz w:val="24"/>
        </w:rPr>
        <w:t>y</w:t>
      </w:r>
      <w:r>
        <w:rPr>
          <w:spacing w:val="-2"/>
          <w:sz w:val="24"/>
        </w:rPr>
        <w:t xml:space="preserve"> responsivos.</w:t>
      </w:r>
    </w:p>
    <w:p w14:paraId="582BE6D6">
      <w:pPr>
        <w:pStyle w:val="7"/>
        <w:numPr>
          <w:ilvl w:val="0"/>
          <w:numId w:val="5"/>
        </w:numPr>
        <w:tabs>
          <w:tab w:val="left" w:pos="860"/>
        </w:tabs>
        <w:spacing w:before="0" w:after="0" w:line="293" w:lineRule="exact"/>
        <w:ind w:left="860" w:right="0" w:hanging="359"/>
        <w:jc w:val="left"/>
        <w:rPr>
          <w:sz w:val="24"/>
        </w:rPr>
      </w:pPr>
      <w:r>
        <w:rPr>
          <w:sz w:val="24"/>
        </w:rPr>
        <w:t>TypeScript:</w:t>
      </w:r>
      <w:r>
        <w:rPr>
          <w:spacing w:val="-6"/>
          <w:sz w:val="24"/>
        </w:rPr>
        <w:t xml:space="preserve"> </w:t>
      </w:r>
      <w:r>
        <w:rPr>
          <w:sz w:val="24"/>
        </w:rPr>
        <w:t>Lenguaje</w:t>
      </w:r>
      <w:r>
        <w:rPr>
          <w:spacing w:val="-6"/>
          <w:sz w:val="24"/>
        </w:rPr>
        <w:t xml:space="preserve"> </w:t>
      </w:r>
      <w:r>
        <w:rPr>
          <w:sz w:val="24"/>
        </w:rPr>
        <w:t>tipado</w:t>
      </w:r>
      <w:r>
        <w:rPr>
          <w:spacing w:val="-5"/>
          <w:sz w:val="24"/>
        </w:rPr>
        <w:t xml:space="preserve"> </w:t>
      </w:r>
      <w:r>
        <w:rPr>
          <w:sz w:val="24"/>
        </w:rPr>
        <w:t>para</w:t>
      </w:r>
      <w:r>
        <w:rPr>
          <w:spacing w:val="-4"/>
          <w:sz w:val="24"/>
        </w:rPr>
        <w:t xml:space="preserve"> </w:t>
      </w:r>
      <w:r>
        <w:rPr>
          <w:sz w:val="24"/>
        </w:rPr>
        <w:t>mejor</w:t>
      </w:r>
      <w:r>
        <w:rPr>
          <w:spacing w:val="-5"/>
          <w:sz w:val="24"/>
        </w:rPr>
        <w:t xml:space="preserve"> </w:t>
      </w:r>
      <w:r>
        <w:rPr>
          <w:sz w:val="24"/>
        </w:rPr>
        <w:t>mantenimiento</w:t>
      </w:r>
      <w:r>
        <w:rPr>
          <w:spacing w:val="-4"/>
          <w:sz w:val="24"/>
        </w:rPr>
        <w:t xml:space="preserve"> </w:t>
      </w:r>
      <w:r>
        <w:rPr>
          <w:sz w:val="24"/>
        </w:rPr>
        <w:t>y</w:t>
      </w:r>
      <w:r>
        <w:rPr>
          <w:spacing w:val="-4"/>
          <w:sz w:val="24"/>
        </w:rPr>
        <w:t xml:space="preserve"> </w:t>
      </w:r>
      <w:r>
        <w:rPr>
          <w:spacing w:val="-2"/>
          <w:sz w:val="24"/>
        </w:rPr>
        <w:t>escalabilidad.</w:t>
      </w:r>
    </w:p>
    <w:p w14:paraId="00F7AD5D">
      <w:pPr>
        <w:pStyle w:val="7"/>
        <w:numPr>
          <w:ilvl w:val="0"/>
          <w:numId w:val="5"/>
        </w:numPr>
        <w:tabs>
          <w:tab w:val="left" w:pos="860"/>
        </w:tabs>
        <w:spacing w:before="0" w:after="0" w:line="297" w:lineRule="exact"/>
        <w:ind w:left="860" w:right="0" w:hanging="359"/>
        <w:jc w:val="left"/>
        <w:rPr>
          <w:sz w:val="24"/>
        </w:rPr>
      </w:pPr>
      <w:r>
        <w:rPr>
          <w:sz w:val="24"/>
        </w:rPr>
        <w:t>Angular</w:t>
      </w:r>
      <w:r>
        <w:rPr>
          <w:spacing w:val="-7"/>
          <w:sz w:val="24"/>
        </w:rPr>
        <w:t xml:space="preserve"> </w:t>
      </w:r>
      <w:r>
        <w:rPr>
          <w:sz w:val="24"/>
        </w:rPr>
        <w:t>Material</w:t>
      </w:r>
      <w:r>
        <w:rPr>
          <w:spacing w:val="-2"/>
          <w:sz w:val="24"/>
        </w:rPr>
        <w:t xml:space="preserve"> </w:t>
      </w:r>
      <w:r>
        <w:rPr>
          <w:sz w:val="24"/>
        </w:rPr>
        <w:t>:</w:t>
      </w:r>
      <w:r>
        <w:rPr>
          <w:spacing w:val="-1"/>
          <w:sz w:val="24"/>
        </w:rPr>
        <w:t xml:space="preserve"> </w:t>
      </w:r>
      <w:r>
        <w:rPr>
          <w:sz w:val="24"/>
        </w:rPr>
        <w:t>Componentes</w:t>
      </w:r>
      <w:r>
        <w:rPr>
          <w:spacing w:val="-3"/>
          <w:sz w:val="24"/>
        </w:rPr>
        <w:t xml:space="preserve"> </w:t>
      </w:r>
      <w:r>
        <w:rPr>
          <w:sz w:val="24"/>
        </w:rPr>
        <w:t>UI</w:t>
      </w:r>
      <w:r>
        <w:rPr>
          <w:spacing w:val="-5"/>
          <w:sz w:val="24"/>
        </w:rPr>
        <w:t xml:space="preserve"> </w:t>
      </w:r>
      <w:r>
        <w:rPr>
          <w:sz w:val="24"/>
        </w:rPr>
        <w:t>para</w:t>
      </w:r>
      <w:r>
        <w:rPr>
          <w:spacing w:val="-4"/>
          <w:sz w:val="24"/>
        </w:rPr>
        <w:t xml:space="preserve"> </w:t>
      </w:r>
      <w:r>
        <w:rPr>
          <w:sz w:val="24"/>
        </w:rPr>
        <w:t>formularios,</w:t>
      </w:r>
      <w:r>
        <w:rPr>
          <w:spacing w:val="-3"/>
          <w:sz w:val="24"/>
        </w:rPr>
        <w:t xml:space="preserve"> </w:t>
      </w:r>
      <w:r>
        <w:rPr>
          <w:sz w:val="24"/>
        </w:rPr>
        <w:t>modales,</w:t>
      </w:r>
      <w:r>
        <w:rPr>
          <w:spacing w:val="-4"/>
          <w:sz w:val="24"/>
        </w:rPr>
        <w:t xml:space="preserve"> </w:t>
      </w:r>
      <w:r>
        <w:rPr>
          <w:sz w:val="24"/>
        </w:rPr>
        <w:t>tablas</w:t>
      </w:r>
      <w:r>
        <w:rPr>
          <w:spacing w:val="-3"/>
          <w:sz w:val="24"/>
        </w:rPr>
        <w:t xml:space="preserve"> </w:t>
      </w:r>
      <w:r>
        <w:rPr>
          <w:sz w:val="24"/>
        </w:rPr>
        <w:t>y</w:t>
      </w:r>
      <w:r>
        <w:rPr>
          <w:spacing w:val="-2"/>
          <w:sz w:val="24"/>
        </w:rPr>
        <w:t xml:space="preserve"> notificaciones.</w:t>
      </w:r>
    </w:p>
    <w:p w14:paraId="59547381">
      <w:pPr>
        <w:pStyle w:val="5"/>
        <w:spacing w:before="285"/>
      </w:pPr>
    </w:p>
    <w:p w14:paraId="1D5D819B">
      <w:pPr>
        <w:pStyle w:val="2"/>
      </w:pPr>
      <w:r>
        <w:t>Mobile</w:t>
      </w:r>
      <w:r>
        <w:rPr>
          <w:spacing w:val="-1"/>
        </w:rPr>
        <w:t xml:space="preserve"> </w:t>
      </w:r>
      <w:r>
        <w:rPr>
          <w:spacing w:val="-5"/>
        </w:rPr>
        <w:t>App</w:t>
      </w:r>
    </w:p>
    <w:p w14:paraId="420D91AC">
      <w:pPr>
        <w:pStyle w:val="5"/>
        <w:spacing w:before="199"/>
        <w:rPr>
          <w:b/>
        </w:rPr>
      </w:pPr>
    </w:p>
    <w:p w14:paraId="28EBD5EE">
      <w:pPr>
        <w:pStyle w:val="7"/>
        <w:numPr>
          <w:ilvl w:val="0"/>
          <w:numId w:val="5"/>
        </w:numPr>
        <w:tabs>
          <w:tab w:val="left" w:pos="860"/>
        </w:tabs>
        <w:spacing w:before="0" w:after="0" w:line="297" w:lineRule="exact"/>
        <w:ind w:left="860" w:right="0" w:hanging="359"/>
        <w:jc w:val="left"/>
        <w:rPr>
          <w:sz w:val="24"/>
        </w:rPr>
      </w:pPr>
      <w:r>
        <w:rPr>
          <w:sz w:val="24"/>
        </w:rPr>
        <w:t>React</w:t>
      </w:r>
      <w:r>
        <w:rPr>
          <w:spacing w:val="-3"/>
          <w:sz w:val="24"/>
        </w:rPr>
        <w:t xml:space="preserve"> </w:t>
      </w:r>
      <w:r>
        <w:rPr>
          <w:sz w:val="24"/>
        </w:rPr>
        <w:t>Native:</w:t>
      </w:r>
      <w:r>
        <w:rPr>
          <w:spacing w:val="-5"/>
          <w:sz w:val="24"/>
        </w:rPr>
        <w:t xml:space="preserve"> </w:t>
      </w:r>
      <w:r>
        <w:rPr>
          <w:sz w:val="24"/>
        </w:rPr>
        <w:t>Desarrollo</w:t>
      </w:r>
      <w:r>
        <w:rPr>
          <w:spacing w:val="-4"/>
          <w:sz w:val="24"/>
        </w:rPr>
        <w:t xml:space="preserve"> </w:t>
      </w:r>
      <w:r>
        <w:rPr>
          <w:sz w:val="24"/>
        </w:rPr>
        <w:t>multiplataforma</w:t>
      </w:r>
      <w:r>
        <w:rPr>
          <w:spacing w:val="-6"/>
          <w:sz w:val="24"/>
        </w:rPr>
        <w:t xml:space="preserve"> </w:t>
      </w:r>
      <w:r>
        <w:rPr>
          <w:sz w:val="24"/>
        </w:rPr>
        <w:t>para</w:t>
      </w:r>
      <w:r>
        <w:rPr>
          <w:spacing w:val="-2"/>
          <w:sz w:val="24"/>
        </w:rPr>
        <w:t xml:space="preserve"> </w:t>
      </w:r>
      <w:r>
        <w:rPr>
          <w:sz w:val="24"/>
        </w:rPr>
        <w:t>Android</w:t>
      </w:r>
      <w:r>
        <w:rPr>
          <w:spacing w:val="-5"/>
          <w:sz w:val="24"/>
        </w:rPr>
        <w:t xml:space="preserve"> </w:t>
      </w:r>
      <w:r>
        <w:rPr>
          <w:sz w:val="24"/>
        </w:rPr>
        <w:t>e</w:t>
      </w:r>
      <w:r>
        <w:rPr>
          <w:spacing w:val="-2"/>
          <w:sz w:val="24"/>
        </w:rPr>
        <w:t xml:space="preserve"> </w:t>
      </w:r>
      <w:r>
        <w:rPr>
          <w:spacing w:val="-4"/>
          <w:sz w:val="24"/>
        </w:rPr>
        <w:t>iOS.</w:t>
      </w:r>
    </w:p>
    <w:p w14:paraId="461EE9B6">
      <w:pPr>
        <w:pStyle w:val="7"/>
        <w:numPr>
          <w:ilvl w:val="0"/>
          <w:numId w:val="5"/>
        </w:numPr>
        <w:tabs>
          <w:tab w:val="left" w:pos="860"/>
        </w:tabs>
        <w:spacing w:before="0" w:after="0" w:line="293" w:lineRule="exact"/>
        <w:ind w:left="860" w:right="0" w:hanging="359"/>
        <w:jc w:val="left"/>
        <w:rPr>
          <w:sz w:val="24"/>
        </w:rPr>
      </w:pPr>
      <w:r>
        <w:rPr>
          <w:sz w:val="24"/>
        </w:rPr>
        <w:t>Expo:</w:t>
      </w:r>
      <w:r>
        <w:rPr>
          <w:spacing w:val="-5"/>
          <w:sz w:val="24"/>
        </w:rPr>
        <w:t xml:space="preserve"> </w:t>
      </w:r>
      <w:r>
        <w:rPr>
          <w:sz w:val="24"/>
        </w:rPr>
        <w:t>Framework</w:t>
      </w:r>
      <w:r>
        <w:rPr>
          <w:spacing w:val="-3"/>
          <w:sz w:val="24"/>
        </w:rPr>
        <w:t xml:space="preserve"> </w:t>
      </w:r>
      <w:r>
        <w:rPr>
          <w:sz w:val="24"/>
        </w:rPr>
        <w:t>para</w:t>
      </w:r>
      <w:r>
        <w:rPr>
          <w:spacing w:val="-5"/>
          <w:sz w:val="24"/>
        </w:rPr>
        <w:t xml:space="preserve"> </w:t>
      </w:r>
      <w:r>
        <w:rPr>
          <w:sz w:val="24"/>
        </w:rPr>
        <w:t>facilitar</w:t>
      </w:r>
      <w:r>
        <w:rPr>
          <w:spacing w:val="-2"/>
          <w:sz w:val="24"/>
        </w:rPr>
        <w:t xml:space="preserve"> </w:t>
      </w:r>
      <w:r>
        <w:rPr>
          <w:sz w:val="24"/>
        </w:rPr>
        <w:t>el</w:t>
      </w:r>
      <w:r>
        <w:rPr>
          <w:spacing w:val="-5"/>
          <w:sz w:val="24"/>
        </w:rPr>
        <w:t xml:space="preserve"> </w:t>
      </w:r>
      <w:r>
        <w:rPr>
          <w:sz w:val="24"/>
        </w:rPr>
        <w:t>despliegue</w:t>
      </w:r>
      <w:r>
        <w:rPr>
          <w:spacing w:val="-3"/>
          <w:sz w:val="24"/>
        </w:rPr>
        <w:t xml:space="preserve"> </w:t>
      </w:r>
      <w:r>
        <w:rPr>
          <w:sz w:val="24"/>
        </w:rPr>
        <w:t>rápido</w:t>
      </w:r>
      <w:r>
        <w:rPr>
          <w:spacing w:val="-2"/>
          <w:sz w:val="24"/>
        </w:rPr>
        <w:t xml:space="preserve"> </w:t>
      </w:r>
      <w:r>
        <w:rPr>
          <w:sz w:val="24"/>
        </w:rPr>
        <w:t>en</w:t>
      </w:r>
      <w:r>
        <w:rPr>
          <w:spacing w:val="-4"/>
          <w:sz w:val="24"/>
        </w:rPr>
        <w:t xml:space="preserve"> </w:t>
      </w:r>
      <w:r>
        <w:rPr>
          <w:sz w:val="24"/>
        </w:rPr>
        <w:t>dispositivos</w:t>
      </w:r>
      <w:r>
        <w:rPr>
          <w:spacing w:val="-5"/>
          <w:sz w:val="24"/>
        </w:rPr>
        <w:t xml:space="preserve"> </w:t>
      </w:r>
      <w:r>
        <w:rPr>
          <w:spacing w:val="-2"/>
          <w:sz w:val="24"/>
        </w:rPr>
        <w:t>móviles.</w:t>
      </w:r>
    </w:p>
    <w:p w14:paraId="470F6417">
      <w:pPr>
        <w:pStyle w:val="7"/>
        <w:numPr>
          <w:ilvl w:val="0"/>
          <w:numId w:val="5"/>
        </w:numPr>
        <w:tabs>
          <w:tab w:val="left" w:pos="860"/>
        </w:tabs>
        <w:spacing w:before="0" w:after="0" w:line="297" w:lineRule="exact"/>
        <w:ind w:left="860" w:right="0" w:hanging="359"/>
        <w:jc w:val="left"/>
        <w:rPr>
          <w:sz w:val="24"/>
        </w:rPr>
      </w:pPr>
      <w:r>
        <w:rPr>
          <w:sz w:val="24"/>
        </w:rPr>
        <w:t>Fetch:</w:t>
      </w:r>
      <w:r>
        <w:rPr>
          <w:spacing w:val="-6"/>
          <w:sz w:val="24"/>
        </w:rPr>
        <w:t xml:space="preserve"> </w:t>
      </w:r>
      <w:r>
        <w:rPr>
          <w:sz w:val="24"/>
        </w:rPr>
        <w:t>Consumo</w:t>
      </w:r>
      <w:r>
        <w:rPr>
          <w:spacing w:val="-4"/>
          <w:sz w:val="24"/>
        </w:rPr>
        <w:t xml:space="preserve"> </w:t>
      </w:r>
      <w:r>
        <w:rPr>
          <w:sz w:val="24"/>
        </w:rPr>
        <w:t>de</w:t>
      </w:r>
      <w:r>
        <w:rPr>
          <w:spacing w:val="-3"/>
          <w:sz w:val="24"/>
        </w:rPr>
        <w:t xml:space="preserve"> </w:t>
      </w:r>
      <w:r>
        <w:rPr>
          <w:sz w:val="24"/>
        </w:rPr>
        <w:t>servicios</w:t>
      </w:r>
      <w:r>
        <w:rPr>
          <w:spacing w:val="-3"/>
          <w:sz w:val="24"/>
        </w:rPr>
        <w:t xml:space="preserve"> </w:t>
      </w:r>
      <w:r>
        <w:rPr>
          <w:sz w:val="24"/>
        </w:rPr>
        <w:t>REST</w:t>
      </w:r>
      <w:r>
        <w:rPr>
          <w:spacing w:val="-2"/>
          <w:sz w:val="24"/>
        </w:rPr>
        <w:t xml:space="preserve"> </w:t>
      </w:r>
      <w:r>
        <w:rPr>
          <w:sz w:val="24"/>
        </w:rPr>
        <w:t>desde</w:t>
      </w:r>
      <w:r>
        <w:rPr>
          <w:spacing w:val="-6"/>
          <w:sz w:val="24"/>
        </w:rPr>
        <w:t xml:space="preserve"> </w:t>
      </w:r>
      <w:r>
        <w:rPr>
          <w:sz w:val="24"/>
        </w:rPr>
        <w:t>dispositivos</w:t>
      </w:r>
      <w:r>
        <w:rPr>
          <w:spacing w:val="-3"/>
          <w:sz w:val="24"/>
        </w:rPr>
        <w:t xml:space="preserve"> </w:t>
      </w:r>
      <w:r>
        <w:rPr>
          <w:spacing w:val="-2"/>
          <w:sz w:val="24"/>
        </w:rPr>
        <w:t>móviles.</w:t>
      </w:r>
    </w:p>
    <w:p w14:paraId="263A523A">
      <w:pPr>
        <w:pStyle w:val="5"/>
        <w:spacing w:before="285"/>
      </w:pPr>
    </w:p>
    <w:p w14:paraId="6CFB260E">
      <w:pPr>
        <w:pStyle w:val="2"/>
      </w:pPr>
      <w:r>
        <w:rPr>
          <w:spacing w:val="-2"/>
        </w:rPr>
        <w:t>Backend</w:t>
      </w:r>
    </w:p>
    <w:p w14:paraId="2166BAAA">
      <w:pPr>
        <w:pStyle w:val="5"/>
        <w:spacing w:before="206"/>
        <w:rPr>
          <w:b/>
        </w:rPr>
      </w:pPr>
    </w:p>
    <w:p w14:paraId="741997CF">
      <w:pPr>
        <w:pStyle w:val="7"/>
        <w:numPr>
          <w:ilvl w:val="0"/>
          <w:numId w:val="5"/>
        </w:numPr>
        <w:tabs>
          <w:tab w:val="left" w:pos="861"/>
        </w:tabs>
        <w:spacing w:before="0" w:after="0" w:line="232" w:lineRule="auto"/>
        <w:ind w:left="861" w:right="581" w:hanging="360"/>
        <w:jc w:val="left"/>
        <w:rPr>
          <w:sz w:val="24"/>
        </w:rPr>
      </w:pPr>
      <w:r>
        <w:rPr>
          <w:sz w:val="24"/>
        </w:rPr>
        <w:t>C#</w:t>
      </w:r>
      <w:r>
        <w:rPr>
          <w:spacing w:val="-1"/>
          <w:sz w:val="24"/>
        </w:rPr>
        <w:t xml:space="preserve"> </w:t>
      </w:r>
      <w:r>
        <w:rPr>
          <w:sz w:val="24"/>
        </w:rPr>
        <w:t>.NET</w:t>
      </w:r>
      <w:r>
        <w:rPr>
          <w:spacing w:val="-3"/>
          <w:sz w:val="24"/>
        </w:rPr>
        <w:t xml:space="preserve"> </w:t>
      </w:r>
      <w:r>
        <w:rPr>
          <w:sz w:val="24"/>
        </w:rPr>
        <w:t>7</w:t>
      </w:r>
      <w:r>
        <w:rPr>
          <w:spacing w:val="-1"/>
          <w:sz w:val="24"/>
        </w:rPr>
        <w:t xml:space="preserve"> </w:t>
      </w:r>
      <w:r>
        <w:rPr>
          <w:sz w:val="24"/>
        </w:rPr>
        <w:t>/</w:t>
      </w:r>
      <w:r>
        <w:rPr>
          <w:spacing w:val="-3"/>
          <w:sz w:val="24"/>
        </w:rPr>
        <w:t xml:space="preserve"> </w:t>
      </w:r>
      <w:r>
        <w:rPr>
          <w:sz w:val="24"/>
        </w:rPr>
        <w:t>.NET</w:t>
      </w:r>
      <w:r>
        <w:rPr>
          <w:spacing w:val="-4"/>
          <w:sz w:val="24"/>
        </w:rPr>
        <w:t xml:space="preserve"> </w:t>
      </w:r>
      <w:r>
        <w:rPr>
          <w:sz w:val="24"/>
        </w:rPr>
        <w:t>8:</w:t>
      </w:r>
      <w:r>
        <w:rPr>
          <w:spacing w:val="-4"/>
          <w:sz w:val="24"/>
        </w:rPr>
        <w:t xml:space="preserve"> </w:t>
      </w:r>
      <w:r>
        <w:rPr>
          <w:sz w:val="24"/>
        </w:rPr>
        <w:t>Motor</w:t>
      </w:r>
      <w:r>
        <w:rPr>
          <w:spacing w:val="-1"/>
          <w:sz w:val="24"/>
        </w:rPr>
        <w:t xml:space="preserve"> </w:t>
      </w:r>
      <w:r>
        <w:rPr>
          <w:sz w:val="24"/>
        </w:rPr>
        <w:t>principal</w:t>
      </w:r>
      <w:r>
        <w:rPr>
          <w:spacing w:val="-4"/>
          <w:sz w:val="24"/>
        </w:rPr>
        <w:t xml:space="preserve"> </w:t>
      </w:r>
      <w:r>
        <w:rPr>
          <w:sz w:val="24"/>
        </w:rPr>
        <w:t>del</w:t>
      </w:r>
      <w:r>
        <w:rPr>
          <w:spacing w:val="-4"/>
          <w:sz w:val="24"/>
        </w:rPr>
        <w:t xml:space="preserve"> </w:t>
      </w:r>
      <w:r>
        <w:rPr>
          <w:sz w:val="24"/>
        </w:rPr>
        <w:t>backend,</w:t>
      </w:r>
      <w:r>
        <w:rPr>
          <w:spacing w:val="-2"/>
          <w:sz w:val="24"/>
        </w:rPr>
        <w:t xml:space="preserve"> </w:t>
      </w:r>
      <w:r>
        <w:rPr>
          <w:sz w:val="24"/>
        </w:rPr>
        <w:t>estructurado</w:t>
      </w:r>
      <w:r>
        <w:rPr>
          <w:spacing w:val="-1"/>
          <w:sz w:val="24"/>
        </w:rPr>
        <w:t xml:space="preserve"> </w:t>
      </w:r>
      <w:r>
        <w:rPr>
          <w:sz w:val="24"/>
        </w:rPr>
        <w:t>en</w:t>
      </w:r>
      <w:r>
        <w:rPr>
          <w:spacing w:val="-1"/>
          <w:sz w:val="24"/>
        </w:rPr>
        <w:t xml:space="preserve"> </w:t>
      </w:r>
      <w:r>
        <w:rPr>
          <w:sz w:val="24"/>
        </w:rPr>
        <w:t>capas</w:t>
      </w:r>
      <w:r>
        <w:rPr>
          <w:spacing w:val="-4"/>
          <w:sz w:val="24"/>
        </w:rPr>
        <w:t xml:space="preserve"> </w:t>
      </w:r>
      <w:r>
        <w:rPr>
          <w:sz w:val="24"/>
        </w:rPr>
        <w:t>(Controladores, Servicios, Repositorios).</w:t>
      </w:r>
    </w:p>
    <w:p w14:paraId="06D44D09">
      <w:pPr>
        <w:pStyle w:val="7"/>
        <w:numPr>
          <w:ilvl w:val="0"/>
          <w:numId w:val="5"/>
        </w:numPr>
        <w:tabs>
          <w:tab w:val="left" w:pos="860"/>
        </w:tabs>
        <w:spacing w:before="3" w:after="0" w:line="298" w:lineRule="exact"/>
        <w:ind w:left="860" w:right="0" w:hanging="359"/>
        <w:jc w:val="left"/>
        <w:rPr>
          <w:sz w:val="24"/>
        </w:rPr>
      </w:pPr>
      <w:r>
        <w:rPr>
          <w:sz w:val="24"/>
        </w:rPr>
        <w:t>Swagger:</w:t>
      </w:r>
      <w:r>
        <w:rPr>
          <w:spacing w:val="-4"/>
          <w:sz w:val="24"/>
        </w:rPr>
        <w:t xml:space="preserve"> </w:t>
      </w:r>
      <w:r>
        <w:rPr>
          <w:sz w:val="24"/>
        </w:rPr>
        <w:t>Documentación</w:t>
      </w:r>
      <w:r>
        <w:rPr>
          <w:spacing w:val="-1"/>
          <w:sz w:val="24"/>
        </w:rPr>
        <w:t xml:space="preserve"> </w:t>
      </w:r>
      <w:r>
        <w:rPr>
          <w:sz w:val="24"/>
        </w:rPr>
        <w:t>y</w:t>
      </w:r>
      <w:r>
        <w:rPr>
          <w:spacing w:val="-2"/>
          <w:sz w:val="24"/>
        </w:rPr>
        <w:t xml:space="preserve"> </w:t>
      </w:r>
      <w:r>
        <w:rPr>
          <w:sz w:val="24"/>
        </w:rPr>
        <w:t>prueba</w:t>
      </w:r>
      <w:r>
        <w:rPr>
          <w:spacing w:val="-4"/>
          <w:sz w:val="24"/>
        </w:rPr>
        <w:t xml:space="preserve"> </w:t>
      </w:r>
      <w:r>
        <w:rPr>
          <w:sz w:val="24"/>
        </w:rPr>
        <w:t>de</w:t>
      </w:r>
      <w:r>
        <w:rPr>
          <w:spacing w:val="-1"/>
          <w:sz w:val="24"/>
        </w:rPr>
        <w:t xml:space="preserve"> </w:t>
      </w:r>
      <w:r>
        <w:rPr>
          <w:sz w:val="24"/>
        </w:rPr>
        <w:t>las</w:t>
      </w:r>
      <w:r>
        <w:rPr>
          <w:spacing w:val="-4"/>
          <w:sz w:val="24"/>
        </w:rPr>
        <w:t xml:space="preserve"> </w:t>
      </w:r>
      <w:r>
        <w:rPr>
          <w:sz w:val="24"/>
        </w:rPr>
        <w:t>API</w:t>
      </w:r>
      <w:r>
        <w:rPr>
          <w:spacing w:val="-1"/>
          <w:sz w:val="24"/>
        </w:rPr>
        <w:t xml:space="preserve"> </w:t>
      </w:r>
      <w:r>
        <w:rPr>
          <w:spacing w:val="-4"/>
          <w:sz w:val="24"/>
        </w:rPr>
        <w:t>REST.</w:t>
      </w:r>
    </w:p>
    <w:p w14:paraId="568190B3">
      <w:pPr>
        <w:pStyle w:val="7"/>
        <w:numPr>
          <w:ilvl w:val="0"/>
          <w:numId w:val="5"/>
        </w:numPr>
        <w:tabs>
          <w:tab w:val="left" w:pos="860"/>
        </w:tabs>
        <w:spacing w:before="0" w:after="0" w:line="294" w:lineRule="exact"/>
        <w:ind w:left="860" w:right="0" w:hanging="359"/>
        <w:jc w:val="left"/>
        <w:rPr>
          <w:sz w:val="24"/>
        </w:rPr>
      </w:pPr>
      <w:r>
        <w:rPr>
          <w:sz w:val="24"/>
        </w:rPr>
        <w:t>Entity</w:t>
      </w:r>
      <w:r>
        <w:rPr>
          <w:spacing w:val="-3"/>
          <w:sz w:val="24"/>
        </w:rPr>
        <w:t xml:space="preserve"> </w:t>
      </w:r>
      <w:r>
        <w:rPr>
          <w:sz w:val="24"/>
        </w:rPr>
        <w:t>Framework</w:t>
      </w:r>
      <w:r>
        <w:rPr>
          <w:spacing w:val="-3"/>
          <w:sz w:val="24"/>
        </w:rPr>
        <w:t xml:space="preserve"> </w:t>
      </w:r>
      <w:r>
        <w:rPr>
          <w:sz w:val="24"/>
        </w:rPr>
        <w:t>Core:</w:t>
      </w:r>
      <w:r>
        <w:rPr>
          <w:spacing w:val="-4"/>
          <w:sz w:val="24"/>
        </w:rPr>
        <w:t xml:space="preserve"> </w:t>
      </w:r>
      <w:r>
        <w:rPr>
          <w:sz w:val="24"/>
        </w:rPr>
        <w:t>para</w:t>
      </w:r>
      <w:r>
        <w:rPr>
          <w:spacing w:val="-1"/>
          <w:sz w:val="24"/>
        </w:rPr>
        <w:t xml:space="preserve"> </w:t>
      </w:r>
      <w:r>
        <w:rPr>
          <w:sz w:val="24"/>
        </w:rPr>
        <w:t>comunicación</w:t>
      </w:r>
      <w:r>
        <w:rPr>
          <w:spacing w:val="-2"/>
          <w:sz w:val="24"/>
        </w:rPr>
        <w:t xml:space="preserve"> </w:t>
      </w:r>
      <w:r>
        <w:rPr>
          <w:sz w:val="24"/>
        </w:rPr>
        <w:t>con</w:t>
      </w:r>
      <w:r>
        <w:rPr>
          <w:spacing w:val="-3"/>
          <w:sz w:val="24"/>
        </w:rPr>
        <w:t xml:space="preserve"> </w:t>
      </w:r>
      <w:r>
        <w:rPr>
          <w:sz w:val="24"/>
        </w:rPr>
        <w:t>base</w:t>
      </w:r>
      <w:r>
        <w:rPr>
          <w:spacing w:val="-1"/>
          <w:sz w:val="24"/>
        </w:rPr>
        <w:t xml:space="preserve"> </w:t>
      </w:r>
      <w:r>
        <w:rPr>
          <w:sz w:val="24"/>
        </w:rPr>
        <w:t>de</w:t>
      </w:r>
      <w:r>
        <w:rPr>
          <w:spacing w:val="-5"/>
          <w:sz w:val="24"/>
        </w:rPr>
        <w:t xml:space="preserve"> </w:t>
      </w:r>
      <w:r>
        <w:rPr>
          <w:sz w:val="24"/>
        </w:rPr>
        <w:t>datos</w:t>
      </w:r>
      <w:r>
        <w:rPr>
          <w:spacing w:val="-1"/>
          <w:sz w:val="24"/>
        </w:rPr>
        <w:t xml:space="preserve"> </w:t>
      </w:r>
      <w:r>
        <w:rPr>
          <w:sz w:val="24"/>
        </w:rPr>
        <w:t>SQL</w:t>
      </w:r>
      <w:r>
        <w:rPr>
          <w:spacing w:val="-3"/>
          <w:sz w:val="24"/>
        </w:rPr>
        <w:t xml:space="preserve"> </w:t>
      </w:r>
      <w:r>
        <w:rPr>
          <w:spacing w:val="-2"/>
          <w:sz w:val="24"/>
        </w:rPr>
        <w:t>Server.</w:t>
      </w:r>
    </w:p>
    <w:p w14:paraId="2FB7A46E">
      <w:pPr>
        <w:pStyle w:val="7"/>
        <w:numPr>
          <w:ilvl w:val="0"/>
          <w:numId w:val="5"/>
        </w:numPr>
        <w:tabs>
          <w:tab w:val="left" w:pos="860"/>
        </w:tabs>
        <w:spacing w:before="0" w:after="0" w:line="293" w:lineRule="exact"/>
        <w:ind w:left="860" w:right="0" w:hanging="359"/>
        <w:jc w:val="left"/>
        <w:rPr>
          <w:sz w:val="24"/>
        </w:rPr>
      </w:pPr>
      <w:r>
        <w:rPr>
          <w:sz w:val="24"/>
        </w:rPr>
        <w:t>AutoMapper:</w:t>
      </w:r>
      <w:r>
        <w:rPr>
          <w:spacing w:val="-7"/>
          <w:sz w:val="24"/>
        </w:rPr>
        <w:t xml:space="preserve"> </w:t>
      </w:r>
      <w:r>
        <w:rPr>
          <w:sz w:val="24"/>
        </w:rPr>
        <w:t>Mapeo</w:t>
      </w:r>
      <w:r>
        <w:rPr>
          <w:spacing w:val="-3"/>
          <w:sz w:val="24"/>
        </w:rPr>
        <w:t xml:space="preserve"> </w:t>
      </w:r>
      <w:r>
        <w:rPr>
          <w:sz w:val="24"/>
        </w:rPr>
        <w:t>entre</w:t>
      </w:r>
      <w:r>
        <w:rPr>
          <w:spacing w:val="-1"/>
          <w:sz w:val="24"/>
        </w:rPr>
        <w:t xml:space="preserve"> </w:t>
      </w:r>
      <w:r>
        <w:rPr>
          <w:sz w:val="24"/>
        </w:rPr>
        <w:t>entidades</w:t>
      </w:r>
      <w:r>
        <w:rPr>
          <w:spacing w:val="-4"/>
          <w:sz w:val="24"/>
        </w:rPr>
        <w:t xml:space="preserve"> </w:t>
      </w:r>
      <w:r>
        <w:rPr>
          <w:sz w:val="24"/>
        </w:rPr>
        <w:t>y</w:t>
      </w:r>
      <w:r>
        <w:rPr>
          <w:spacing w:val="-2"/>
          <w:sz w:val="24"/>
        </w:rPr>
        <w:t xml:space="preserve"> </w:t>
      </w:r>
      <w:r>
        <w:rPr>
          <w:sz w:val="24"/>
        </w:rPr>
        <w:t>DTOs</w:t>
      </w:r>
      <w:r>
        <w:rPr>
          <w:spacing w:val="-4"/>
          <w:sz w:val="24"/>
        </w:rPr>
        <w:t xml:space="preserve"> </w:t>
      </w:r>
      <w:r>
        <w:rPr>
          <w:sz w:val="24"/>
        </w:rPr>
        <w:t>para</w:t>
      </w:r>
      <w:r>
        <w:rPr>
          <w:spacing w:val="-4"/>
          <w:sz w:val="24"/>
        </w:rPr>
        <w:t xml:space="preserve"> </w:t>
      </w:r>
      <w:r>
        <w:rPr>
          <w:sz w:val="24"/>
        </w:rPr>
        <w:t>separar</w:t>
      </w:r>
      <w:r>
        <w:rPr>
          <w:spacing w:val="-3"/>
          <w:sz w:val="24"/>
        </w:rPr>
        <w:t xml:space="preserve"> </w:t>
      </w:r>
      <w:r>
        <w:rPr>
          <w:sz w:val="24"/>
        </w:rPr>
        <w:t>lógica</w:t>
      </w:r>
      <w:r>
        <w:rPr>
          <w:spacing w:val="-4"/>
          <w:sz w:val="24"/>
        </w:rPr>
        <w:t xml:space="preserve"> </w:t>
      </w:r>
      <w:r>
        <w:rPr>
          <w:sz w:val="24"/>
        </w:rPr>
        <w:t>de</w:t>
      </w:r>
      <w:r>
        <w:rPr>
          <w:spacing w:val="-3"/>
          <w:sz w:val="24"/>
        </w:rPr>
        <w:t xml:space="preserve"> </w:t>
      </w:r>
      <w:r>
        <w:rPr>
          <w:sz w:val="24"/>
        </w:rPr>
        <w:t>dominio</w:t>
      </w:r>
      <w:r>
        <w:rPr>
          <w:spacing w:val="-1"/>
          <w:sz w:val="24"/>
        </w:rPr>
        <w:t xml:space="preserve"> </w:t>
      </w:r>
      <w:r>
        <w:rPr>
          <w:sz w:val="24"/>
        </w:rPr>
        <w:t>y</w:t>
      </w:r>
      <w:r>
        <w:rPr>
          <w:spacing w:val="-2"/>
          <w:sz w:val="24"/>
        </w:rPr>
        <w:t xml:space="preserve"> presentación.</w:t>
      </w:r>
    </w:p>
    <w:p w14:paraId="5B8B37D6">
      <w:pPr>
        <w:pStyle w:val="7"/>
        <w:numPr>
          <w:ilvl w:val="0"/>
          <w:numId w:val="5"/>
        </w:numPr>
        <w:tabs>
          <w:tab w:val="left" w:pos="861"/>
        </w:tabs>
        <w:spacing w:before="3" w:after="0" w:line="232" w:lineRule="auto"/>
        <w:ind w:left="861" w:right="541" w:hanging="360"/>
        <w:jc w:val="left"/>
        <w:rPr>
          <w:sz w:val="24"/>
        </w:rPr>
      </w:pPr>
      <w:r>
        <w:rPr>
          <w:sz w:val="24"/>
        </w:rPr>
        <w:t>JWT</w:t>
      </w:r>
      <w:r>
        <w:rPr>
          <w:spacing w:val="-2"/>
          <w:sz w:val="24"/>
        </w:rPr>
        <w:t xml:space="preserve"> </w:t>
      </w:r>
      <w:r>
        <w:rPr>
          <w:sz w:val="24"/>
        </w:rPr>
        <w:t>(JSON</w:t>
      </w:r>
      <w:r>
        <w:rPr>
          <w:spacing w:val="-2"/>
          <w:sz w:val="24"/>
        </w:rPr>
        <w:t xml:space="preserve"> </w:t>
      </w:r>
      <w:r>
        <w:rPr>
          <w:sz w:val="24"/>
        </w:rPr>
        <w:t>Web</w:t>
      </w:r>
      <w:r>
        <w:rPr>
          <w:spacing w:val="-4"/>
          <w:sz w:val="24"/>
        </w:rPr>
        <w:t xml:space="preserve"> </w:t>
      </w:r>
      <w:r>
        <w:rPr>
          <w:sz w:val="24"/>
        </w:rPr>
        <w:t>Tokens):</w:t>
      </w:r>
      <w:r>
        <w:rPr>
          <w:spacing w:val="-5"/>
          <w:sz w:val="24"/>
        </w:rPr>
        <w:t xml:space="preserve"> </w:t>
      </w:r>
      <w:r>
        <w:rPr>
          <w:sz w:val="24"/>
        </w:rPr>
        <w:t>Autenticación</w:t>
      </w:r>
      <w:r>
        <w:rPr>
          <w:spacing w:val="-2"/>
          <w:sz w:val="24"/>
        </w:rPr>
        <w:t xml:space="preserve"> </w:t>
      </w:r>
      <w:r>
        <w:rPr>
          <w:sz w:val="24"/>
        </w:rPr>
        <w:t>y</w:t>
      </w:r>
      <w:r>
        <w:rPr>
          <w:spacing w:val="-6"/>
          <w:sz w:val="24"/>
        </w:rPr>
        <w:t xml:space="preserve"> </w:t>
      </w:r>
      <w:r>
        <w:rPr>
          <w:sz w:val="24"/>
        </w:rPr>
        <w:t>autorización</w:t>
      </w:r>
      <w:r>
        <w:rPr>
          <w:spacing w:val="-1"/>
          <w:sz w:val="24"/>
        </w:rPr>
        <w:t xml:space="preserve"> </w:t>
      </w:r>
      <w:r>
        <w:rPr>
          <w:sz w:val="24"/>
        </w:rPr>
        <w:t>segura</w:t>
      </w:r>
      <w:r>
        <w:rPr>
          <w:spacing w:val="-2"/>
          <w:sz w:val="24"/>
        </w:rPr>
        <w:t xml:space="preserve"> </w:t>
      </w:r>
      <w:r>
        <w:rPr>
          <w:sz w:val="24"/>
        </w:rPr>
        <w:t>para</w:t>
      </w:r>
      <w:r>
        <w:rPr>
          <w:spacing w:val="-2"/>
          <w:sz w:val="24"/>
        </w:rPr>
        <w:t xml:space="preserve"> </w:t>
      </w:r>
      <w:r>
        <w:rPr>
          <w:sz w:val="24"/>
        </w:rPr>
        <w:t>los</w:t>
      </w:r>
      <w:r>
        <w:rPr>
          <w:spacing w:val="-5"/>
          <w:sz w:val="24"/>
        </w:rPr>
        <w:t xml:space="preserve"> </w:t>
      </w:r>
      <w:r>
        <w:rPr>
          <w:sz w:val="24"/>
        </w:rPr>
        <w:t>roles</w:t>
      </w:r>
      <w:r>
        <w:rPr>
          <w:spacing w:val="-3"/>
          <w:sz w:val="24"/>
        </w:rPr>
        <w:t xml:space="preserve"> </w:t>
      </w:r>
      <w:r>
        <w:rPr>
          <w:sz w:val="24"/>
        </w:rPr>
        <w:t>(ciudadano, inspectora, administrador).</w:t>
      </w:r>
    </w:p>
    <w:p w14:paraId="54EF6BFF">
      <w:pPr>
        <w:pStyle w:val="7"/>
        <w:numPr>
          <w:ilvl w:val="0"/>
          <w:numId w:val="5"/>
        </w:numPr>
        <w:tabs>
          <w:tab w:val="left" w:pos="860"/>
        </w:tabs>
        <w:spacing w:before="3" w:after="0" w:line="240" w:lineRule="auto"/>
        <w:ind w:left="860" w:right="0" w:hanging="359"/>
        <w:jc w:val="left"/>
        <w:rPr>
          <w:sz w:val="24"/>
        </w:rPr>
      </w:pPr>
      <w:r>
        <w:rPr>
          <w:sz w:val="24"/>
        </w:rPr>
        <w:t>CORS</w:t>
      </w:r>
      <w:r>
        <w:rPr>
          <w:spacing w:val="-4"/>
          <w:sz w:val="24"/>
        </w:rPr>
        <w:t xml:space="preserve"> </w:t>
      </w:r>
      <w:r>
        <w:rPr>
          <w:sz w:val="24"/>
        </w:rPr>
        <w:t>y</w:t>
      </w:r>
      <w:r>
        <w:rPr>
          <w:spacing w:val="-3"/>
          <w:sz w:val="24"/>
        </w:rPr>
        <w:t xml:space="preserve"> </w:t>
      </w:r>
      <w:r>
        <w:rPr>
          <w:sz w:val="24"/>
        </w:rPr>
        <w:t>Middleware</w:t>
      </w:r>
      <w:r>
        <w:rPr>
          <w:spacing w:val="-4"/>
          <w:sz w:val="24"/>
        </w:rPr>
        <w:t xml:space="preserve"> </w:t>
      </w:r>
      <w:r>
        <w:rPr>
          <w:sz w:val="24"/>
        </w:rPr>
        <w:t>de</w:t>
      </w:r>
      <w:r>
        <w:rPr>
          <w:spacing w:val="-3"/>
          <w:sz w:val="24"/>
        </w:rPr>
        <w:t xml:space="preserve"> </w:t>
      </w:r>
      <w:r>
        <w:rPr>
          <w:sz w:val="24"/>
        </w:rPr>
        <w:t>logging:</w:t>
      </w:r>
      <w:r>
        <w:rPr>
          <w:spacing w:val="-2"/>
          <w:sz w:val="24"/>
        </w:rPr>
        <w:t xml:space="preserve"> </w:t>
      </w:r>
      <w:r>
        <w:rPr>
          <w:sz w:val="24"/>
        </w:rPr>
        <w:t>Seguridad</w:t>
      </w:r>
      <w:r>
        <w:rPr>
          <w:spacing w:val="-2"/>
          <w:sz w:val="24"/>
        </w:rPr>
        <w:t xml:space="preserve"> </w:t>
      </w:r>
      <w:r>
        <w:rPr>
          <w:sz w:val="24"/>
        </w:rPr>
        <w:t>y</w:t>
      </w:r>
      <w:r>
        <w:rPr>
          <w:spacing w:val="-7"/>
          <w:sz w:val="24"/>
        </w:rPr>
        <w:t xml:space="preserve"> </w:t>
      </w:r>
      <w:r>
        <w:rPr>
          <w:sz w:val="24"/>
        </w:rPr>
        <w:t>trazabilidad</w:t>
      </w:r>
      <w:r>
        <w:rPr>
          <w:spacing w:val="-2"/>
          <w:sz w:val="24"/>
        </w:rPr>
        <w:t xml:space="preserve"> </w:t>
      </w:r>
      <w:r>
        <w:rPr>
          <w:sz w:val="24"/>
        </w:rPr>
        <w:t>de</w:t>
      </w:r>
      <w:r>
        <w:rPr>
          <w:spacing w:val="-2"/>
          <w:sz w:val="24"/>
        </w:rPr>
        <w:t xml:space="preserve"> </w:t>
      </w:r>
      <w:r>
        <w:rPr>
          <w:sz w:val="24"/>
        </w:rPr>
        <w:t>las</w:t>
      </w:r>
      <w:r>
        <w:rPr>
          <w:spacing w:val="-5"/>
          <w:sz w:val="24"/>
        </w:rPr>
        <w:t xml:space="preserve"> </w:t>
      </w:r>
      <w:r>
        <w:rPr>
          <w:spacing w:val="-2"/>
          <w:sz w:val="24"/>
        </w:rPr>
        <w:t>solicitudes.</w:t>
      </w:r>
    </w:p>
    <w:p w14:paraId="1A9DEFE2">
      <w:pPr>
        <w:pStyle w:val="5"/>
        <w:spacing w:before="284"/>
      </w:pPr>
    </w:p>
    <w:p w14:paraId="1EA1637B">
      <w:pPr>
        <w:pStyle w:val="2"/>
      </w:pPr>
      <w:r>
        <w:t>Base</w:t>
      </w:r>
      <w:r>
        <w:rPr>
          <w:spacing w:val="-2"/>
        </w:rPr>
        <w:t xml:space="preserve"> </w:t>
      </w:r>
      <w:r>
        <w:t>de</w:t>
      </w:r>
      <w:r>
        <w:rPr>
          <w:spacing w:val="-2"/>
        </w:rPr>
        <w:t xml:space="preserve"> Datos</w:t>
      </w:r>
    </w:p>
    <w:p w14:paraId="0F3BEFC0">
      <w:pPr>
        <w:pStyle w:val="5"/>
        <w:spacing w:before="206"/>
        <w:rPr>
          <w:b/>
        </w:rPr>
      </w:pPr>
    </w:p>
    <w:p w14:paraId="499600EE">
      <w:pPr>
        <w:pStyle w:val="7"/>
        <w:numPr>
          <w:ilvl w:val="0"/>
          <w:numId w:val="5"/>
        </w:numPr>
        <w:tabs>
          <w:tab w:val="left" w:pos="861"/>
        </w:tabs>
        <w:spacing w:before="0" w:after="0" w:line="232" w:lineRule="auto"/>
        <w:ind w:left="861" w:right="325" w:hanging="360"/>
        <w:jc w:val="left"/>
        <w:rPr>
          <w:sz w:val="24"/>
        </w:rPr>
      </w:pPr>
      <w:r>
        <w:rPr>
          <w:sz w:val="24"/>
        </w:rPr>
        <w:t>SQL</w:t>
      </w:r>
      <w:r>
        <w:rPr>
          <w:spacing w:val="-4"/>
          <w:sz w:val="24"/>
        </w:rPr>
        <w:t xml:space="preserve"> </w:t>
      </w:r>
      <w:r>
        <w:rPr>
          <w:sz w:val="24"/>
        </w:rPr>
        <w:t>Server:</w:t>
      </w:r>
      <w:r>
        <w:rPr>
          <w:spacing w:val="-2"/>
          <w:sz w:val="24"/>
        </w:rPr>
        <w:t xml:space="preserve"> </w:t>
      </w:r>
      <w:r>
        <w:rPr>
          <w:sz w:val="24"/>
        </w:rPr>
        <w:t>Almacén</w:t>
      </w:r>
      <w:r>
        <w:rPr>
          <w:spacing w:val="-4"/>
          <w:sz w:val="24"/>
        </w:rPr>
        <w:t xml:space="preserve"> </w:t>
      </w:r>
      <w:r>
        <w:rPr>
          <w:sz w:val="24"/>
        </w:rPr>
        <w:t>principal</w:t>
      </w:r>
      <w:r>
        <w:rPr>
          <w:spacing w:val="-5"/>
          <w:sz w:val="24"/>
        </w:rPr>
        <w:t xml:space="preserve"> </w:t>
      </w:r>
      <w:r>
        <w:rPr>
          <w:sz w:val="24"/>
        </w:rPr>
        <w:t>para</w:t>
      </w:r>
      <w:r>
        <w:rPr>
          <w:spacing w:val="-4"/>
          <w:sz w:val="24"/>
        </w:rPr>
        <w:t xml:space="preserve"> </w:t>
      </w:r>
      <w:r>
        <w:rPr>
          <w:sz w:val="24"/>
        </w:rPr>
        <w:t>toda</w:t>
      </w:r>
      <w:r>
        <w:rPr>
          <w:spacing w:val="-3"/>
          <w:sz w:val="24"/>
        </w:rPr>
        <w:t xml:space="preserve"> </w:t>
      </w:r>
      <w:r>
        <w:rPr>
          <w:sz w:val="24"/>
        </w:rPr>
        <w:t>la</w:t>
      </w:r>
      <w:r>
        <w:rPr>
          <w:spacing w:val="-5"/>
          <w:sz w:val="24"/>
        </w:rPr>
        <w:t xml:space="preserve"> </w:t>
      </w:r>
      <w:r>
        <w:rPr>
          <w:sz w:val="24"/>
        </w:rPr>
        <w:t>información</w:t>
      </w:r>
      <w:r>
        <w:rPr>
          <w:spacing w:val="-4"/>
          <w:sz w:val="24"/>
        </w:rPr>
        <w:t xml:space="preserve"> </w:t>
      </w:r>
      <w:r>
        <w:rPr>
          <w:sz w:val="24"/>
        </w:rPr>
        <w:t>del</w:t>
      </w:r>
      <w:r>
        <w:rPr>
          <w:spacing w:val="-2"/>
          <w:sz w:val="24"/>
        </w:rPr>
        <w:t xml:space="preserve"> </w:t>
      </w:r>
      <w:r>
        <w:rPr>
          <w:sz w:val="24"/>
        </w:rPr>
        <w:t>sistema</w:t>
      </w:r>
      <w:r>
        <w:rPr>
          <w:spacing w:val="-2"/>
          <w:sz w:val="24"/>
        </w:rPr>
        <w:t xml:space="preserve"> </w:t>
      </w:r>
      <w:r>
        <w:rPr>
          <w:sz w:val="24"/>
        </w:rPr>
        <w:t>(comparendos,</w:t>
      </w:r>
      <w:r>
        <w:rPr>
          <w:spacing w:val="-4"/>
          <w:sz w:val="24"/>
        </w:rPr>
        <w:t xml:space="preserve"> </w:t>
      </w:r>
      <w:r>
        <w:rPr>
          <w:sz w:val="24"/>
        </w:rPr>
        <w:t>pagos, usuarios, acuerdos, etc.).</w:t>
      </w:r>
    </w:p>
    <w:p w14:paraId="5364D504">
      <w:pPr>
        <w:pStyle w:val="7"/>
        <w:spacing w:after="0" w:line="232" w:lineRule="auto"/>
        <w:jc w:val="left"/>
        <w:rPr>
          <w:sz w:val="24"/>
        </w:rPr>
        <w:sectPr>
          <w:pgSz w:w="11920" w:h="16850"/>
          <w:pgMar w:top="1940" w:right="850" w:bottom="280" w:left="1133" w:header="720" w:footer="720" w:gutter="0"/>
          <w:cols w:space="720" w:num="1"/>
        </w:sectPr>
      </w:pPr>
    </w:p>
    <w:p w14:paraId="2EE4423D">
      <w:pPr>
        <w:pStyle w:val="5"/>
        <w:spacing w:before="128"/>
      </w:pPr>
    </w:p>
    <w:p w14:paraId="30FC0E94">
      <w:pPr>
        <w:pStyle w:val="2"/>
        <w:spacing w:line="580" w:lineRule="atLeast"/>
        <w:ind w:right="6314"/>
      </w:pPr>
      <w:r>
        <w:t>Desarrollo</w:t>
      </w:r>
      <w:r>
        <w:rPr>
          <w:spacing w:val="-14"/>
        </w:rPr>
        <w:t xml:space="preserve"> </w:t>
      </w:r>
      <w:r>
        <w:t>del</w:t>
      </w:r>
      <w:r>
        <w:rPr>
          <w:spacing w:val="-14"/>
        </w:rPr>
        <w:t xml:space="preserve"> </w:t>
      </w:r>
      <w:r>
        <w:t>Proyecto Arquitectura General</w:t>
      </w:r>
    </w:p>
    <w:p w14:paraId="2137518E">
      <w:pPr>
        <w:pStyle w:val="5"/>
        <w:spacing w:before="6"/>
        <w:ind w:left="557"/>
      </w:pPr>
      <w:r>
        <w:t>El</w:t>
      </w:r>
      <w:r>
        <w:rPr>
          <w:spacing w:val="-4"/>
        </w:rPr>
        <w:t xml:space="preserve"> </w:t>
      </w:r>
      <w:r>
        <w:t>sistema</w:t>
      </w:r>
      <w:r>
        <w:rPr>
          <w:spacing w:val="-4"/>
        </w:rPr>
        <w:t xml:space="preserve"> </w:t>
      </w:r>
      <w:r>
        <w:t>se</w:t>
      </w:r>
      <w:r>
        <w:rPr>
          <w:spacing w:val="-5"/>
        </w:rPr>
        <w:t xml:space="preserve"> </w:t>
      </w:r>
      <w:r>
        <w:t>desarrollará</w:t>
      </w:r>
      <w:r>
        <w:rPr>
          <w:spacing w:val="-3"/>
        </w:rPr>
        <w:t xml:space="preserve"> </w:t>
      </w:r>
      <w:r>
        <w:t>bajo</w:t>
      </w:r>
      <w:r>
        <w:rPr>
          <w:spacing w:val="-4"/>
        </w:rPr>
        <w:t xml:space="preserve"> </w:t>
      </w:r>
      <w:r>
        <w:t>una</w:t>
      </w:r>
      <w:r>
        <w:rPr>
          <w:spacing w:val="-2"/>
        </w:rPr>
        <w:t xml:space="preserve"> </w:t>
      </w:r>
      <w:r>
        <w:t>arquitectura</w:t>
      </w:r>
      <w:r>
        <w:rPr>
          <w:spacing w:val="2"/>
        </w:rPr>
        <w:t xml:space="preserve"> </w:t>
      </w:r>
      <w:r>
        <w:t>cliente-servidor</w:t>
      </w:r>
      <w:r>
        <w:rPr>
          <w:spacing w:val="-4"/>
        </w:rPr>
        <w:t xml:space="preserve"> </w:t>
      </w:r>
      <w:r>
        <w:t>en</w:t>
      </w:r>
      <w:r>
        <w:rPr>
          <w:spacing w:val="-4"/>
        </w:rPr>
        <w:t xml:space="preserve"> </w:t>
      </w:r>
      <w:r>
        <w:t>tres</w:t>
      </w:r>
      <w:r>
        <w:rPr>
          <w:spacing w:val="-5"/>
        </w:rPr>
        <w:t xml:space="preserve"> </w:t>
      </w:r>
      <w:r>
        <w:t>capas,</w:t>
      </w:r>
      <w:r>
        <w:rPr>
          <w:spacing w:val="-3"/>
        </w:rPr>
        <w:t xml:space="preserve"> </w:t>
      </w:r>
      <w:r>
        <w:t>compuesta</w:t>
      </w:r>
      <w:r>
        <w:rPr>
          <w:spacing w:val="-2"/>
        </w:rPr>
        <w:t xml:space="preserve"> </w:t>
      </w:r>
      <w:r>
        <w:rPr>
          <w:spacing w:val="-4"/>
        </w:rPr>
        <w:t>por:</w:t>
      </w:r>
    </w:p>
    <w:p w14:paraId="6E5C33AD">
      <w:pPr>
        <w:pStyle w:val="2"/>
        <w:numPr>
          <w:ilvl w:val="0"/>
          <w:numId w:val="6"/>
        </w:numPr>
        <w:tabs>
          <w:tab w:val="left" w:pos="358"/>
        </w:tabs>
        <w:spacing w:before="292" w:after="0" w:line="240" w:lineRule="auto"/>
        <w:ind w:left="358" w:right="6915" w:hanging="358"/>
        <w:jc w:val="right"/>
      </w:pPr>
      <w:r>
        <w:t>Capa</w:t>
      </w:r>
      <w:r>
        <w:rPr>
          <w:spacing w:val="-2"/>
        </w:rPr>
        <w:t xml:space="preserve"> </w:t>
      </w:r>
      <w:r>
        <w:t>de</w:t>
      </w:r>
      <w:r>
        <w:rPr>
          <w:spacing w:val="-1"/>
        </w:rPr>
        <w:t xml:space="preserve"> </w:t>
      </w:r>
      <w:r>
        <w:rPr>
          <w:spacing w:val="-2"/>
        </w:rPr>
        <w:t>Presentación</w:t>
      </w:r>
    </w:p>
    <w:p w14:paraId="409729B2">
      <w:pPr>
        <w:pStyle w:val="7"/>
        <w:numPr>
          <w:ilvl w:val="1"/>
          <w:numId w:val="6"/>
        </w:numPr>
        <w:tabs>
          <w:tab w:val="left" w:pos="359"/>
        </w:tabs>
        <w:spacing w:before="3" w:after="0" w:line="240" w:lineRule="auto"/>
        <w:ind w:left="359" w:right="6969" w:hanging="359"/>
        <w:jc w:val="right"/>
        <w:rPr>
          <w:sz w:val="24"/>
        </w:rPr>
      </w:pPr>
      <w:r>
        <w:rPr>
          <w:sz w:val="24"/>
        </w:rPr>
        <w:t>Angular</w:t>
      </w:r>
      <w:r>
        <w:rPr>
          <w:spacing w:val="-5"/>
          <w:sz w:val="24"/>
        </w:rPr>
        <w:t xml:space="preserve"> </w:t>
      </w:r>
      <w:r>
        <w:rPr>
          <w:spacing w:val="-2"/>
          <w:sz w:val="24"/>
        </w:rPr>
        <w:t>(web)</w:t>
      </w:r>
    </w:p>
    <w:p w14:paraId="4D255CE7">
      <w:pPr>
        <w:pStyle w:val="7"/>
        <w:numPr>
          <w:ilvl w:val="1"/>
          <w:numId w:val="6"/>
        </w:numPr>
        <w:tabs>
          <w:tab w:val="left" w:pos="1580"/>
        </w:tabs>
        <w:spacing w:before="0" w:after="0" w:line="240" w:lineRule="auto"/>
        <w:ind w:left="1580" w:right="0" w:hanging="359"/>
        <w:jc w:val="left"/>
        <w:rPr>
          <w:sz w:val="24"/>
        </w:rPr>
      </w:pPr>
      <w:r>
        <w:rPr>
          <w:sz w:val="24"/>
        </w:rPr>
        <w:t>React</w:t>
      </w:r>
      <w:r>
        <w:rPr>
          <w:spacing w:val="-2"/>
          <w:sz w:val="24"/>
        </w:rPr>
        <w:t xml:space="preserve"> </w:t>
      </w:r>
      <w:r>
        <w:rPr>
          <w:sz w:val="24"/>
        </w:rPr>
        <w:t>Native</w:t>
      </w:r>
      <w:r>
        <w:rPr>
          <w:spacing w:val="-1"/>
          <w:sz w:val="24"/>
        </w:rPr>
        <w:t xml:space="preserve"> </w:t>
      </w:r>
      <w:r>
        <w:rPr>
          <w:spacing w:val="-2"/>
          <w:sz w:val="24"/>
        </w:rPr>
        <w:t>(móvil)</w:t>
      </w:r>
    </w:p>
    <w:p w14:paraId="38948C01">
      <w:pPr>
        <w:pStyle w:val="2"/>
        <w:numPr>
          <w:ilvl w:val="0"/>
          <w:numId w:val="6"/>
        </w:numPr>
        <w:tabs>
          <w:tab w:val="left" w:pos="859"/>
        </w:tabs>
        <w:spacing w:before="0" w:after="0" w:line="240" w:lineRule="auto"/>
        <w:ind w:left="859" w:right="0" w:hanging="358"/>
        <w:jc w:val="left"/>
      </w:pPr>
      <w:r>
        <w:t>Capa</w:t>
      </w:r>
      <w:r>
        <w:rPr>
          <w:spacing w:val="-2"/>
        </w:rPr>
        <w:t xml:space="preserve"> </w:t>
      </w:r>
      <w:r>
        <w:t>de</w:t>
      </w:r>
      <w:r>
        <w:rPr>
          <w:spacing w:val="-1"/>
        </w:rPr>
        <w:t xml:space="preserve"> </w:t>
      </w:r>
      <w:r>
        <w:rPr>
          <w:spacing w:val="-2"/>
        </w:rPr>
        <w:t>Negocio</w:t>
      </w:r>
    </w:p>
    <w:p w14:paraId="5A222B47">
      <w:pPr>
        <w:pStyle w:val="7"/>
        <w:numPr>
          <w:ilvl w:val="1"/>
          <w:numId w:val="6"/>
        </w:numPr>
        <w:tabs>
          <w:tab w:val="left" w:pos="1580"/>
        </w:tabs>
        <w:spacing w:before="0" w:after="0" w:line="240" w:lineRule="auto"/>
        <w:ind w:left="1580" w:right="0" w:hanging="359"/>
        <w:jc w:val="left"/>
        <w:rPr>
          <w:sz w:val="24"/>
        </w:rPr>
      </w:pPr>
      <w:r>
        <w:rPr>
          <w:sz w:val="24"/>
        </w:rPr>
        <w:t>Servicios</w:t>
      </w:r>
      <w:r>
        <w:rPr>
          <w:spacing w:val="-2"/>
          <w:sz w:val="24"/>
        </w:rPr>
        <w:t xml:space="preserve"> </w:t>
      </w:r>
      <w:r>
        <w:rPr>
          <w:sz w:val="24"/>
        </w:rPr>
        <w:t>en</w:t>
      </w:r>
      <w:r>
        <w:rPr>
          <w:spacing w:val="-4"/>
          <w:sz w:val="24"/>
        </w:rPr>
        <w:t xml:space="preserve"> </w:t>
      </w:r>
      <w:r>
        <w:rPr>
          <w:sz w:val="24"/>
        </w:rPr>
        <w:t>C#</w:t>
      </w:r>
      <w:r>
        <w:rPr>
          <w:spacing w:val="-1"/>
          <w:sz w:val="24"/>
        </w:rPr>
        <w:t xml:space="preserve"> </w:t>
      </w:r>
      <w:r>
        <w:rPr>
          <w:sz w:val="24"/>
        </w:rPr>
        <w:t>con</w:t>
      </w:r>
      <w:r>
        <w:rPr>
          <w:spacing w:val="-4"/>
          <w:sz w:val="24"/>
        </w:rPr>
        <w:t xml:space="preserve"> </w:t>
      </w:r>
      <w:r>
        <w:rPr>
          <w:sz w:val="24"/>
        </w:rPr>
        <w:t>inyección</w:t>
      </w:r>
      <w:r>
        <w:rPr>
          <w:spacing w:val="-1"/>
          <w:sz w:val="24"/>
        </w:rPr>
        <w:t xml:space="preserve"> </w:t>
      </w:r>
      <w:r>
        <w:rPr>
          <w:sz w:val="24"/>
        </w:rPr>
        <w:t>de</w:t>
      </w:r>
      <w:r>
        <w:rPr>
          <w:spacing w:val="-1"/>
          <w:sz w:val="24"/>
        </w:rPr>
        <w:t xml:space="preserve"> </w:t>
      </w:r>
      <w:r>
        <w:rPr>
          <w:spacing w:val="-2"/>
          <w:sz w:val="24"/>
        </w:rPr>
        <w:t>dependencias</w:t>
      </w:r>
    </w:p>
    <w:p w14:paraId="308DA065">
      <w:pPr>
        <w:pStyle w:val="7"/>
        <w:numPr>
          <w:ilvl w:val="1"/>
          <w:numId w:val="6"/>
        </w:numPr>
        <w:tabs>
          <w:tab w:val="left" w:pos="1580"/>
        </w:tabs>
        <w:spacing w:before="0" w:after="0" w:line="240" w:lineRule="auto"/>
        <w:ind w:left="1580" w:right="0" w:hanging="359"/>
        <w:jc w:val="left"/>
        <w:rPr>
          <w:sz w:val="24"/>
        </w:rPr>
      </w:pPr>
      <w:r>
        <w:rPr>
          <w:sz w:val="24"/>
        </w:rPr>
        <w:t>Validación,</w:t>
      </w:r>
      <w:r>
        <w:rPr>
          <w:spacing w:val="-7"/>
          <w:sz w:val="24"/>
        </w:rPr>
        <w:t xml:space="preserve"> </w:t>
      </w:r>
      <w:r>
        <w:rPr>
          <w:sz w:val="24"/>
        </w:rPr>
        <w:t>autorización</w:t>
      </w:r>
      <w:r>
        <w:rPr>
          <w:spacing w:val="-6"/>
          <w:sz w:val="24"/>
        </w:rPr>
        <w:t xml:space="preserve"> </w:t>
      </w:r>
      <w:r>
        <w:rPr>
          <w:sz w:val="24"/>
        </w:rPr>
        <w:t>y</w:t>
      </w:r>
      <w:r>
        <w:rPr>
          <w:spacing w:val="-4"/>
          <w:sz w:val="24"/>
        </w:rPr>
        <w:t xml:space="preserve"> </w:t>
      </w:r>
      <w:r>
        <w:rPr>
          <w:sz w:val="24"/>
        </w:rPr>
        <w:t>lógica</w:t>
      </w:r>
      <w:r>
        <w:rPr>
          <w:spacing w:val="-5"/>
          <w:sz w:val="24"/>
        </w:rPr>
        <w:t xml:space="preserve"> </w:t>
      </w:r>
      <w:r>
        <w:rPr>
          <w:sz w:val="24"/>
        </w:rPr>
        <w:t>de</w:t>
      </w:r>
      <w:r>
        <w:rPr>
          <w:spacing w:val="-5"/>
          <w:sz w:val="24"/>
        </w:rPr>
        <w:t xml:space="preserve"> </w:t>
      </w:r>
      <w:r>
        <w:rPr>
          <w:spacing w:val="-2"/>
          <w:sz w:val="24"/>
        </w:rPr>
        <w:t>negocio</w:t>
      </w:r>
    </w:p>
    <w:p w14:paraId="5D283213">
      <w:pPr>
        <w:pStyle w:val="2"/>
        <w:numPr>
          <w:ilvl w:val="0"/>
          <w:numId w:val="6"/>
        </w:numPr>
        <w:tabs>
          <w:tab w:val="left" w:pos="859"/>
        </w:tabs>
        <w:spacing w:before="0" w:after="0" w:line="240" w:lineRule="auto"/>
        <w:ind w:left="859" w:right="0" w:hanging="358"/>
        <w:jc w:val="left"/>
      </w:pPr>
      <w:r>
        <w:t>Capa</w:t>
      </w:r>
      <w:r>
        <w:rPr>
          <w:spacing w:val="-2"/>
        </w:rPr>
        <w:t xml:space="preserve"> </w:t>
      </w:r>
      <w:r>
        <w:t>de</w:t>
      </w:r>
      <w:r>
        <w:rPr>
          <w:spacing w:val="-1"/>
        </w:rPr>
        <w:t xml:space="preserve"> </w:t>
      </w:r>
      <w:r>
        <w:rPr>
          <w:spacing w:val="-2"/>
        </w:rPr>
        <w:t>Datos</w:t>
      </w:r>
    </w:p>
    <w:p w14:paraId="678B6E5B">
      <w:pPr>
        <w:pStyle w:val="7"/>
        <w:numPr>
          <w:ilvl w:val="1"/>
          <w:numId w:val="6"/>
        </w:numPr>
        <w:tabs>
          <w:tab w:val="left" w:pos="1580"/>
        </w:tabs>
        <w:spacing w:before="0" w:after="0" w:line="240" w:lineRule="auto"/>
        <w:ind w:left="1580" w:right="0" w:hanging="359"/>
        <w:jc w:val="left"/>
        <w:rPr>
          <w:sz w:val="24"/>
        </w:rPr>
      </w:pPr>
      <w:r>
        <w:rPr>
          <w:sz w:val="24"/>
        </w:rPr>
        <w:t>Repositorios</w:t>
      </w:r>
      <w:r>
        <w:rPr>
          <w:spacing w:val="-4"/>
          <w:sz w:val="24"/>
        </w:rPr>
        <w:t xml:space="preserve"> </w:t>
      </w:r>
      <w:r>
        <w:rPr>
          <w:sz w:val="24"/>
        </w:rPr>
        <w:t>con</w:t>
      </w:r>
      <w:r>
        <w:rPr>
          <w:spacing w:val="-3"/>
          <w:sz w:val="24"/>
        </w:rPr>
        <w:t xml:space="preserve"> </w:t>
      </w:r>
      <w:r>
        <w:rPr>
          <w:sz w:val="24"/>
        </w:rPr>
        <w:t>Entity</w:t>
      </w:r>
      <w:r>
        <w:rPr>
          <w:spacing w:val="-4"/>
          <w:sz w:val="24"/>
        </w:rPr>
        <w:t xml:space="preserve"> </w:t>
      </w:r>
      <w:r>
        <w:rPr>
          <w:spacing w:val="-2"/>
          <w:sz w:val="24"/>
        </w:rPr>
        <w:t>Framework</w:t>
      </w:r>
    </w:p>
    <w:p w14:paraId="2DF821BD">
      <w:pPr>
        <w:pStyle w:val="7"/>
        <w:numPr>
          <w:ilvl w:val="1"/>
          <w:numId w:val="6"/>
        </w:numPr>
        <w:tabs>
          <w:tab w:val="left" w:pos="1580"/>
        </w:tabs>
        <w:spacing w:before="0" w:after="0" w:line="240" w:lineRule="auto"/>
        <w:ind w:left="1580" w:right="0" w:hanging="359"/>
        <w:jc w:val="left"/>
        <w:rPr>
          <w:sz w:val="24"/>
        </w:rPr>
      </w:pPr>
      <w:r>
        <w:rPr>
          <w:sz w:val="24"/>
        </w:rPr>
        <w:t>Consultas,</w:t>
      </w:r>
      <w:r>
        <w:rPr>
          <w:spacing w:val="-6"/>
          <w:sz w:val="24"/>
        </w:rPr>
        <w:t xml:space="preserve"> </w:t>
      </w:r>
      <w:r>
        <w:rPr>
          <w:sz w:val="24"/>
        </w:rPr>
        <w:t>procedimientos</w:t>
      </w:r>
      <w:r>
        <w:rPr>
          <w:spacing w:val="-3"/>
          <w:sz w:val="24"/>
        </w:rPr>
        <w:t xml:space="preserve"> </w:t>
      </w:r>
      <w:r>
        <w:rPr>
          <w:sz w:val="24"/>
        </w:rPr>
        <w:t>almacenados</w:t>
      </w:r>
      <w:r>
        <w:rPr>
          <w:spacing w:val="-3"/>
          <w:sz w:val="24"/>
        </w:rPr>
        <w:t xml:space="preserve"> </w:t>
      </w:r>
      <w:r>
        <w:rPr>
          <w:sz w:val="24"/>
        </w:rPr>
        <w:t>y</w:t>
      </w:r>
      <w:r>
        <w:rPr>
          <w:spacing w:val="-6"/>
          <w:sz w:val="24"/>
        </w:rPr>
        <w:t xml:space="preserve"> </w:t>
      </w:r>
      <w:r>
        <w:rPr>
          <w:sz w:val="24"/>
        </w:rPr>
        <w:t>migraciones</w:t>
      </w:r>
      <w:r>
        <w:rPr>
          <w:spacing w:val="-4"/>
          <w:sz w:val="24"/>
        </w:rPr>
        <w:t xml:space="preserve"> </w:t>
      </w:r>
      <w:r>
        <w:rPr>
          <w:sz w:val="24"/>
        </w:rPr>
        <w:t>con</w:t>
      </w:r>
      <w:r>
        <w:rPr>
          <w:spacing w:val="-3"/>
          <w:sz w:val="24"/>
        </w:rPr>
        <w:t xml:space="preserve"> </w:t>
      </w:r>
      <w:r>
        <w:rPr>
          <w:sz w:val="24"/>
        </w:rPr>
        <w:t>EF</w:t>
      </w:r>
      <w:r>
        <w:rPr>
          <w:spacing w:val="-5"/>
          <w:sz w:val="24"/>
        </w:rPr>
        <w:t xml:space="preserve"> </w:t>
      </w:r>
      <w:r>
        <w:rPr>
          <w:spacing w:val="-4"/>
          <w:sz w:val="24"/>
        </w:rPr>
        <w:t>Core</w:t>
      </w:r>
    </w:p>
    <w:p w14:paraId="6C38E50D">
      <w:pPr>
        <w:pStyle w:val="5"/>
        <w:spacing w:before="291"/>
      </w:pPr>
    </w:p>
    <w:p w14:paraId="0DE35923">
      <w:pPr>
        <w:pStyle w:val="2"/>
        <w:spacing w:before="1"/>
      </w:pPr>
      <w:r>
        <w:t>Módulos</w:t>
      </w:r>
      <w:r>
        <w:rPr>
          <w:spacing w:val="-1"/>
        </w:rPr>
        <w:t xml:space="preserve"> </w:t>
      </w:r>
      <w:r>
        <w:rPr>
          <w:spacing w:val="-2"/>
        </w:rPr>
        <w:t>Clave</w:t>
      </w:r>
    </w:p>
    <w:p w14:paraId="46E62873">
      <w:pPr>
        <w:pStyle w:val="7"/>
        <w:numPr>
          <w:ilvl w:val="0"/>
          <w:numId w:val="7"/>
        </w:numPr>
        <w:tabs>
          <w:tab w:val="left" w:pos="861"/>
        </w:tabs>
        <w:spacing w:before="292" w:after="0" w:line="240" w:lineRule="auto"/>
        <w:ind w:left="861" w:right="0" w:hanging="360"/>
        <w:jc w:val="left"/>
        <w:rPr>
          <w:sz w:val="24"/>
        </w:rPr>
      </w:pPr>
      <w:r>
        <w:rPr>
          <w:sz w:val="24"/>
        </w:rPr>
        <w:t>Autenticación</w:t>
      </w:r>
      <w:r>
        <w:rPr>
          <w:spacing w:val="-5"/>
          <w:sz w:val="24"/>
        </w:rPr>
        <w:t xml:space="preserve"> </w:t>
      </w:r>
      <w:r>
        <w:rPr>
          <w:sz w:val="24"/>
        </w:rPr>
        <w:t>por</w:t>
      </w:r>
      <w:r>
        <w:rPr>
          <w:spacing w:val="-3"/>
          <w:sz w:val="24"/>
        </w:rPr>
        <w:t xml:space="preserve"> </w:t>
      </w:r>
      <w:r>
        <w:rPr>
          <w:sz w:val="24"/>
        </w:rPr>
        <w:t>roles:</w:t>
      </w:r>
      <w:r>
        <w:rPr>
          <w:spacing w:val="-4"/>
          <w:sz w:val="24"/>
        </w:rPr>
        <w:t xml:space="preserve"> </w:t>
      </w:r>
      <w:r>
        <w:rPr>
          <w:sz w:val="24"/>
        </w:rPr>
        <w:t>Login</w:t>
      </w:r>
      <w:r>
        <w:rPr>
          <w:spacing w:val="-2"/>
          <w:sz w:val="24"/>
        </w:rPr>
        <w:t xml:space="preserve"> </w:t>
      </w:r>
      <w:r>
        <w:rPr>
          <w:sz w:val="24"/>
        </w:rPr>
        <w:t>para</w:t>
      </w:r>
      <w:r>
        <w:rPr>
          <w:spacing w:val="-2"/>
          <w:sz w:val="24"/>
        </w:rPr>
        <w:t xml:space="preserve"> </w:t>
      </w:r>
      <w:r>
        <w:rPr>
          <w:sz w:val="24"/>
        </w:rPr>
        <w:t>inspectora</w:t>
      </w:r>
      <w:r>
        <w:rPr>
          <w:spacing w:val="-5"/>
          <w:sz w:val="24"/>
        </w:rPr>
        <w:t xml:space="preserve"> </w:t>
      </w:r>
      <w:r>
        <w:rPr>
          <w:sz w:val="24"/>
        </w:rPr>
        <w:t>y</w:t>
      </w:r>
      <w:r>
        <w:rPr>
          <w:spacing w:val="-3"/>
          <w:sz w:val="24"/>
        </w:rPr>
        <w:t xml:space="preserve"> </w:t>
      </w:r>
      <w:r>
        <w:rPr>
          <w:spacing w:val="-2"/>
          <w:sz w:val="24"/>
        </w:rPr>
        <w:t>finanzas.</w:t>
      </w:r>
    </w:p>
    <w:p w14:paraId="765FD822">
      <w:pPr>
        <w:pStyle w:val="7"/>
        <w:numPr>
          <w:ilvl w:val="0"/>
          <w:numId w:val="7"/>
        </w:numPr>
        <w:tabs>
          <w:tab w:val="left" w:pos="861"/>
        </w:tabs>
        <w:spacing w:before="0" w:after="0" w:line="242" w:lineRule="auto"/>
        <w:ind w:left="861" w:right="911" w:hanging="360"/>
        <w:jc w:val="left"/>
        <w:rPr>
          <w:sz w:val="24"/>
        </w:rPr>
      </w:pPr>
      <w:r>
        <w:rPr>
          <w:sz w:val="24"/>
        </w:rPr>
        <w:t>Registro</w:t>
      </w:r>
      <w:r>
        <w:rPr>
          <w:spacing w:val="-3"/>
          <w:sz w:val="24"/>
        </w:rPr>
        <w:t xml:space="preserve"> </w:t>
      </w:r>
      <w:r>
        <w:rPr>
          <w:sz w:val="24"/>
        </w:rPr>
        <w:t>de</w:t>
      </w:r>
      <w:r>
        <w:rPr>
          <w:spacing w:val="-1"/>
          <w:sz w:val="24"/>
        </w:rPr>
        <w:t xml:space="preserve"> </w:t>
      </w:r>
      <w:r>
        <w:rPr>
          <w:sz w:val="24"/>
        </w:rPr>
        <w:t>comparendos:</w:t>
      </w:r>
      <w:r>
        <w:rPr>
          <w:spacing w:val="-2"/>
          <w:sz w:val="24"/>
        </w:rPr>
        <w:t xml:space="preserve"> </w:t>
      </w:r>
      <w:r>
        <w:rPr>
          <w:sz w:val="24"/>
        </w:rPr>
        <w:t>Desde</w:t>
      </w:r>
      <w:r>
        <w:rPr>
          <w:spacing w:val="-1"/>
          <w:sz w:val="24"/>
        </w:rPr>
        <w:t xml:space="preserve"> </w:t>
      </w:r>
      <w:r>
        <w:rPr>
          <w:sz w:val="24"/>
        </w:rPr>
        <w:t>el</w:t>
      </w:r>
      <w:r>
        <w:rPr>
          <w:spacing w:val="-4"/>
          <w:sz w:val="24"/>
        </w:rPr>
        <w:t xml:space="preserve"> </w:t>
      </w:r>
      <w:r>
        <w:rPr>
          <w:sz w:val="24"/>
        </w:rPr>
        <w:t>panel</w:t>
      </w:r>
      <w:r>
        <w:rPr>
          <w:spacing w:val="-4"/>
          <w:sz w:val="24"/>
        </w:rPr>
        <w:t xml:space="preserve"> </w:t>
      </w:r>
      <w:r>
        <w:rPr>
          <w:sz w:val="24"/>
        </w:rPr>
        <w:t>de</w:t>
      </w:r>
      <w:r>
        <w:rPr>
          <w:spacing w:val="-4"/>
          <w:sz w:val="24"/>
        </w:rPr>
        <w:t xml:space="preserve"> </w:t>
      </w:r>
      <w:r>
        <w:rPr>
          <w:sz w:val="24"/>
        </w:rPr>
        <w:t>la</w:t>
      </w:r>
      <w:r>
        <w:rPr>
          <w:spacing w:val="-2"/>
          <w:sz w:val="24"/>
        </w:rPr>
        <w:t xml:space="preserve"> </w:t>
      </w:r>
      <w:r>
        <w:rPr>
          <w:sz w:val="24"/>
        </w:rPr>
        <w:t>inspectora,</w:t>
      </w:r>
      <w:r>
        <w:rPr>
          <w:spacing w:val="-4"/>
          <w:sz w:val="24"/>
        </w:rPr>
        <w:t xml:space="preserve"> </w:t>
      </w:r>
      <w:r>
        <w:rPr>
          <w:sz w:val="24"/>
        </w:rPr>
        <w:t>con</w:t>
      </w:r>
      <w:r>
        <w:rPr>
          <w:spacing w:val="-3"/>
          <w:sz w:val="24"/>
        </w:rPr>
        <w:t xml:space="preserve"> </w:t>
      </w:r>
      <w:r>
        <w:rPr>
          <w:sz w:val="24"/>
        </w:rPr>
        <w:t>campos</w:t>
      </w:r>
      <w:r>
        <w:rPr>
          <w:spacing w:val="-3"/>
          <w:sz w:val="24"/>
        </w:rPr>
        <w:t xml:space="preserve"> </w:t>
      </w:r>
      <w:r>
        <w:rPr>
          <w:sz w:val="24"/>
        </w:rPr>
        <w:t>detallados</w:t>
      </w:r>
      <w:r>
        <w:rPr>
          <w:spacing w:val="-1"/>
          <w:sz w:val="24"/>
        </w:rPr>
        <w:t xml:space="preserve"> </w:t>
      </w:r>
      <w:r>
        <w:rPr>
          <w:sz w:val="24"/>
        </w:rPr>
        <w:t xml:space="preserve">y </w:t>
      </w:r>
      <w:r>
        <w:rPr>
          <w:spacing w:val="-2"/>
          <w:sz w:val="24"/>
        </w:rPr>
        <w:t>evidencia.</w:t>
      </w:r>
    </w:p>
    <w:p w14:paraId="490469FE">
      <w:pPr>
        <w:pStyle w:val="7"/>
        <w:numPr>
          <w:ilvl w:val="0"/>
          <w:numId w:val="7"/>
        </w:numPr>
        <w:tabs>
          <w:tab w:val="left" w:pos="861"/>
        </w:tabs>
        <w:spacing w:before="0" w:after="0" w:line="289" w:lineRule="exact"/>
        <w:ind w:left="861" w:right="0" w:hanging="360"/>
        <w:jc w:val="left"/>
        <w:rPr>
          <w:sz w:val="24"/>
        </w:rPr>
      </w:pPr>
      <w:r>
        <w:rPr>
          <w:sz w:val="24"/>
        </w:rPr>
        <w:t>Consulta</w:t>
      </w:r>
      <w:r>
        <w:rPr>
          <w:spacing w:val="-6"/>
          <w:sz w:val="24"/>
        </w:rPr>
        <w:t xml:space="preserve"> </w:t>
      </w:r>
      <w:r>
        <w:rPr>
          <w:sz w:val="24"/>
        </w:rPr>
        <w:t>pública:</w:t>
      </w:r>
      <w:r>
        <w:rPr>
          <w:spacing w:val="-4"/>
          <w:sz w:val="24"/>
        </w:rPr>
        <w:t xml:space="preserve"> </w:t>
      </w:r>
      <w:r>
        <w:rPr>
          <w:sz w:val="24"/>
        </w:rPr>
        <w:t>Para</w:t>
      </w:r>
      <w:r>
        <w:rPr>
          <w:spacing w:val="-3"/>
          <w:sz w:val="24"/>
        </w:rPr>
        <w:t xml:space="preserve"> </w:t>
      </w:r>
      <w:r>
        <w:rPr>
          <w:sz w:val="24"/>
        </w:rPr>
        <w:t>verificar</w:t>
      </w:r>
      <w:r>
        <w:rPr>
          <w:spacing w:val="-1"/>
          <w:sz w:val="24"/>
        </w:rPr>
        <w:t xml:space="preserve"> </w:t>
      </w:r>
      <w:r>
        <w:rPr>
          <w:sz w:val="24"/>
        </w:rPr>
        <w:t>si</w:t>
      </w:r>
      <w:r>
        <w:rPr>
          <w:spacing w:val="-3"/>
          <w:sz w:val="24"/>
        </w:rPr>
        <w:t xml:space="preserve"> </w:t>
      </w:r>
      <w:r>
        <w:rPr>
          <w:sz w:val="24"/>
        </w:rPr>
        <w:t>existen</w:t>
      </w:r>
      <w:r>
        <w:rPr>
          <w:spacing w:val="-3"/>
          <w:sz w:val="24"/>
        </w:rPr>
        <w:t xml:space="preserve"> </w:t>
      </w:r>
      <w:r>
        <w:rPr>
          <w:sz w:val="24"/>
        </w:rPr>
        <w:t>comparendos</w:t>
      </w:r>
      <w:r>
        <w:rPr>
          <w:spacing w:val="-3"/>
          <w:sz w:val="24"/>
        </w:rPr>
        <w:t xml:space="preserve"> </w:t>
      </w:r>
      <w:r>
        <w:rPr>
          <w:sz w:val="24"/>
        </w:rPr>
        <w:t>por</w:t>
      </w:r>
      <w:r>
        <w:rPr>
          <w:spacing w:val="-2"/>
          <w:sz w:val="24"/>
        </w:rPr>
        <w:t xml:space="preserve"> </w:t>
      </w:r>
      <w:r>
        <w:rPr>
          <w:sz w:val="24"/>
        </w:rPr>
        <w:t>número</w:t>
      </w:r>
      <w:r>
        <w:rPr>
          <w:spacing w:val="-4"/>
          <w:sz w:val="24"/>
        </w:rPr>
        <w:t xml:space="preserve"> </w:t>
      </w:r>
      <w:r>
        <w:rPr>
          <w:sz w:val="24"/>
        </w:rPr>
        <w:t>de</w:t>
      </w:r>
      <w:r>
        <w:rPr>
          <w:spacing w:val="-3"/>
          <w:sz w:val="24"/>
        </w:rPr>
        <w:t xml:space="preserve"> </w:t>
      </w:r>
      <w:r>
        <w:rPr>
          <w:spacing w:val="-2"/>
          <w:sz w:val="24"/>
        </w:rPr>
        <w:t>cédula.</w:t>
      </w:r>
    </w:p>
    <w:p w14:paraId="2E631C84">
      <w:pPr>
        <w:pStyle w:val="7"/>
        <w:numPr>
          <w:ilvl w:val="0"/>
          <w:numId w:val="7"/>
        </w:numPr>
        <w:tabs>
          <w:tab w:val="left" w:pos="861"/>
        </w:tabs>
        <w:spacing w:before="0" w:after="0" w:line="240" w:lineRule="auto"/>
        <w:ind w:left="861" w:right="0" w:hanging="360"/>
        <w:jc w:val="left"/>
        <w:rPr>
          <w:sz w:val="24"/>
        </w:rPr>
      </w:pPr>
      <w:r>
        <w:rPr>
          <w:sz w:val="24"/>
        </w:rPr>
        <w:t>Gestión</w:t>
      </w:r>
      <w:r>
        <w:rPr>
          <w:spacing w:val="-6"/>
          <w:sz w:val="24"/>
        </w:rPr>
        <w:t xml:space="preserve"> </w:t>
      </w:r>
      <w:r>
        <w:rPr>
          <w:sz w:val="24"/>
        </w:rPr>
        <w:t>de</w:t>
      </w:r>
      <w:r>
        <w:rPr>
          <w:spacing w:val="-5"/>
          <w:sz w:val="24"/>
        </w:rPr>
        <w:t xml:space="preserve"> </w:t>
      </w:r>
      <w:r>
        <w:rPr>
          <w:sz w:val="24"/>
        </w:rPr>
        <w:t>acuerdos</w:t>
      </w:r>
      <w:r>
        <w:rPr>
          <w:spacing w:val="-4"/>
          <w:sz w:val="24"/>
        </w:rPr>
        <w:t xml:space="preserve"> </w:t>
      </w:r>
      <w:r>
        <w:rPr>
          <w:sz w:val="24"/>
        </w:rPr>
        <w:t>de</w:t>
      </w:r>
      <w:r>
        <w:rPr>
          <w:spacing w:val="-6"/>
          <w:sz w:val="24"/>
        </w:rPr>
        <w:t xml:space="preserve"> </w:t>
      </w:r>
      <w:r>
        <w:rPr>
          <w:sz w:val="24"/>
        </w:rPr>
        <w:t>pago:</w:t>
      </w:r>
      <w:r>
        <w:rPr>
          <w:spacing w:val="-2"/>
          <w:sz w:val="24"/>
        </w:rPr>
        <w:t xml:space="preserve"> </w:t>
      </w:r>
      <w:r>
        <w:rPr>
          <w:sz w:val="24"/>
        </w:rPr>
        <w:t>Con</w:t>
      </w:r>
      <w:r>
        <w:rPr>
          <w:spacing w:val="-2"/>
          <w:sz w:val="24"/>
        </w:rPr>
        <w:t xml:space="preserve"> </w:t>
      </w:r>
      <w:r>
        <w:rPr>
          <w:sz w:val="24"/>
        </w:rPr>
        <w:t>generación</w:t>
      </w:r>
      <w:r>
        <w:rPr>
          <w:spacing w:val="-2"/>
          <w:sz w:val="24"/>
        </w:rPr>
        <w:t xml:space="preserve"> </w:t>
      </w:r>
      <w:r>
        <w:rPr>
          <w:sz w:val="24"/>
        </w:rPr>
        <w:t>automática</w:t>
      </w:r>
      <w:r>
        <w:rPr>
          <w:spacing w:val="-3"/>
          <w:sz w:val="24"/>
        </w:rPr>
        <w:t xml:space="preserve"> </w:t>
      </w:r>
      <w:r>
        <w:rPr>
          <w:sz w:val="24"/>
        </w:rPr>
        <w:t>de</w:t>
      </w:r>
      <w:r>
        <w:rPr>
          <w:spacing w:val="-5"/>
          <w:sz w:val="24"/>
        </w:rPr>
        <w:t xml:space="preserve"> </w:t>
      </w:r>
      <w:r>
        <w:rPr>
          <w:sz w:val="24"/>
        </w:rPr>
        <w:t>resoluciones</w:t>
      </w:r>
      <w:r>
        <w:rPr>
          <w:spacing w:val="-3"/>
          <w:sz w:val="24"/>
        </w:rPr>
        <w:t xml:space="preserve"> </w:t>
      </w:r>
      <w:r>
        <w:rPr>
          <w:sz w:val="24"/>
        </w:rPr>
        <w:t>en</w:t>
      </w:r>
      <w:r>
        <w:rPr>
          <w:spacing w:val="-3"/>
          <w:sz w:val="24"/>
        </w:rPr>
        <w:t xml:space="preserve"> </w:t>
      </w:r>
      <w:r>
        <w:rPr>
          <w:spacing w:val="-4"/>
          <w:sz w:val="24"/>
        </w:rPr>
        <w:t>PDF.</w:t>
      </w:r>
    </w:p>
    <w:p w14:paraId="3DEB0EBD">
      <w:pPr>
        <w:pStyle w:val="7"/>
        <w:numPr>
          <w:ilvl w:val="0"/>
          <w:numId w:val="7"/>
        </w:numPr>
        <w:tabs>
          <w:tab w:val="left" w:pos="861"/>
        </w:tabs>
        <w:spacing w:before="0" w:after="0" w:line="240" w:lineRule="auto"/>
        <w:ind w:left="861" w:right="0" w:hanging="360"/>
        <w:jc w:val="left"/>
        <w:rPr>
          <w:sz w:val="24"/>
        </w:rPr>
      </w:pPr>
      <w:r>
        <w:rPr>
          <w:sz w:val="24"/>
        </w:rPr>
        <w:t>Notificaciones</w:t>
      </w:r>
      <w:r>
        <w:rPr>
          <w:spacing w:val="-5"/>
          <w:sz w:val="24"/>
        </w:rPr>
        <w:t xml:space="preserve"> </w:t>
      </w:r>
      <w:r>
        <w:rPr>
          <w:sz w:val="24"/>
        </w:rPr>
        <w:t>automáticas:</w:t>
      </w:r>
      <w:r>
        <w:rPr>
          <w:spacing w:val="-2"/>
          <w:sz w:val="24"/>
        </w:rPr>
        <w:t xml:space="preserve"> </w:t>
      </w:r>
      <w:r>
        <w:rPr>
          <w:sz w:val="24"/>
        </w:rPr>
        <w:t>Correo</w:t>
      </w:r>
      <w:r>
        <w:rPr>
          <w:spacing w:val="-5"/>
          <w:sz w:val="24"/>
        </w:rPr>
        <w:t xml:space="preserve"> </w:t>
      </w:r>
      <w:r>
        <w:rPr>
          <w:sz w:val="24"/>
        </w:rPr>
        <w:t>electrónico</w:t>
      </w:r>
      <w:r>
        <w:rPr>
          <w:spacing w:val="-5"/>
          <w:sz w:val="24"/>
        </w:rPr>
        <w:t xml:space="preserve"> </w:t>
      </w:r>
      <w:r>
        <w:rPr>
          <w:sz w:val="24"/>
        </w:rPr>
        <w:t>y</w:t>
      </w:r>
      <w:r>
        <w:rPr>
          <w:spacing w:val="-5"/>
          <w:sz w:val="24"/>
        </w:rPr>
        <w:t xml:space="preserve"> </w:t>
      </w:r>
      <w:r>
        <w:rPr>
          <w:sz w:val="24"/>
        </w:rPr>
        <w:t>mensajes</w:t>
      </w:r>
      <w:r>
        <w:rPr>
          <w:spacing w:val="-3"/>
          <w:sz w:val="24"/>
        </w:rPr>
        <w:t xml:space="preserve"> </w:t>
      </w:r>
      <w:r>
        <w:rPr>
          <w:sz w:val="24"/>
        </w:rPr>
        <w:t>según</w:t>
      </w:r>
      <w:r>
        <w:rPr>
          <w:spacing w:val="-4"/>
          <w:sz w:val="24"/>
        </w:rPr>
        <w:t xml:space="preserve"> </w:t>
      </w:r>
      <w:r>
        <w:rPr>
          <w:sz w:val="24"/>
        </w:rPr>
        <w:t>evento</w:t>
      </w:r>
      <w:r>
        <w:rPr>
          <w:spacing w:val="-7"/>
          <w:sz w:val="24"/>
        </w:rPr>
        <w:t xml:space="preserve"> </w:t>
      </w:r>
      <w:r>
        <w:rPr>
          <w:sz w:val="24"/>
        </w:rPr>
        <w:t>del</w:t>
      </w:r>
      <w:r>
        <w:rPr>
          <w:spacing w:val="-1"/>
          <w:sz w:val="24"/>
        </w:rPr>
        <w:t xml:space="preserve"> </w:t>
      </w:r>
      <w:r>
        <w:rPr>
          <w:spacing w:val="-2"/>
          <w:sz w:val="24"/>
        </w:rPr>
        <w:t>sistema.</w:t>
      </w:r>
    </w:p>
    <w:p w14:paraId="4AE11FCF">
      <w:pPr>
        <w:pStyle w:val="7"/>
        <w:numPr>
          <w:ilvl w:val="0"/>
          <w:numId w:val="7"/>
        </w:numPr>
        <w:tabs>
          <w:tab w:val="left" w:pos="861"/>
        </w:tabs>
        <w:spacing w:before="0" w:after="0" w:line="240" w:lineRule="auto"/>
        <w:ind w:left="861" w:right="0" w:hanging="360"/>
        <w:jc w:val="left"/>
      </w:pPr>
      <w:r>
        <w:rPr>
          <w:sz w:val="24"/>
        </w:rPr>
        <w:t>Generación</w:t>
      </w:r>
      <w:r>
        <w:rPr>
          <w:spacing w:val="-5"/>
          <w:sz w:val="24"/>
        </w:rPr>
        <w:t xml:space="preserve"> </w:t>
      </w:r>
      <w:r>
        <w:rPr>
          <w:sz w:val="24"/>
        </w:rPr>
        <w:t>de</w:t>
      </w:r>
      <w:r>
        <w:rPr>
          <w:spacing w:val="-2"/>
          <w:sz w:val="24"/>
        </w:rPr>
        <w:t xml:space="preserve"> </w:t>
      </w:r>
      <w:r>
        <w:rPr>
          <w:sz w:val="24"/>
        </w:rPr>
        <w:t>PDF</w:t>
      </w:r>
      <w:r>
        <w:rPr>
          <w:spacing w:val="-5"/>
          <w:sz w:val="24"/>
        </w:rPr>
        <w:t xml:space="preserve"> </w:t>
      </w:r>
      <w:r>
        <w:rPr>
          <w:sz w:val="24"/>
        </w:rPr>
        <w:t>:</w:t>
      </w:r>
      <w:r>
        <w:rPr>
          <w:spacing w:val="-2"/>
          <w:sz w:val="24"/>
        </w:rPr>
        <w:t xml:space="preserve"> </w:t>
      </w:r>
      <w:r>
        <w:rPr>
          <w:sz w:val="24"/>
        </w:rPr>
        <w:t>Actas</w:t>
      </w:r>
      <w:r>
        <w:rPr>
          <w:rFonts w:hint="default"/>
          <w:sz w:val="24"/>
          <w:lang w:val="es-ES"/>
        </w:rPr>
        <w:t xml:space="preserve"> </w:t>
      </w:r>
      <w:r>
        <w:rPr>
          <w:sz w:val="24"/>
        </w:rPr>
        <w:t>y</w:t>
      </w:r>
      <w:r>
        <w:rPr>
          <w:spacing w:val="-6"/>
          <w:sz w:val="24"/>
        </w:rPr>
        <w:t xml:space="preserve"> </w:t>
      </w:r>
      <w:r>
        <w:rPr>
          <w:sz w:val="24"/>
        </w:rPr>
        <w:t>comprobantes</w:t>
      </w:r>
      <w:r>
        <w:rPr>
          <w:spacing w:val="-3"/>
          <w:sz w:val="24"/>
        </w:rPr>
        <w:t xml:space="preserve"> </w:t>
      </w:r>
      <w:r>
        <w:rPr>
          <w:sz w:val="24"/>
        </w:rPr>
        <w:t>desde</w:t>
      </w:r>
      <w:r>
        <w:rPr>
          <w:spacing w:val="-5"/>
          <w:sz w:val="24"/>
        </w:rPr>
        <w:t xml:space="preserve"> </w:t>
      </w:r>
      <w:r>
        <w:rPr>
          <w:sz w:val="24"/>
        </w:rPr>
        <w:t>los</w:t>
      </w:r>
      <w:r>
        <w:rPr>
          <w:spacing w:val="-4"/>
          <w:sz w:val="24"/>
        </w:rPr>
        <w:t xml:space="preserve"> </w:t>
      </w:r>
      <w:r>
        <w:rPr>
          <w:sz w:val="24"/>
        </w:rPr>
        <w:t>datos</w:t>
      </w:r>
      <w:r>
        <w:rPr>
          <w:spacing w:val="-4"/>
          <w:sz w:val="24"/>
        </w:rPr>
        <w:t xml:space="preserve"> </w:t>
      </w:r>
      <w:r>
        <w:rPr>
          <w:spacing w:val="-2"/>
          <w:sz w:val="24"/>
        </w:rPr>
        <w:t>digitados.</w:t>
      </w:r>
    </w:p>
    <w:p w14:paraId="43E9A2CE">
      <w:pPr>
        <w:pStyle w:val="7"/>
        <w:numPr>
          <w:ilvl w:val="0"/>
          <w:numId w:val="7"/>
        </w:numPr>
        <w:tabs>
          <w:tab w:val="left" w:pos="861"/>
        </w:tabs>
        <w:spacing w:before="0" w:after="0" w:line="240" w:lineRule="auto"/>
        <w:ind w:left="861" w:right="0" w:hanging="360"/>
        <w:jc w:val="left"/>
      </w:pPr>
    </w:p>
    <w:p w14:paraId="7A499FAF">
      <w:pPr>
        <w:pStyle w:val="2"/>
      </w:pPr>
      <w:r>
        <w:t>Pruebas</w:t>
      </w:r>
      <w:r>
        <w:rPr>
          <w:spacing w:val="-2"/>
        </w:rPr>
        <w:t xml:space="preserve"> </w:t>
      </w:r>
      <w:r>
        <w:t>y</w:t>
      </w:r>
      <w:r>
        <w:rPr>
          <w:spacing w:val="-2"/>
        </w:rPr>
        <w:t xml:space="preserve"> Calidad</w:t>
      </w:r>
    </w:p>
    <w:p w14:paraId="035EE32F">
      <w:pPr>
        <w:pStyle w:val="5"/>
        <w:rPr>
          <w:b/>
        </w:rPr>
      </w:pPr>
    </w:p>
    <w:p w14:paraId="1BC8659D">
      <w:pPr>
        <w:pStyle w:val="7"/>
        <w:numPr>
          <w:ilvl w:val="0"/>
          <w:numId w:val="7"/>
        </w:numPr>
        <w:tabs>
          <w:tab w:val="left" w:pos="861"/>
        </w:tabs>
        <w:spacing w:before="0" w:after="0" w:line="240" w:lineRule="auto"/>
        <w:ind w:left="861" w:right="0" w:hanging="360"/>
        <w:jc w:val="left"/>
        <w:rPr>
          <w:sz w:val="24"/>
        </w:rPr>
      </w:pPr>
      <w:r>
        <w:rPr>
          <w:sz w:val="24"/>
        </w:rPr>
        <w:t>Testing</w:t>
      </w:r>
      <w:r>
        <w:rPr>
          <w:spacing w:val="-7"/>
          <w:sz w:val="24"/>
        </w:rPr>
        <w:t xml:space="preserve"> </w:t>
      </w:r>
      <w:r>
        <w:rPr>
          <w:sz w:val="24"/>
        </w:rPr>
        <w:t>Library</w:t>
      </w:r>
      <w:r>
        <w:rPr>
          <w:spacing w:val="-3"/>
          <w:sz w:val="24"/>
        </w:rPr>
        <w:t xml:space="preserve"> </w:t>
      </w:r>
      <w:r>
        <w:rPr>
          <w:sz w:val="24"/>
        </w:rPr>
        <w:t>(Angular/React</w:t>
      </w:r>
      <w:r>
        <w:rPr>
          <w:spacing w:val="-2"/>
          <w:sz w:val="24"/>
        </w:rPr>
        <w:t xml:space="preserve"> </w:t>
      </w:r>
      <w:r>
        <w:rPr>
          <w:sz w:val="24"/>
        </w:rPr>
        <w:t>Native):</w:t>
      </w:r>
      <w:r>
        <w:rPr>
          <w:spacing w:val="-2"/>
          <w:sz w:val="24"/>
        </w:rPr>
        <w:t xml:space="preserve"> </w:t>
      </w:r>
      <w:r>
        <w:rPr>
          <w:sz w:val="24"/>
        </w:rPr>
        <w:t>Pruebas</w:t>
      </w:r>
      <w:r>
        <w:rPr>
          <w:spacing w:val="-4"/>
          <w:sz w:val="24"/>
        </w:rPr>
        <w:t xml:space="preserve"> </w:t>
      </w:r>
      <w:r>
        <w:rPr>
          <w:sz w:val="24"/>
        </w:rPr>
        <w:t>unitarias</w:t>
      </w:r>
      <w:r>
        <w:rPr>
          <w:spacing w:val="-5"/>
          <w:sz w:val="24"/>
        </w:rPr>
        <w:t xml:space="preserve"> </w:t>
      </w:r>
      <w:r>
        <w:rPr>
          <w:sz w:val="24"/>
        </w:rPr>
        <w:t>y</w:t>
      </w:r>
      <w:r>
        <w:rPr>
          <w:spacing w:val="-3"/>
          <w:sz w:val="24"/>
        </w:rPr>
        <w:t xml:space="preserve"> </w:t>
      </w:r>
      <w:r>
        <w:rPr>
          <w:sz w:val="24"/>
        </w:rPr>
        <w:t>de</w:t>
      </w:r>
      <w:r>
        <w:rPr>
          <w:spacing w:val="-4"/>
          <w:sz w:val="24"/>
        </w:rPr>
        <w:t xml:space="preserve"> </w:t>
      </w:r>
      <w:r>
        <w:rPr>
          <w:spacing w:val="-2"/>
          <w:sz w:val="24"/>
        </w:rPr>
        <w:t>integración.</w:t>
      </w:r>
    </w:p>
    <w:p w14:paraId="7D87440F">
      <w:pPr>
        <w:pStyle w:val="7"/>
        <w:numPr>
          <w:ilvl w:val="0"/>
          <w:numId w:val="7"/>
        </w:numPr>
        <w:tabs>
          <w:tab w:val="left" w:pos="861"/>
        </w:tabs>
        <w:spacing w:before="0" w:after="0" w:line="240" w:lineRule="auto"/>
        <w:ind w:left="861" w:right="0" w:hanging="360"/>
        <w:jc w:val="left"/>
        <w:rPr>
          <w:sz w:val="24"/>
        </w:rPr>
      </w:pPr>
      <w:r>
        <w:rPr>
          <w:sz w:val="24"/>
        </w:rPr>
        <w:t>Postman</w:t>
      </w:r>
      <w:r>
        <w:rPr>
          <w:spacing w:val="-2"/>
          <w:sz w:val="24"/>
        </w:rPr>
        <w:t xml:space="preserve"> </w:t>
      </w:r>
      <w:r>
        <w:rPr>
          <w:sz w:val="24"/>
        </w:rPr>
        <w:t>/</w:t>
      </w:r>
      <w:r>
        <w:rPr>
          <w:spacing w:val="-4"/>
          <w:sz w:val="24"/>
        </w:rPr>
        <w:t xml:space="preserve"> </w:t>
      </w:r>
      <w:r>
        <w:rPr>
          <w:sz w:val="24"/>
        </w:rPr>
        <w:t>Swagger:</w:t>
      </w:r>
      <w:r>
        <w:rPr>
          <w:spacing w:val="-3"/>
          <w:sz w:val="24"/>
        </w:rPr>
        <w:t xml:space="preserve"> </w:t>
      </w:r>
      <w:r>
        <w:rPr>
          <w:sz w:val="24"/>
        </w:rPr>
        <w:t>Validación</w:t>
      </w:r>
      <w:r>
        <w:rPr>
          <w:spacing w:val="-3"/>
          <w:sz w:val="24"/>
        </w:rPr>
        <w:t xml:space="preserve"> </w:t>
      </w:r>
      <w:r>
        <w:rPr>
          <w:sz w:val="24"/>
        </w:rPr>
        <w:t>funcional</w:t>
      </w:r>
      <w:r>
        <w:rPr>
          <w:spacing w:val="-5"/>
          <w:sz w:val="24"/>
        </w:rPr>
        <w:t xml:space="preserve"> </w:t>
      </w:r>
      <w:r>
        <w:rPr>
          <w:sz w:val="24"/>
        </w:rPr>
        <w:t>de</w:t>
      </w:r>
      <w:r>
        <w:rPr>
          <w:spacing w:val="-1"/>
          <w:sz w:val="24"/>
        </w:rPr>
        <w:t xml:space="preserve"> </w:t>
      </w:r>
      <w:r>
        <w:rPr>
          <w:spacing w:val="-2"/>
          <w:sz w:val="24"/>
        </w:rPr>
        <w:t>endpoints.</w:t>
      </w:r>
    </w:p>
    <w:p w14:paraId="21BA39D6">
      <w:pPr>
        <w:pStyle w:val="7"/>
        <w:numPr>
          <w:ilvl w:val="0"/>
          <w:numId w:val="7"/>
        </w:numPr>
        <w:tabs>
          <w:tab w:val="left" w:pos="861"/>
        </w:tabs>
        <w:spacing w:before="0" w:after="0" w:line="240" w:lineRule="auto"/>
        <w:ind w:left="861" w:right="0" w:hanging="360"/>
        <w:jc w:val="left"/>
        <w:rPr>
          <w:sz w:val="24"/>
        </w:rPr>
      </w:pPr>
      <w:r>
        <w:rPr>
          <w:sz w:val="24"/>
        </w:rPr>
        <w:t>Docker:</w:t>
      </w:r>
      <w:r>
        <w:rPr>
          <w:spacing w:val="-3"/>
          <w:sz w:val="24"/>
        </w:rPr>
        <w:t xml:space="preserve"> </w:t>
      </w:r>
      <w:r>
        <w:rPr>
          <w:sz w:val="24"/>
        </w:rPr>
        <w:t>Contenedores</w:t>
      </w:r>
      <w:r>
        <w:rPr>
          <w:spacing w:val="-5"/>
          <w:sz w:val="24"/>
        </w:rPr>
        <w:t xml:space="preserve"> </w:t>
      </w:r>
      <w:r>
        <w:rPr>
          <w:sz w:val="24"/>
        </w:rPr>
        <w:t>para</w:t>
      </w:r>
      <w:r>
        <w:rPr>
          <w:spacing w:val="-2"/>
          <w:sz w:val="24"/>
        </w:rPr>
        <w:t xml:space="preserve"> </w:t>
      </w:r>
      <w:r>
        <w:rPr>
          <w:sz w:val="24"/>
        </w:rPr>
        <w:t>cada</w:t>
      </w:r>
      <w:r>
        <w:rPr>
          <w:spacing w:val="-3"/>
          <w:sz w:val="24"/>
        </w:rPr>
        <w:t xml:space="preserve"> </w:t>
      </w:r>
      <w:r>
        <w:rPr>
          <w:sz w:val="24"/>
        </w:rPr>
        <w:t>servicio</w:t>
      </w:r>
      <w:r>
        <w:rPr>
          <w:spacing w:val="-2"/>
          <w:sz w:val="24"/>
        </w:rPr>
        <w:t xml:space="preserve"> </w:t>
      </w:r>
      <w:r>
        <w:rPr>
          <w:sz w:val="24"/>
        </w:rPr>
        <w:t>del</w:t>
      </w:r>
      <w:r>
        <w:rPr>
          <w:spacing w:val="-4"/>
          <w:sz w:val="24"/>
        </w:rPr>
        <w:t xml:space="preserve"> </w:t>
      </w:r>
      <w:r>
        <w:rPr>
          <w:spacing w:val="-2"/>
          <w:sz w:val="24"/>
        </w:rPr>
        <w:t>backend.</w:t>
      </w:r>
    </w:p>
    <w:p w14:paraId="322F8A37">
      <w:pPr>
        <w:pStyle w:val="7"/>
        <w:spacing w:after="0" w:line="240" w:lineRule="auto"/>
        <w:jc w:val="left"/>
        <w:rPr>
          <w:sz w:val="24"/>
        </w:rPr>
        <w:sectPr>
          <w:pgSz w:w="11920" w:h="16850"/>
          <w:pgMar w:top="1940" w:right="850" w:bottom="280" w:left="1133" w:header="720" w:footer="720" w:gutter="0"/>
          <w:cols w:space="720" w:num="1"/>
        </w:sectPr>
      </w:pPr>
    </w:p>
    <w:p w14:paraId="5187464F">
      <w:pPr>
        <w:pStyle w:val="2"/>
        <w:spacing w:before="231"/>
        <w:ind w:left="287" w:right="1089"/>
        <w:jc w:val="center"/>
      </w:pPr>
      <w:r>
        <w:t>Historias</w:t>
      </w:r>
      <w:r>
        <w:rPr>
          <w:spacing w:val="-5"/>
        </w:rPr>
        <w:t xml:space="preserve"> </w:t>
      </w:r>
      <w:r>
        <w:t>de</w:t>
      </w:r>
      <w:r>
        <w:rPr>
          <w:spacing w:val="-4"/>
        </w:rPr>
        <w:t xml:space="preserve"> </w:t>
      </w:r>
      <w:r>
        <w:rPr>
          <w:spacing w:val="-2"/>
        </w:rPr>
        <w:t>usuario</w:t>
      </w:r>
    </w:p>
    <w:p w14:paraId="5AF0F8DA">
      <w:pPr>
        <w:pStyle w:val="5"/>
        <w:spacing w:before="59"/>
        <w:rPr>
          <w:b/>
        </w:rPr>
      </w:pPr>
    </w:p>
    <w:p w14:paraId="3BD8E7A5">
      <w:pPr>
        <w:pStyle w:val="5"/>
        <w:spacing w:line="266" w:lineRule="auto"/>
        <w:ind w:left="557"/>
      </w:pPr>
      <w:r>
        <w:rPr>
          <w:b/>
        </w:rPr>
        <w:t>Como</w:t>
      </w:r>
      <w:r>
        <w:rPr>
          <w:b/>
          <w:spacing w:val="-4"/>
        </w:rPr>
        <w:t xml:space="preserve"> </w:t>
      </w:r>
      <w:r>
        <w:rPr>
          <w:b/>
        </w:rPr>
        <w:t>ciudadano</w:t>
      </w:r>
      <w:r>
        <w:t>,</w:t>
      </w:r>
      <w:r>
        <w:rPr>
          <w:spacing w:val="-7"/>
        </w:rPr>
        <w:t xml:space="preserve"> </w:t>
      </w:r>
      <w:r>
        <w:t>quiero</w:t>
      </w:r>
      <w:r>
        <w:rPr>
          <w:spacing w:val="-9"/>
        </w:rPr>
        <w:t xml:space="preserve"> </w:t>
      </w:r>
      <w:r>
        <w:t>recibir</w:t>
      </w:r>
      <w:r>
        <w:rPr>
          <w:spacing w:val="-6"/>
        </w:rPr>
        <w:t xml:space="preserve"> </w:t>
      </w:r>
      <w:r>
        <w:t>una</w:t>
      </w:r>
      <w:r>
        <w:rPr>
          <w:spacing w:val="-14"/>
        </w:rPr>
        <w:t xml:space="preserve"> </w:t>
      </w:r>
      <w:r>
        <w:t>notificación</w:t>
      </w:r>
      <w:r>
        <w:rPr>
          <w:spacing w:val="-4"/>
        </w:rPr>
        <w:t xml:space="preserve"> </w:t>
      </w:r>
      <w:r>
        <w:t>cuando</w:t>
      </w:r>
      <w:r>
        <w:rPr>
          <w:spacing w:val="-6"/>
        </w:rPr>
        <w:t xml:space="preserve"> </w:t>
      </w:r>
      <w:r>
        <w:t>se</w:t>
      </w:r>
      <w:r>
        <w:rPr>
          <w:spacing w:val="-7"/>
        </w:rPr>
        <w:t xml:space="preserve"> </w:t>
      </w:r>
      <w:r>
        <w:t>me</w:t>
      </w:r>
      <w:r>
        <w:rPr>
          <w:spacing w:val="-6"/>
        </w:rPr>
        <w:t xml:space="preserve"> </w:t>
      </w:r>
      <w:r>
        <w:t>imponga</w:t>
      </w:r>
      <w:r>
        <w:rPr>
          <w:spacing w:val="-7"/>
        </w:rPr>
        <w:t xml:space="preserve"> </w:t>
      </w:r>
      <w:r>
        <w:t>un</w:t>
      </w:r>
      <w:r>
        <w:rPr>
          <w:spacing w:val="-4"/>
        </w:rPr>
        <w:t xml:space="preserve"> </w:t>
      </w:r>
      <w:r>
        <w:t>comparendo,</w:t>
      </w:r>
      <w:r>
        <w:rPr>
          <w:spacing w:val="-2"/>
        </w:rPr>
        <w:t xml:space="preserve"> </w:t>
      </w:r>
      <w:r>
        <w:t>para estar informado y tomar acciones a tiempo.</w:t>
      </w:r>
    </w:p>
    <w:p w14:paraId="06A8582B">
      <w:pPr>
        <w:pStyle w:val="5"/>
        <w:spacing w:before="22"/>
      </w:pPr>
    </w:p>
    <w:p w14:paraId="391D4D26">
      <w:pPr>
        <w:pStyle w:val="5"/>
        <w:spacing w:line="266" w:lineRule="auto"/>
        <w:ind w:left="557" w:right="423"/>
      </w:pPr>
      <w:r>
        <w:rPr>
          <w:b/>
        </w:rPr>
        <w:t>Como</w:t>
      </w:r>
      <w:r>
        <w:rPr>
          <w:b/>
          <w:spacing w:val="-4"/>
        </w:rPr>
        <w:t xml:space="preserve"> </w:t>
      </w:r>
      <w:r>
        <w:rPr>
          <w:b/>
        </w:rPr>
        <w:t>ciudadano</w:t>
      </w:r>
      <w:r>
        <w:t>,</w:t>
      </w:r>
      <w:r>
        <w:rPr>
          <w:spacing w:val="-7"/>
        </w:rPr>
        <w:t xml:space="preserve"> </w:t>
      </w:r>
      <w:r>
        <w:t>quiero</w:t>
      </w:r>
      <w:r>
        <w:rPr>
          <w:spacing w:val="-9"/>
        </w:rPr>
        <w:t xml:space="preserve"> </w:t>
      </w:r>
      <w:r>
        <w:t>poder</w:t>
      </w:r>
      <w:r>
        <w:rPr>
          <w:spacing w:val="-4"/>
        </w:rPr>
        <w:t xml:space="preserve"> </w:t>
      </w:r>
      <w:r>
        <w:t>consultar</w:t>
      </w:r>
      <w:r>
        <w:rPr>
          <w:spacing w:val="-6"/>
        </w:rPr>
        <w:t xml:space="preserve"> </w:t>
      </w:r>
      <w:r>
        <w:t>mis</w:t>
      </w:r>
      <w:r>
        <w:rPr>
          <w:spacing w:val="-10"/>
        </w:rPr>
        <w:t xml:space="preserve"> </w:t>
      </w:r>
      <w:r>
        <w:t>comparendos</w:t>
      </w:r>
      <w:r>
        <w:rPr>
          <w:spacing w:val="-6"/>
        </w:rPr>
        <w:t xml:space="preserve"> </w:t>
      </w:r>
      <w:r>
        <w:t>y</w:t>
      </w:r>
      <w:r>
        <w:rPr>
          <w:spacing w:val="-8"/>
        </w:rPr>
        <w:t xml:space="preserve"> </w:t>
      </w:r>
      <w:r>
        <w:t>los</w:t>
      </w:r>
      <w:r>
        <w:rPr>
          <w:spacing w:val="-9"/>
        </w:rPr>
        <w:t xml:space="preserve"> </w:t>
      </w:r>
      <w:r>
        <w:t>detalles</w:t>
      </w:r>
      <w:r>
        <w:rPr>
          <w:spacing w:val="-11"/>
        </w:rPr>
        <w:t xml:space="preserve"> </w:t>
      </w:r>
      <w:r>
        <w:t>de</w:t>
      </w:r>
      <w:r>
        <w:rPr>
          <w:spacing w:val="-2"/>
        </w:rPr>
        <w:t xml:space="preserve"> </w:t>
      </w:r>
      <w:r>
        <w:t>cada</w:t>
      </w:r>
      <w:r>
        <w:rPr>
          <w:spacing w:val="-3"/>
        </w:rPr>
        <w:t xml:space="preserve"> </w:t>
      </w:r>
      <w:r>
        <w:t>multa, para conocer mi historial y los pagos pendientes.</w:t>
      </w:r>
    </w:p>
    <w:p w14:paraId="0AE43BB3">
      <w:pPr>
        <w:pStyle w:val="5"/>
        <w:spacing w:before="22"/>
      </w:pPr>
    </w:p>
    <w:p w14:paraId="7C375E5F">
      <w:pPr>
        <w:pStyle w:val="5"/>
        <w:spacing w:line="266" w:lineRule="auto"/>
        <w:ind w:left="557"/>
      </w:pPr>
      <w:r>
        <w:rPr>
          <w:b/>
        </w:rPr>
        <w:t>Como</w:t>
      </w:r>
      <w:r>
        <w:rPr>
          <w:b/>
          <w:spacing w:val="-1"/>
        </w:rPr>
        <w:t xml:space="preserve"> </w:t>
      </w:r>
      <w:r>
        <w:rPr>
          <w:b/>
        </w:rPr>
        <w:t>inspector</w:t>
      </w:r>
      <w:r>
        <w:t>,</w:t>
      </w:r>
      <w:r>
        <w:rPr>
          <w:spacing w:val="-6"/>
        </w:rPr>
        <w:t xml:space="preserve"> </w:t>
      </w:r>
      <w:r>
        <w:t>quiero</w:t>
      </w:r>
      <w:r>
        <w:rPr>
          <w:spacing w:val="-2"/>
        </w:rPr>
        <w:t xml:space="preserve"> </w:t>
      </w:r>
      <w:r>
        <w:t>registrar</w:t>
      </w:r>
      <w:r>
        <w:rPr>
          <w:spacing w:val="-8"/>
        </w:rPr>
        <w:t xml:space="preserve"> </w:t>
      </w:r>
      <w:r>
        <w:t>comparendos</w:t>
      </w:r>
      <w:r>
        <w:rPr>
          <w:spacing w:val="-5"/>
        </w:rPr>
        <w:t xml:space="preserve"> </w:t>
      </w:r>
      <w:r>
        <w:t>de</w:t>
      </w:r>
      <w:r>
        <w:rPr>
          <w:spacing w:val="-6"/>
        </w:rPr>
        <w:t xml:space="preserve"> </w:t>
      </w:r>
      <w:r>
        <w:t>manera</w:t>
      </w:r>
      <w:r>
        <w:rPr>
          <w:spacing w:val="-5"/>
        </w:rPr>
        <w:t xml:space="preserve"> </w:t>
      </w:r>
      <w:r>
        <w:t>rápida</w:t>
      </w:r>
      <w:r>
        <w:rPr>
          <w:spacing w:val="-7"/>
        </w:rPr>
        <w:t xml:space="preserve"> </w:t>
      </w:r>
      <w:r>
        <w:t>y</w:t>
      </w:r>
      <w:r>
        <w:rPr>
          <w:spacing w:val="-5"/>
        </w:rPr>
        <w:t xml:space="preserve"> </w:t>
      </w:r>
      <w:r>
        <w:t>precisa</w:t>
      </w:r>
      <w:r>
        <w:rPr>
          <w:spacing w:val="-6"/>
        </w:rPr>
        <w:t xml:space="preserve"> </w:t>
      </w:r>
      <w:r>
        <w:t>en</w:t>
      </w:r>
      <w:r>
        <w:rPr>
          <w:spacing w:val="-3"/>
        </w:rPr>
        <w:t xml:space="preserve"> </w:t>
      </w:r>
      <w:r>
        <w:t>el</w:t>
      </w:r>
      <w:r>
        <w:rPr>
          <w:spacing w:val="-4"/>
        </w:rPr>
        <w:t xml:space="preserve"> </w:t>
      </w:r>
      <w:r>
        <w:t>sistema,</w:t>
      </w:r>
      <w:r>
        <w:rPr>
          <w:spacing w:val="-4"/>
        </w:rPr>
        <w:t xml:space="preserve"> </w:t>
      </w:r>
      <w:r>
        <w:t>para llevar un mejor control de las infracciones.</w:t>
      </w:r>
    </w:p>
    <w:p w14:paraId="597CA941">
      <w:pPr>
        <w:pStyle w:val="5"/>
        <w:spacing w:before="21"/>
      </w:pPr>
    </w:p>
    <w:p w14:paraId="4B31342A">
      <w:pPr>
        <w:pStyle w:val="5"/>
        <w:spacing w:line="266" w:lineRule="auto"/>
        <w:ind w:left="557"/>
      </w:pPr>
      <w:r>
        <w:rPr>
          <w:b/>
        </w:rPr>
        <w:t>Como</w:t>
      </w:r>
      <w:r>
        <w:rPr>
          <w:b/>
          <w:spacing w:val="-2"/>
        </w:rPr>
        <w:t xml:space="preserve"> </w:t>
      </w:r>
      <w:r>
        <w:rPr>
          <w:b/>
        </w:rPr>
        <w:t>inspector</w:t>
      </w:r>
      <w:r>
        <w:t>,</w:t>
      </w:r>
      <w:r>
        <w:rPr>
          <w:spacing w:val="-6"/>
        </w:rPr>
        <w:t xml:space="preserve"> </w:t>
      </w:r>
      <w:r>
        <w:t>quiero</w:t>
      </w:r>
      <w:r>
        <w:rPr>
          <w:spacing w:val="-8"/>
        </w:rPr>
        <w:t xml:space="preserve"> </w:t>
      </w:r>
      <w:r>
        <w:t>acceder</w:t>
      </w:r>
      <w:r>
        <w:rPr>
          <w:spacing w:val="-3"/>
        </w:rPr>
        <w:t xml:space="preserve"> </w:t>
      </w:r>
      <w:r>
        <w:t>a</w:t>
      </w:r>
      <w:r>
        <w:rPr>
          <w:spacing w:val="-9"/>
        </w:rPr>
        <w:t xml:space="preserve"> </w:t>
      </w:r>
      <w:r>
        <w:rPr>
          <w:rFonts w:hint="default"/>
          <w:lang w:val="es-ES"/>
        </w:rPr>
        <w:t xml:space="preserve">notificaciones </w:t>
      </w:r>
      <w:r>
        <w:t>en</w:t>
      </w:r>
      <w:r>
        <w:rPr>
          <w:spacing w:val="-7"/>
        </w:rPr>
        <w:t xml:space="preserve"> </w:t>
      </w:r>
      <w:r>
        <w:t>tiempo</w:t>
      </w:r>
      <w:r>
        <w:rPr>
          <w:spacing w:val="-5"/>
        </w:rPr>
        <w:t xml:space="preserve"> </w:t>
      </w:r>
      <w:r>
        <w:t>real</w:t>
      </w:r>
      <w:r>
        <w:rPr>
          <w:spacing w:val="-2"/>
        </w:rPr>
        <w:t xml:space="preserve"> </w:t>
      </w:r>
      <w:r>
        <w:t>sobre</w:t>
      </w:r>
      <w:r>
        <w:rPr>
          <w:spacing w:val="-9"/>
        </w:rPr>
        <w:t xml:space="preserve"> </w:t>
      </w:r>
      <w:r>
        <w:t>las</w:t>
      </w:r>
      <w:r>
        <w:rPr>
          <w:spacing w:val="-4"/>
        </w:rPr>
        <w:t xml:space="preserve"> </w:t>
      </w:r>
      <w:r>
        <w:t>multas</w:t>
      </w:r>
      <w:r>
        <w:rPr>
          <w:spacing w:val="-3"/>
        </w:rPr>
        <w:t xml:space="preserve"> </w:t>
      </w:r>
      <w:r>
        <w:t>impuestas,</w:t>
      </w:r>
      <w:r>
        <w:rPr>
          <w:spacing w:val="-4"/>
        </w:rPr>
        <w:t xml:space="preserve"> </w:t>
      </w:r>
      <w:r>
        <w:t>para analizar tendencias y mejorar la gestión.</w:t>
      </w:r>
    </w:p>
    <w:p w14:paraId="2EC75654">
      <w:pPr>
        <w:pStyle w:val="5"/>
        <w:spacing w:before="24"/>
      </w:pPr>
    </w:p>
    <w:p w14:paraId="22D745D3">
      <w:pPr>
        <w:pStyle w:val="5"/>
        <w:spacing w:line="266" w:lineRule="auto"/>
        <w:ind w:left="557"/>
      </w:pPr>
      <w:r>
        <w:rPr>
          <w:b/>
        </w:rPr>
        <w:t>Como</w:t>
      </w:r>
      <w:r>
        <w:rPr>
          <w:b/>
          <w:spacing w:val="-2"/>
        </w:rPr>
        <w:t xml:space="preserve"> </w:t>
      </w:r>
      <w:r>
        <w:rPr>
          <w:b/>
        </w:rPr>
        <w:t>funcionario</w:t>
      </w:r>
      <w:r>
        <w:rPr>
          <w:b/>
          <w:spacing w:val="-3"/>
        </w:rPr>
        <w:t xml:space="preserve"> </w:t>
      </w:r>
      <w:r>
        <w:rPr>
          <w:b/>
        </w:rPr>
        <w:t>de</w:t>
      </w:r>
      <w:r>
        <w:rPr>
          <w:b/>
          <w:spacing w:val="-10"/>
        </w:rPr>
        <w:t xml:space="preserve"> </w:t>
      </w:r>
      <w:r>
        <w:rPr>
          <w:b/>
        </w:rPr>
        <w:t>finanzas</w:t>
      </w:r>
      <w:r>
        <w:t>,</w:t>
      </w:r>
      <w:r>
        <w:rPr>
          <w:spacing w:val="-5"/>
        </w:rPr>
        <w:t xml:space="preserve"> </w:t>
      </w:r>
      <w:r>
        <w:t>quiero</w:t>
      </w:r>
      <w:r>
        <w:rPr>
          <w:spacing w:val="-11"/>
        </w:rPr>
        <w:t xml:space="preserve"> </w:t>
      </w:r>
      <w:r>
        <w:t>gestionar</w:t>
      </w:r>
      <w:r>
        <w:rPr>
          <w:spacing w:val="-8"/>
        </w:rPr>
        <w:t xml:space="preserve"> </w:t>
      </w:r>
      <w:r>
        <w:t>los</w:t>
      </w:r>
      <w:r>
        <w:rPr>
          <w:spacing w:val="-2"/>
        </w:rPr>
        <w:t xml:space="preserve"> </w:t>
      </w:r>
      <w:r>
        <w:t>pagos</w:t>
      </w:r>
      <w:r>
        <w:rPr>
          <w:spacing w:val="-7"/>
        </w:rPr>
        <w:t xml:space="preserve"> </w:t>
      </w:r>
      <w:r>
        <w:t>y</w:t>
      </w:r>
      <w:r>
        <w:rPr>
          <w:spacing w:val="-6"/>
        </w:rPr>
        <w:t xml:space="preserve"> </w:t>
      </w:r>
      <w:r>
        <w:t>aplicar</w:t>
      </w:r>
      <w:r>
        <w:rPr>
          <w:spacing w:val="-3"/>
        </w:rPr>
        <w:t xml:space="preserve"> </w:t>
      </w:r>
      <w:r>
        <w:t>descuentos</w:t>
      </w:r>
      <w:r>
        <w:rPr>
          <w:spacing w:val="-2"/>
        </w:rPr>
        <w:t xml:space="preserve"> </w:t>
      </w:r>
      <w:r>
        <w:t>según</w:t>
      </w:r>
      <w:r>
        <w:rPr>
          <w:spacing w:val="-4"/>
        </w:rPr>
        <w:t xml:space="preserve"> </w:t>
      </w:r>
      <w:r>
        <w:t>la normativa</w:t>
      </w:r>
    </w:p>
    <w:p w14:paraId="3CE9B406">
      <w:pPr>
        <w:pStyle w:val="5"/>
        <w:spacing w:line="266" w:lineRule="auto"/>
      </w:pPr>
      <w:bookmarkStart w:id="0" w:name="_GoBack"/>
      <w:bookmarkEnd w:id="0"/>
    </w:p>
    <w:sectPr>
      <w:pgSz w:w="11920" w:h="16850"/>
      <w:pgMar w:top="1940" w:right="850" w:bottom="280" w:left="1133"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o"/>
      <w:lvlJc w:val="left"/>
      <w:pPr>
        <w:ind w:left="861" w:hanging="360"/>
      </w:pPr>
      <w:rPr>
        <w:rFonts w:hint="default" w:ascii="Courier New" w:hAnsi="Courier New" w:eastAsia="Courier New" w:cs="Courier New"/>
        <w:b w:val="0"/>
        <w:bCs w:val="0"/>
        <w:i w:val="0"/>
        <w:iCs w:val="0"/>
        <w:spacing w:val="0"/>
        <w:w w:val="100"/>
        <w:sz w:val="24"/>
        <w:szCs w:val="24"/>
        <w:lang w:val="es-ES" w:eastAsia="en-US" w:bidi="ar-SA"/>
      </w:rPr>
    </w:lvl>
    <w:lvl w:ilvl="1" w:tentative="0">
      <w:start w:val="0"/>
      <w:numFmt w:val="bullet"/>
      <w:lvlText w:val="•"/>
      <w:lvlJc w:val="left"/>
      <w:pPr>
        <w:ind w:left="1766" w:hanging="360"/>
      </w:pPr>
      <w:rPr>
        <w:rFonts w:hint="default"/>
        <w:lang w:val="es-ES" w:eastAsia="en-US" w:bidi="ar-SA"/>
      </w:rPr>
    </w:lvl>
    <w:lvl w:ilvl="2" w:tentative="0">
      <w:start w:val="0"/>
      <w:numFmt w:val="bullet"/>
      <w:lvlText w:val="•"/>
      <w:lvlJc w:val="left"/>
      <w:pPr>
        <w:ind w:left="2673" w:hanging="360"/>
      </w:pPr>
      <w:rPr>
        <w:rFonts w:hint="default"/>
        <w:lang w:val="es-ES" w:eastAsia="en-US" w:bidi="ar-SA"/>
      </w:rPr>
    </w:lvl>
    <w:lvl w:ilvl="3" w:tentative="0">
      <w:start w:val="0"/>
      <w:numFmt w:val="bullet"/>
      <w:lvlText w:val="•"/>
      <w:lvlJc w:val="left"/>
      <w:pPr>
        <w:ind w:left="3580" w:hanging="360"/>
      </w:pPr>
      <w:rPr>
        <w:rFonts w:hint="default"/>
        <w:lang w:val="es-ES" w:eastAsia="en-US" w:bidi="ar-SA"/>
      </w:rPr>
    </w:lvl>
    <w:lvl w:ilvl="4" w:tentative="0">
      <w:start w:val="0"/>
      <w:numFmt w:val="bullet"/>
      <w:lvlText w:val="•"/>
      <w:lvlJc w:val="left"/>
      <w:pPr>
        <w:ind w:left="4487" w:hanging="360"/>
      </w:pPr>
      <w:rPr>
        <w:rFonts w:hint="default"/>
        <w:lang w:val="es-ES" w:eastAsia="en-US" w:bidi="ar-SA"/>
      </w:rPr>
    </w:lvl>
    <w:lvl w:ilvl="5" w:tentative="0">
      <w:start w:val="0"/>
      <w:numFmt w:val="bullet"/>
      <w:lvlText w:val="•"/>
      <w:lvlJc w:val="left"/>
      <w:pPr>
        <w:ind w:left="5394" w:hanging="360"/>
      </w:pPr>
      <w:rPr>
        <w:rFonts w:hint="default"/>
        <w:lang w:val="es-ES" w:eastAsia="en-US" w:bidi="ar-SA"/>
      </w:rPr>
    </w:lvl>
    <w:lvl w:ilvl="6" w:tentative="0">
      <w:start w:val="0"/>
      <w:numFmt w:val="bullet"/>
      <w:lvlText w:val="•"/>
      <w:lvlJc w:val="left"/>
      <w:pPr>
        <w:ind w:left="6300" w:hanging="360"/>
      </w:pPr>
      <w:rPr>
        <w:rFonts w:hint="default"/>
        <w:lang w:val="es-ES" w:eastAsia="en-US" w:bidi="ar-SA"/>
      </w:rPr>
    </w:lvl>
    <w:lvl w:ilvl="7" w:tentative="0">
      <w:start w:val="0"/>
      <w:numFmt w:val="bullet"/>
      <w:lvlText w:val="•"/>
      <w:lvlJc w:val="left"/>
      <w:pPr>
        <w:ind w:left="7207" w:hanging="360"/>
      </w:pPr>
      <w:rPr>
        <w:rFonts w:hint="default"/>
        <w:lang w:val="es-ES" w:eastAsia="en-US" w:bidi="ar-SA"/>
      </w:rPr>
    </w:lvl>
    <w:lvl w:ilvl="8" w:tentative="0">
      <w:start w:val="0"/>
      <w:numFmt w:val="bullet"/>
      <w:lvlText w:val="•"/>
      <w:lvlJc w:val="left"/>
      <w:pPr>
        <w:ind w:left="8114" w:hanging="360"/>
      </w:pPr>
      <w:rPr>
        <w:rFonts w:hint="default"/>
        <w:lang w:val="es-ES" w:eastAsia="en-US" w:bidi="ar-SA"/>
      </w:rPr>
    </w:lvl>
  </w:abstractNum>
  <w:abstractNum w:abstractNumId="1">
    <w:nsid w:val="BF205925"/>
    <w:multiLevelType w:val="multilevel"/>
    <w:tmpl w:val="BF205925"/>
    <w:lvl w:ilvl="0" w:tentative="0">
      <w:start w:val="0"/>
      <w:numFmt w:val="bullet"/>
      <w:lvlText w:val="-"/>
      <w:lvlJc w:val="left"/>
      <w:pPr>
        <w:ind w:left="103" w:hanging="706"/>
      </w:pPr>
      <w:rPr>
        <w:rFonts w:hint="default" w:ascii="Arial MT" w:hAnsi="Arial MT" w:eastAsia="Arial MT" w:cs="Arial MT"/>
        <w:b w:val="0"/>
        <w:bCs w:val="0"/>
        <w:i w:val="0"/>
        <w:iCs w:val="0"/>
        <w:color w:val="121512"/>
        <w:spacing w:val="0"/>
        <w:w w:val="100"/>
        <w:sz w:val="24"/>
        <w:szCs w:val="24"/>
        <w:lang w:val="es-ES" w:eastAsia="en-US" w:bidi="ar-SA"/>
      </w:rPr>
    </w:lvl>
    <w:lvl w:ilvl="1" w:tentative="0">
      <w:start w:val="0"/>
      <w:numFmt w:val="bullet"/>
      <w:lvlText w:val="•"/>
      <w:lvlJc w:val="left"/>
      <w:pPr>
        <w:ind w:left="354" w:hanging="706"/>
      </w:pPr>
      <w:rPr>
        <w:rFonts w:hint="default"/>
        <w:lang w:val="es-ES" w:eastAsia="en-US" w:bidi="ar-SA"/>
      </w:rPr>
    </w:lvl>
    <w:lvl w:ilvl="2" w:tentative="0">
      <w:start w:val="0"/>
      <w:numFmt w:val="bullet"/>
      <w:lvlText w:val="•"/>
      <w:lvlJc w:val="left"/>
      <w:pPr>
        <w:ind w:left="608" w:hanging="706"/>
      </w:pPr>
      <w:rPr>
        <w:rFonts w:hint="default"/>
        <w:lang w:val="es-ES" w:eastAsia="en-US" w:bidi="ar-SA"/>
      </w:rPr>
    </w:lvl>
    <w:lvl w:ilvl="3" w:tentative="0">
      <w:start w:val="0"/>
      <w:numFmt w:val="bullet"/>
      <w:lvlText w:val="•"/>
      <w:lvlJc w:val="left"/>
      <w:pPr>
        <w:ind w:left="862" w:hanging="706"/>
      </w:pPr>
      <w:rPr>
        <w:rFonts w:hint="default"/>
        <w:lang w:val="es-ES" w:eastAsia="en-US" w:bidi="ar-SA"/>
      </w:rPr>
    </w:lvl>
    <w:lvl w:ilvl="4" w:tentative="0">
      <w:start w:val="0"/>
      <w:numFmt w:val="bullet"/>
      <w:lvlText w:val="•"/>
      <w:lvlJc w:val="left"/>
      <w:pPr>
        <w:ind w:left="1116" w:hanging="706"/>
      </w:pPr>
      <w:rPr>
        <w:rFonts w:hint="default"/>
        <w:lang w:val="es-ES" w:eastAsia="en-US" w:bidi="ar-SA"/>
      </w:rPr>
    </w:lvl>
    <w:lvl w:ilvl="5" w:tentative="0">
      <w:start w:val="0"/>
      <w:numFmt w:val="bullet"/>
      <w:lvlText w:val="•"/>
      <w:lvlJc w:val="left"/>
      <w:pPr>
        <w:ind w:left="1370" w:hanging="706"/>
      </w:pPr>
      <w:rPr>
        <w:rFonts w:hint="default"/>
        <w:lang w:val="es-ES" w:eastAsia="en-US" w:bidi="ar-SA"/>
      </w:rPr>
    </w:lvl>
    <w:lvl w:ilvl="6" w:tentative="0">
      <w:start w:val="0"/>
      <w:numFmt w:val="bullet"/>
      <w:lvlText w:val="•"/>
      <w:lvlJc w:val="left"/>
      <w:pPr>
        <w:ind w:left="1624" w:hanging="706"/>
      </w:pPr>
      <w:rPr>
        <w:rFonts w:hint="default"/>
        <w:lang w:val="es-ES" w:eastAsia="en-US" w:bidi="ar-SA"/>
      </w:rPr>
    </w:lvl>
    <w:lvl w:ilvl="7" w:tentative="0">
      <w:start w:val="0"/>
      <w:numFmt w:val="bullet"/>
      <w:lvlText w:val="•"/>
      <w:lvlJc w:val="left"/>
      <w:pPr>
        <w:ind w:left="1878" w:hanging="706"/>
      </w:pPr>
      <w:rPr>
        <w:rFonts w:hint="default"/>
        <w:lang w:val="es-ES" w:eastAsia="en-US" w:bidi="ar-SA"/>
      </w:rPr>
    </w:lvl>
    <w:lvl w:ilvl="8" w:tentative="0">
      <w:start w:val="0"/>
      <w:numFmt w:val="bullet"/>
      <w:lvlText w:val="•"/>
      <w:lvlJc w:val="left"/>
      <w:pPr>
        <w:ind w:left="2132" w:hanging="706"/>
      </w:pPr>
      <w:rPr>
        <w:rFonts w:hint="default"/>
        <w:lang w:val="es-ES" w:eastAsia="en-US" w:bidi="ar-SA"/>
      </w:rPr>
    </w:lvl>
  </w:abstractNum>
  <w:abstractNum w:abstractNumId="2">
    <w:nsid w:val="CF092B84"/>
    <w:multiLevelType w:val="multilevel"/>
    <w:tmpl w:val="CF092B84"/>
    <w:lvl w:ilvl="0" w:tentative="0">
      <w:start w:val="0"/>
      <w:numFmt w:val="bullet"/>
      <w:lvlText w:val="-"/>
      <w:lvlJc w:val="left"/>
      <w:pPr>
        <w:ind w:left="103" w:hanging="706"/>
      </w:pPr>
      <w:rPr>
        <w:rFonts w:hint="default" w:ascii="Arial MT" w:hAnsi="Arial MT" w:eastAsia="Arial MT" w:cs="Arial MT"/>
        <w:b w:val="0"/>
        <w:bCs w:val="0"/>
        <w:i w:val="0"/>
        <w:iCs w:val="0"/>
        <w:color w:val="121512"/>
        <w:spacing w:val="0"/>
        <w:w w:val="100"/>
        <w:sz w:val="24"/>
        <w:szCs w:val="24"/>
        <w:lang w:val="es-ES" w:eastAsia="en-US" w:bidi="ar-SA"/>
      </w:rPr>
    </w:lvl>
    <w:lvl w:ilvl="1" w:tentative="0">
      <w:start w:val="0"/>
      <w:numFmt w:val="bullet"/>
      <w:lvlText w:val="•"/>
      <w:lvlJc w:val="left"/>
      <w:pPr>
        <w:ind w:left="354" w:hanging="706"/>
      </w:pPr>
      <w:rPr>
        <w:rFonts w:hint="default"/>
        <w:lang w:val="es-ES" w:eastAsia="en-US" w:bidi="ar-SA"/>
      </w:rPr>
    </w:lvl>
    <w:lvl w:ilvl="2" w:tentative="0">
      <w:start w:val="0"/>
      <w:numFmt w:val="bullet"/>
      <w:lvlText w:val="•"/>
      <w:lvlJc w:val="left"/>
      <w:pPr>
        <w:ind w:left="608" w:hanging="706"/>
      </w:pPr>
      <w:rPr>
        <w:rFonts w:hint="default"/>
        <w:lang w:val="es-ES" w:eastAsia="en-US" w:bidi="ar-SA"/>
      </w:rPr>
    </w:lvl>
    <w:lvl w:ilvl="3" w:tentative="0">
      <w:start w:val="0"/>
      <w:numFmt w:val="bullet"/>
      <w:lvlText w:val="•"/>
      <w:lvlJc w:val="left"/>
      <w:pPr>
        <w:ind w:left="862" w:hanging="706"/>
      </w:pPr>
      <w:rPr>
        <w:rFonts w:hint="default"/>
        <w:lang w:val="es-ES" w:eastAsia="en-US" w:bidi="ar-SA"/>
      </w:rPr>
    </w:lvl>
    <w:lvl w:ilvl="4" w:tentative="0">
      <w:start w:val="0"/>
      <w:numFmt w:val="bullet"/>
      <w:lvlText w:val="•"/>
      <w:lvlJc w:val="left"/>
      <w:pPr>
        <w:ind w:left="1116" w:hanging="706"/>
      </w:pPr>
      <w:rPr>
        <w:rFonts w:hint="default"/>
        <w:lang w:val="es-ES" w:eastAsia="en-US" w:bidi="ar-SA"/>
      </w:rPr>
    </w:lvl>
    <w:lvl w:ilvl="5" w:tentative="0">
      <w:start w:val="0"/>
      <w:numFmt w:val="bullet"/>
      <w:lvlText w:val="•"/>
      <w:lvlJc w:val="left"/>
      <w:pPr>
        <w:ind w:left="1370" w:hanging="706"/>
      </w:pPr>
      <w:rPr>
        <w:rFonts w:hint="default"/>
        <w:lang w:val="es-ES" w:eastAsia="en-US" w:bidi="ar-SA"/>
      </w:rPr>
    </w:lvl>
    <w:lvl w:ilvl="6" w:tentative="0">
      <w:start w:val="0"/>
      <w:numFmt w:val="bullet"/>
      <w:lvlText w:val="•"/>
      <w:lvlJc w:val="left"/>
      <w:pPr>
        <w:ind w:left="1624" w:hanging="706"/>
      </w:pPr>
      <w:rPr>
        <w:rFonts w:hint="default"/>
        <w:lang w:val="es-ES" w:eastAsia="en-US" w:bidi="ar-SA"/>
      </w:rPr>
    </w:lvl>
    <w:lvl w:ilvl="7" w:tentative="0">
      <w:start w:val="0"/>
      <w:numFmt w:val="bullet"/>
      <w:lvlText w:val="•"/>
      <w:lvlJc w:val="left"/>
      <w:pPr>
        <w:ind w:left="1878" w:hanging="706"/>
      </w:pPr>
      <w:rPr>
        <w:rFonts w:hint="default"/>
        <w:lang w:val="es-ES" w:eastAsia="en-US" w:bidi="ar-SA"/>
      </w:rPr>
    </w:lvl>
    <w:lvl w:ilvl="8" w:tentative="0">
      <w:start w:val="0"/>
      <w:numFmt w:val="bullet"/>
      <w:lvlText w:val="•"/>
      <w:lvlJc w:val="left"/>
      <w:pPr>
        <w:ind w:left="2132" w:hanging="706"/>
      </w:pPr>
      <w:rPr>
        <w:rFonts w:hint="default"/>
        <w:lang w:val="es-ES" w:eastAsia="en-US" w:bidi="ar-SA"/>
      </w:rPr>
    </w:lvl>
  </w:abstractNum>
  <w:abstractNum w:abstractNumId="3">
    <w:nsid w:val="0053208E"/>
    <w:multiLevelType w:val="multilevel"/>
    <w:tmpl w:val="0053208E"/>
    <w:lvl w:ilvl="0" w:tentative="0">
      <w:start w:val="1"/>
      <w:numFmt w:val="decimal"/>
      <w:lvlText w:val="%1."/>
      <w:lvlJc w:val="left"/>
      <w:pPr>
        <w:ind w:left="1277"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tentative="0">
      <w:start w:val="0"/>
      <w:numFmt w:val="bullet"/>
      <w:lvlText w:val="●"/>
      <w:lvlJc w:val="left"/>
      <w:pPr>
        <w:ind w:left="1277" w:hanging="360"/>
      </w:pPr>
      <w:rPr>
        <w:rFonts w:hint="default" w:ascii="Times New Roman" w:hAnsi="Times New Roman" w:eastAsia="Times New Roman" w:cs="Times New Roman"/>
        <w:b w:val="0"/>
        <w:bCs w:val="0"/>
        <w:i w:val="0"/>
        <w:iCs w:val="0"/>
        <w:spacing w:val="0"/>
        <w:w w:val="100"/>
        <w:sz w:val="24"/>
        <w:szCs w:val="24"/>
        <w:lang w:val="es-ES" w:eastAsia="en-US" w:bidi="ar-SA"/>
      </w:rPr>
    </w:lvl>
    <w:lvl w:ilvl="2" w:tentative="0">
      <w:start w:val="0"/>
      <w:numFmt w:val="bullet"/>
      <w:lvlText w:val="•"/>
      <w:lvlJc w:val="left"/>
      <w:pPr>
        <w:ind w:left="1646" w:hanging="327"/>
      </w:pPr>
      <w:rPr>
        <w:rFonts w:hint="default" w:ascii="Calibri" w:hAnsi="Calibri" w:eastAsia="Calibri" w:cs="Calibri"/>
        <w:b w:val="0"/>
        <w:bCs w:val="0"/>
        <w:i w:val="0"/>
        <w:iCs w:val="0"/>
        <w:spacing w:val="0"/>
        <w:w w:val="98"/>
        <w:sz w:val="24"/>
        <w:szCs w:val="24"/>
        <w:lang w:val="es-ES" w:eastAsia="en-US" w:bidi="ar-SA"/>
      </w:rPr>
    </w:lvl>
    <w:lvl w:ilvl="3" w:tentative="0">
      <w:start w:val="0"/>
      <w:numFmt w:val="bullet"/>
      <w:lvlText w:val="•"/>
      <w:lvlJc w:val="left"/>
      <w:pPr>
        <w:ind w:left="3481" w:hanging="327"/>
      </w:pPr>
      <w:rPr>
        <w:rFonts w:hint="default"/>
        <w:lang w:val="es-ES" w:eastAsia="en-US" w:bidi="ar-SA"/>
      </w:rPr>
    </w:lvl>
    <w:lvl w:ilvl="4" w:tentative="0">
      <w:start w:val="0"/>
      <w:numFmt w:val="bullet"/>
      <w:lvlText w:val="•"/>
      <w:lvlJc w:val="left"/>
      <w:pPr>
        <w:ind w:left="4402" w:hanging="327"/>
      </w:pPr>
      <w:rPr>
        <w:rFonts w:hint="default"/>
        <w:lang w:val="es-ES" w:eastAsia="en-US" w:bidi="ar-SA"/>
      </w:rPr>
    </w:lvl>
    <w:lvl w:ilvl="5" w:tentative="0">
      <w:start w:val="0"/>
      <w:numFmt w:val="bullet"/>
      <w:lvlText w:val="•"/>
      <w:lvlJc w:val="left"/>
      <w:pPr>
        <w:ind w:left="5323" w:hanging="327"/>
      </w:pPr>
      <w:rPr>
        <w:rFonts w:hint="default"/>
        <w:lang w:val="es-ES" w:eastAsia="en-US" w:bidi="ar-SA"/>
      </w:rPr>
    </w:lvl>
    <w:lvl w:ilvl="6" w:tentative="0">
      <w:start w:val="0"/>
      <w:numFmt w:val="bullet"/>
      <w:lvlText w:val="•"/>
      <w:lvlJc w:val="left"/>
      <w:pPr>
        <w:ind w:left="6244" w:hanging="327"/>
      </w:pPr>
      <w:rPr>
        <w:rFonts w:hint="default"/>
        <w:lang w:val="es-ES" w:eastAsia="en-US" w:bidi="ar-SA"/>
      </w:rPr>
    </w:lvl>
    <w:lvl w:ilvl="7" w:tentative="0">
      <w:start w:val="0"/>
      <w:numFmt w:val="bullet"/>
      <w:lvlText w:val="•"/>
      <w:lvlJc w:val="left"/>
      <w:pPr>
        <w:ind w:left="7165" w:hanging="327"/>
      </w:pPr>
      <w:rPr>
        <w:rFonts w:hint="default"/>
        <w:lang w:val="es-ES" w:eastAsia="en-US" w:bidi="ar-SA"/>
      </w:rPr>
    </w:lvl>
    <w:lvl w:ilvl="8" w:tentative="0">
      <w:start w:val="0"/>
      <w:numFmt w:val="bullet"/>
      <w:lvlText w:val="•"/>
      <w:lvlJc w:val="left"/>
      <w:pPr>
        <w:ind w:left="8086" w:hanging="327"/>
      </w:pPr>
      <w:rPr>
        <w:rFonts w:hint="default"/>
        <w:lang w:val="es-ES" w:eastAsia="en-US" w:bidi="ar-SA"/>
      </w:rPr>
    </w:lvl>
  </w:abstractNum>
  <w:abstractNum w:abstractNumId="4">
    <w:nsid w:val="03D62ECE"/>
    <w:multiLevelType w:val="multilevel"/>
    <w:tmpl w:val="03D62ECE"/>
    <w:lvl w:ilvl="0" w:tentative="0">
      <w:start w:val="1"/>
      <w:numFmt w:val="decimal"/>
      <w:lvlText w:val="%1."/>
      <w:lvlJc w:val="left"/>
      <w:pPr>
        <w:ind w:left="861" w:hanging="360"/>
        <w:jc w:val="left"/>
      </w:pPr>
      <w:rPr>
        <w:rFonts w:hint="default" w:ascii="Calibri" w:hAnsi="Calibri" w:eastAsia="Calibri" w:cs="Calibri"/>
        <w:b/>
        <w:bCs/>
        <w:i w:val="0"/>
        <w:iCs w:val="0"/>
        <w:spacing w:val="0"/>
        <w:w w:val="100"/>
        <w:sz w:val="24"/>
        <w:szCs w:val="24"/>
        <w:lang w:val="es-ES" w:eastAsia="en-US" w:bidi="ar-SA"/>
      </w:rPr>
    </w:lvl>
    <w:lvl w:ilvl="1" w:tentative="0">
      <w:start w:val="0"/>
      <w:numFmt w:val="bullet"/>
      <w:lvlText w:val="o"/>
      <w:lvlJc w:val="left"/>
      <w:pPr>
        <w:ind w:left="1581" w:hanging="360"/>
      </w:pPr>
      <w:rPr>
        <w:rFonts w:hint="default" w:ascii="Courier New" w:hAnsi="Courier New" w:eastAsia="Courier New" w:cs="Courier New"/>
        <w:b w:val="0"/>
        <w:bCs w:val="0"/>
        <w:i w:val="0"/>
        <w:iCs w:val="0"/>
        <w:spacing w:val="0"/>
        <w:w w:val="99"/>
        <w:sz w:val="20"/>
        <w:szCs w:val="20"/>
        <w:lang w:val="es-ES" w:eastAsia="en-US" w:bidi="ar-SA"/>
      </w:rPr>
    </w:lvl>
    <w:lvl w:ilvl="2" w:tentative="0">
      <w:start w:val="0"/>
      <w:numFmt w:val="bullet"/>
      <w:lvlText w:val="•"/>
      <w:lvlJc w:val="left"/>
      <w:pPr>
        <w:ind w:left="2507" w:hanging="360"/>
      </w:pPr>
      <w:rPr>
        <w:rFonts w:hint="default"/>
        <w:lang w:val="es-ES" w:eastAsia="en-US" w:bidi="ar-SA"/>
      </w:rPr>
    </w:lvl>
    <w:lvl w:ilvl="3" w:tentative="0">
      <w:start w:val="0"/>
      <w:numFmt w:val="bullet"/>
      <w:lvlText w:val="•"/>
      <w:lvlJc w:val="left"/>
      <w:pPr>
        <w:ind w:left="3435" w:hanging="360"/>
      </w:pPr>
      <w:rPr>
        <w:rFonts w:hint="default"/>
        <w:lang w:val="es-ES" w:eastAsia="en-US" w:bidi="ar-SA"/>
      </w:rPr>
    </w:lvl>
    <w:lvl w:ilvl="4" w:tentative="0">
      <w:start w:val="0"/>
      <w:numFmt w:val="bullet"/>
      <w:lvlText w:val="•"/>
      <w:lvlJc w:val="left"/>
      <w:pPr>
        <w:ind w:left="4362" w:hanging="360"/>
      </w:pPr>
      <w:rPr>
        <w:rFonts w:hint="default"/>
        <w:lang w:val="es-ES" w:eastAsia="en-US" w:bidi="ar-SA"/>
      </w:rPr>
    </w:lvl>
    <w:lvl w:ilvl="5" w:tentative="0">
      <w:start w:val="0"/>
      <w:numFmt w:val="bullet"/>
      <w:lvlText w:val="•"/>
      <w:lvlJc w:val="left"/>
      <w:pPr>
        <w:ind w:left="5290" w:hanging="360"/>
      </w:pPr>
      <w:rPr>
        <w:rFonts w:hint="default"/>
        <w:lang w:val="es-ES" w:eastAsia="en-US" w:bidi="ar-SA"/>
      </w:rPr>
    </w:lvl>
    <w:lvl w:ilvl="6" w:tentative="0">
      <w:start w:val="0"/>
      <w:numFmt w:val="bullet"/>
      <w:lvlText w:val="•"/>
      <w:lvlJc w:val="left"/>
      <w:pPr>
        <w:ind w:left="6217" w:hanging="360"/>
      </w:pPr>
      <w:rPr>
        <w:rFonts w:hint="default"/>
        <w:lang w:val="es-ES" w:eastAsia="en-US" w:bidi="ar-SA"/>
      </w:rPr>
    </w:lvl>
    <w:lvl w:ilvl="7" w:tentative="0">
      <w:start w:val="0"/>
      <w:numFmt w:val="bullet"/>
      <w:lvlText w:val="•"/>
      <w:lvlJc w:val="left"/>
      <w:pPr>
        <w:ind w:left="7145" w:hanging="360"/>
      </w:pPr>
      <w:rPr>
        <w:rFonts w:hint="default"/>
        <w:lang w:val="es-ES" w:eastAsia="en-US" w:bidi="ar-SA"/>
      </w:rPr>
    </w:lvl>
    <w:lvl w:ilvl="8" w:tentative="0">
      <w:start w:val="0"/>
      <w:numFmt w:val="bullet"/>
      <w:lvlText w:val="•"/>
      <w:lvlJc w:val="left"/>
      <w:pPr>
        <w:ind w:left="8073" w:hanging="360"/>
      </w:pPr>
      <w:rPr>
        <w:rFonts w:hint="default"/>
        <w:lang w:val="es-ES" w:eastAsia="en-US" w:bidi="ar-SA"/>
      </w:rPr>
    </w:lvl>
  </w:abstractNum>
  <w:abstractNum w:abstractNumId="5">
    <w:nsid w:val="25B654F3"/>
    <w:multiLevelType w:val="multilevel"/>
    <w:tmpl w:val="25B654F3"/>
    <w:lvl w:ilvl="0" w:tentative="0">
      <w:start w:val="0"/>
      <w:numFmt w:val="bullet"/>
      <w:lvlText w:val=""/>
      <w:lvlJc w:val="left"/>
      <w:pPr>
        <w:ind w:left="861" w:hanging="360"/>
      </w:pPr>
      <w:rPr>
        <w:rFonts w:hint="default" w:ascii="Symbol" w:hAnsi="Symbol" w:eastAsia="Symbol" w:cs="Symbol"/>
        <w:b w:val="0"/>
        <w:bCs w:val="0"/>
        <w:i w:val="0"/>
        <w:iCs w:val="0"/>
        <w:spacing w:val="0"/>
        <w:w w:val="99"/>
        <w:sz w:val="20"/>
        <w:szCs w:val="20"/>
        <w:lang w:val="es-ES" w:eastAsia="en-US" w:bidi="ar-SA"/>
      </w:rPr>
    </w:lvl>
    <w:lvl w:ilvl="1" w:tentative="0">
      <w:start w:val="0"/>
      <w:numFmt w:val="bullet"/>
      <w:lvlText w:val="•"/>
      <w:lvlJc w:val="left"/>
      <w:pPr>
        <w:ind w:left="1766" w:hanging="360"/>
      </w:pPr>
      <w:rPr>
        <w:rFonts w:hint="default"/>
        <w:lang w:val="es-ES" w:eastAsia="en-US" w:bidi="ar-SA"/>
      </w:rPr>
    </w:lvl>
    <w:lvl w:ilvl="2" w:tentative="0">
      <w:start w:val="0"/>
      <w:numFmt w:val="bullet"/>
      <w:lvlText w:val="•"/>
      <w:lvlJc w:val="left"/>
      <w:pPr>
        <w:ind w:left="2673" w:hanging="360"/>
      </w:pPr>
      <w:rPr>
        <w:rFonts w:hint="default"/>
        <w:lang w:val="es-ES" w:eastAsia="en-US" w:bidi="ar-SA"/>
      </w:rPr>
    </w:lvl>
    <w:lvl w:ilvl="3" w:tentative="0">
      <w:start w:val="0"/>
      <w:numFmt w:val="bullet"/>
      <w:lvlText w:val="•"/>
      <w:lvlJc w:val="left"/>
      <w:pPr>
        <w:ind w:left="3580" w:hanging="360"/>
      </w:pPr>
      <w:rPr>
        <w:rFonts w:hint="default"/>
        <w:lang w:val="es-ES" w:eastAsia="en-US" w:bidi="ar-SA"/>
      </w:rPr>
    </w:lvl>
    <w:lvl w:ilvl="4" w:tentative="0">
      <w:start w:val="0"/>
      <w:numFmt w:val="bullet"/>
      <w:lvlText w:val="•"/>
      <w:lvlJc w:val="left"/>
      <w:pPr>
        <w:ind w:left="4487" w:hanging="360"/>
      </w:pPr>
      <w:rPr>
        <w:rFonts w:hint="default"/>
        <w:lang w:val="es-ES" w:eastAsia="en-US" w:bidi="ar-SA"/>
      </w:rPr>
    </w:lvl>
    <w:lvl w:ilvl="5" w:tentative="0">
      <w:start w:val="0"/>
      <w:numFmt w:val="bullet"/>
      <w:lvlText w:val="•"/>
      <w:lvlJc w:val="left"/>
      <w:pPr>
        <w:ind w:left="5394" w:hanging="360"/>
      </w:pPr>
      <w:rPr>
        <w:rFonts w:hint="default"/>
        <w:lang w:val="es-ES" w:eastAsia="en-US" w:bidi="ar-SA"/>
      </w:rPr>
    </w:lvl>
    <w:lvl w:ilvl="6" w:tentative="0">
      <w:start w:val="0"/>
      <w:numFmt w:val="bullet"/>
      <w:lvlText w:val="•"/>
      <w:lvlJc w:val="left"/>
      <w:pPr>
        <w:ind w:left="6300" w:hanging="360"/>
      </w:pPr>
      <w:rPr>
        <w:rFonts w:hint="default"/>
        <w:lang w:val="es-ES" w:eastAsia="en-US" w:bidi="ar-SA"/>
      </w:rPr>
    </w:lvl>
    <w:lvl w:ilvl="7" w:tentative="0">
      <w:start w:val="0"/>
      <w:numFmt w:val="bullet"/>
      <w:lvlText w:val="•"/>
      <w:lvlJc w:val="left"/>
      <w:pPr>
        <w:ind w:left="7207" w:hanging="360"/>
      </w:pPr>
      <w:rPr>
        <w:rFonts w:hint="default"/>
        <w:lang w:val="es-ES" w:eastAsia="en-US" w:bidi="ar-SA"/>
      </w:rPr>
    </w:lvl>
    <w:lvl w:ilvl="8" w:tentative="0">
      <w:start w:val="0"/>
      <w:numFmt w:val="bullet"/>
      <w:lvlText w:val="•"/>
      <w:lvlJc w:val="left"/>
      <w:pPr>
        <w:ind w:left="8114" w:hanging="360"/>
      </w:pPr>
      <w:rPr>
        <w:rFonts w:hint="default"/>
        <w:lang w:val="es-ES" w:eastAsia="en-US" w:bidi="ar-SA"/>
      </w:rPr>
    </w:lvl>
  </w:abstractNum>
  <w:abstractNum w:abstractNumId="6">
    <w:nsid w:val="59ADCABA"/>
    <w:multiLevelType w:val="multilevel"/>
    <w:tmpl w:val="59ADCABA"/>
    <w:lvl w:ilvl="0" w:tentative="0">
      <w:start w:val="0"/>
      <w:numFmt w:val="bullet"/>
      <w:lvlText w:val="-"/>
      <w:lvlJc w:val="left"/>
      <w:pPr>
        <w:ind w:left="103" w:hanging="706"/>
      </w:pPr>
      <w:rPr>
        <w:rFonts w:hint="default" w:ascii="Arial MT" w:hAnsi="Arial MT" w:eastAsia="Arial MT" w:cs="Arial MT"/>
        <w:b w:val="0"/>
        <w:bCs w:val="0"/>
        <w:i w:val="0"/>
        <w:iCs w:val="0"/>
        <w:color w:val="121512"/>
        <w:spacing w:val="0"/>
        <w:w w:val="100"/>
        <w:sz w:val="24"/>
        <w:szCs w:val="24"/>
        <w:lang w:val="es-ES" w:eastAsia="en-US" w:bidi="ar-SA"/>
      </w:rPr>
    </w:lvl>
    <w:lvl w:ilvl="1" w:tentative="0">
      <w:start w:val="0"/>
      <w:numFmt w:val="bullet"/>
      <w:lvlText w:val="•"/>
      <w:lvlJc w:val="left"/>
      <w:pPr>
        <w:ind w:left="354" w:hanging="706"/>
      </w:pPr>
      <w:rPr>
        <w:rFonts w:hint="default"/>
        <w:lang w:val="es-ES" w:eastAsia="en-US" w:bidi="ar-SA"/>
      </w:rPr>
    </w:lvl>
    <w:lvl w:ilvl="2" w:tentative="0">
      <w:start w:val="0"/>
      <w:numFmt w:val="bullet"/>
      <w:lvlText w:val="•"/>
      <w:lvlJc w:val="left"/>
      <w:pPr>
        <w:ind w:left="608" w:hanging="706"/>
      </w:pPr>
      <w:rPr>
        <w:rFonts w:hint="default"/>
        <w:lang w:val="es-ES" w:eastAsia="en-US" w:bidi="ar-SA"/>
      </w:rPr>
    </w:lvl>
    <w:lvl w:ilvl="3" w:tentative="0">
      <w:start w:val="0"/>
      <w:numFmt w:val="bullet"/>
      <w:lvlText w:val="•"/>
      <w:lvlJc w:val="left"/>
      <w:pPr>
        <w:ind w:left="862" w:hanging="706"/>
      </w:pPr>
      <w:rPr>
        <w:rFonts w:hint="default"/>
        <w:lang w:val="es-ES" w:eastAsia="en-US" w:bidi="ar-SA"/>
      </w:rPr>
    </w:lvl>
    <w:lvl w:ilvl="4" w:tentative="0">
      <w:start w:val="0"/>
      <w:numFmt w:val="bullet"/>
      <w:lvlText w:val="•"/>
      <w:lvlJc w:val="left"/>
      <w:pPr>
        <w:ind w:left="1116" w:hanging="706"/>
      </w:pPr>
      <w:rPr>
        <w:rFonts w:hint="default"/>
        <w:lang w:val="es-ES" w:eastAsia="en-US" w:bidi="ar-SA"/>
      </w:rPr>
    </w:lvl>
    <w:lvl w:ilvl="5" w:tentative="0">
      <w:start w:val="0"/>
      <w:numFmt w:val="bullet"/>
      <w:lvlText w:val="•"/>
      <w:lvlJc w:val="left"/>
      <w:pPr>
        <w:ind w:left="1370" w:hanging="706"/>
      </w:pPr>
      <w:rPr>
        <w:rFonts w:hint="default"/>
        <w:lang w:val="es-ES" w:eastAsia="en-US" w:bidi="ar-SA"/>
      </w:rPr>
    </w:lvl>
    <w:lvl w:ilvl="6" w:tentative="0">
      <w:start w:val="0"/>
      <w:numFmt w:val="bullet"/>
      <w:lvlText w:val="•"/>
      <w:lvlJc w:val="left"/>
      <w:pPr>
        <w:ind w:left="1624" w:hanging="706"/>
      </w:pPr>
      <w:rPr>
        <w:rFonts w:hint="default"/>
        <w:lang w:val="es-ES" w:eastAsia="en-US" w:bidi="ar-SA"/>
      </w:rPr>
    </w:lvl>
    <w:lvl w:ilvl="7" w:tentative="0">
      <w:start w:val="0"/>
      <w:numFmt w:val="bullet"/>
      <w:lvlText w:val="•"/>
      <w:lvlJc w:val="left"/>
      <w:pPr>
        <w:ind w:left="1878" w:hanging="706"/>
      </w:pPr>
      <w:rPr>
        <w:rFonts w:hint="default"/>
        <w:lang w:val="es-ES" w:eastAsia="en-US" w:bidi="ar-SA"/>
      </w:rPr>
    </w:lvl>
    <w:lvl w:ilvl="8" w:tentative="0">
      <w:start w:val="0"/>
      <w:numFmt w:val="bullet"/>
      <w:lvlText w:val="•"/>
      <w:lvlJc w:val="left"/>
      <w:pPr>
        <w:ind w:left="2132" w:hanging="706"/>
      </w:pPr>
      <w:rPr>
        <w:rFonts w:hint="default"/>
        <w:lang w:val="es-ES" w:eastAsia="en-US" w:bidi="ar-SA"/>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E535C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s-ES" w:eastAsia="en-US" w:bidi="ar-SA"/>
    </w:rPr>
  </w:style>
  <w:style w:type="paragraph" w:styleId="2">
    <w:name w:val="heading 1"/>
    <w:basedOn w:val="1"/>
    <w:qFormat/>
    <w:uiPriority w:val="1"/>
    <w:pPr>
      <w:ind w:left="557"/>
      <w:outlineLvl w:val="1"/>
    </w:pPr>
    <w:rPr>
      <w:rFonts w:ascii="Calibri" w:hAnsi="Calibri" w:eastAsia="Calibri" w:cs="Calibri"/>
      <w:b/>
      <w:bCs/>
      <w:sz w:val="24"/>
      <w:szCs w:val="24"/>
      <w:lang w:val="es-E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Calibri" w:hAnsi="Calibri" w:eastAsia="Calibri" w:cs="Calibri"/>
      <w:sz w:val="24"/>
      <w:szCs w:val="24"/>
      <w:lang w:val="es-ES" w:eastAsia="en-US" w:bidi="ar-SA"/>
    </w:rPr>
  </w:style>
  <w:style w:type="table" w:customStyle="1" w:styleId="6">
    <w:name w:val="Table Normal"/>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860" w:hanging="360"/>
    </w:pPr>
    <w:rPr>
      <w:rFonts w:ascii="Calibri" w:hAnsi="Calibri" w:eastAsia="Calibri" w:cs="Calibri"/>
      <w:lang w:val="es-ES" w:eastAsia="en-US" w:bidi="ar-SA"/>
    </w:rPr>
  </w:style>
  <w:style w:type="paragraph" w:customStyle="1" w:styleId="8">
    <w:name w:val="Table Paragraph"/>
    <w:basedOn w:val="1"/>
    <w:qFormat/>
    <w:uiPriority w:val="1"/>
    <w:rPr>
      <w:rFonts w:ascii="Calibri" w:hAnsi="Calibri" w:eastAsia="Calibri" w:cs="Calibri"/>
      <w:lang w:val="es-E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TotalTime>21</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2025-11-27T19:45:00Z</dcterms:created>
  <dc:creator>JuanManuel</dc:creator>
  <cp:lastModifiedBy>Camilo</cp:lastModifiedBy>
  <dcterms:modified xsi:type="dcterms:W3CDTF">2025-11-27T20:06:43Z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2025-07-08T00:00:00Z</vt:filetime>
  </property>
  <property fmtid="{D5CDD505-2E9C-101B-9397-08002B2CF9AE}" pid="3" name="Creator">
    <vt:lpwstr>Microsoft® Word para Microsoft 365</vt:lpwstr>
  </property>
  <property fmtid="{D5CDD505-2E9C-101B-9397-08002B2CF9AE}" pid="4" name="LastSaved">
    <vt:filetime>2025-11-27T00:00:00Z</vt:filetime>
  </property>
  <property fmtid="{D5CDD505-2E9C-101B-9397-08002B2CF9AE}" pid="5" name="Producer">
    <vt:lpwstr>Microsoft® Word para Microsoft 365</vt:lpwstr>
  </property>
  <property fmtid="{D5CDD505-2E9C-101B-9397-08002B2CF9AE}" pid="6" name="KSOProductBuildVer">
    <vt:lpwstr>3082-12.2.0.23155</vt:lpwstr>
  </property>
  <property fmtid="{D5CDD505-2E9C-101B-9397-08002B2CF9AE}" pid="7" name="ICV">
    <vt:lpwstr>9E6E4C3B5EDE4BCFB479DF33D3B2D328_12</vt:lpwstr>
  </property>
</Properties>
</file>