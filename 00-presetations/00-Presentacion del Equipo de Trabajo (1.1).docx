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5463B">
      <w:pPr>
        <w:pStyle w:val="5"/>
        <w:rPr>
          <w:rFonts w:ascii="Times New Roman"/>
        </w:rPr>
      </w:pPr>
    </w:p>
    <w:p w14:paraId="1F6AD741">
      <w:pPr>
        <w:pStyle w:val="5"/>
        <w:rPr>
          <w:rFonts w:ascii="Times New Roman"/>
        </w:rPr>
      </w:pPr>
    </w:p>
    <w:p w14:paraId="109852C8">
      <w:pPr>
        <w:pStyle w:val="5"/>
        <w:rPr>
          <w:rFonts w:ascii="Times New Roman"/>
        </w:rPr>
      </w:pPr>
    </w:p>
    <w:p w14:paraId="65C88F9F">
      <w:pPr>
        <w:pStyle w:val="5"/>
        <w:rPr>
          <w:rFonts w:ascii="Times New Roman"/>
        </w:rPr>
      </w:pPr>
    </w:p>
    <w:p w14:paraId="33F677F3">
      <w:pPr>
        <w:pStyle w:val="5"/>
        <w:rPr>
          <w:rFonts w:ascii="Times New Roman"/>
        </w:rPr>
      </w:pPr>
    </w:p>
    <w:p w14:paraId="4160F0D5">
      <w:pPr>
        <w:pStyle w:val="5"/>
        <w:rPr>
          <w:rFonts w:ascii="Times New Roman"/>
        </w:rPr>
      </w:pPr>
    </w:p>
    <w:p w14:paraId="170EB6EB">
      <w:pPr>
        <w:pStyle w:val="5"/>
        <w:rPr>
          <w:rFonts w:ascii="Times New Roman"/>
        </w:rPr>
      </w:pPr>
    </w:p>
    <w:p w14:paraId="55966C2D">
      <w:pPr>
        <w:pStyle w:val="5"/>
        <w:rPr>
          <w:rFonts w:ascii="Times New Roman"/>
        </w:rPr>
      </w:pPr>
    </w:p>
    <w:p w14:paraId="59D133BE">
      <w:pPr>
        <w:pStyle w:val="5"/>
        <w:spacing w:before="56"/>
        <w:rPr>
          <w:rFonts w:ascii="Times New Roman"/>
        </w:rPr>
      </w:pPr>
    </w:p>
    <w:p w14:paraId="31954A8F">
      <w:pPr>
        <w:pStyle w:val="5"/>
        <w:spacing w:line="393" w:lineRule="auto"/>
        <w:ind w:left="3032" w:right="2076" w:hanging="863"/>
      </w:pPr>
      <w:r>
        <w:t>Presentación</w:t>
      </w:r>
      <w:r>
        <w:rPr>
          <w:spacing w:val="-16"/>
        </w:rPr>
        <w:t xml:space="preserve"> </w:t>
      </w:r>
      <w:r>
        <w:t>del</w:t>
      </w:r>
      <w:r>
        <w:rPr>
          <w:spacing w:val="-18"/>
        </w:rPr>
        <w:t xml:space="preserve"> </w:t>
      </w:r>
      <w:r>
        <w:t>Equipo</w:t>
      </w:r>
      <w:r>
        <w:rPr>
          <w:spacing w:val="-17"/>
        </w:rPr>
        <w:t xml:space="preserve"> </w:t>
      </w:r>
      <w:r>
        <w:t>de</w:t>
      </w:r>
      <w:r>
        <w:rPr>
          <w:spacing w:val="-19"/>
        </w:rPr>
        <w:t xml:space="preserve"> </w:t>
      </w:r>
      <w:r>
        <w:t>Trabajo</w:t>
      </w:r>
      <w:r>
        <w:rPr>
          <w:spacing w:val="-17"/>
        </w:rPr>
        <w:t xml:space="preserve"> </w:t>
      </w:r>
      <w:r>
        <w:t>Proyecto: Control de Comparendo Policial</w:t>
      </w:r>
    </w:p>
    <w:p w14:paraId="65D1D1B0">
      <w:pPr>
        <w:pStyle w:val="5"/>
        <w:spacing w:after="0" w:line="393" w:lineRule="auto"/>
        <w:sectPr>
          <w:type w:val="continuous"/>
          <w:pgSz w:w="12240" w:h="15840"/>
          <w:pgMar w:top="1820" w:right="1440" w:bottom="280" w:left="1440" w:header="720" w:footer="720" w:gutter="0"/>
          <w:cols w:space="720" w:num="1"/>
        </w:sectPr>
      </w:pPr>
    </w:p>
    <w:p w14:paraId="20642CBB">
      <w:pPr>
        <w:pStyle w:val="2"/>
        <w:spacing w:before="32"/>
      </w:pPr>
      <w:r>
        <w:t>Introducción</w:t>
      </w:r>
      <w:r>
        <w:rPr>
          <w:spacing w:val="-3"/>
        </w:rPr>
        <w:t xml:space="preserve"> </w:t>
      </w:r>
      <w:r>
        <w:t>al</w:t>
      </w:r>
      <w:r>
        <w:rPr>
          <w:spacing w:val="-2"/>
        </w:rPr>
        <w:t xml:space="preserve"> Proyecto</w:t>
      </w:r>
    </w:p>
    <w:p w14:paraId="599D9ACA">
      <w:pPr>
        <w:pStyle w:val="5"/>
        <w:spacing w:before="103"/>
        <w:rPr>
          <w:b/>
        </w:rPr>
      </w:pPr>
    </w:p>
    <w:p w14:paraId="35205CB6">
      <w:pPr>
        <w:spacing w:before="1"/>
        <w:ind w:left="0" w:right="0" w:firstLine="0"/>
        <w:jc w:val="left"/>
        <w:rPr>
          <w:b/>
          <w:sz w:val="28"/>
        </w:rPr>
      </w:pPr>
      <w:r>
        <w:rPr>
          <w:b/>
          <w:sz w:val="28"/>
        </w:rPr>
        <w:t>Objetivo</w:t>
      </w:r>
      <w:r>
        <w:rPr>
          <w:b/>
          <w:spacing w:val="-6"/>
          <w:sz w:val="28"/>
        </w:rPr>
        <w:t xml:space="preserve"> </w:t>
      </w:r>
      <w:r>
        <w:rPr>
          <w:b/>
          <w:spacing w:val="-2"/>
          <w:sz w:val="28"/>
        </w:rPr>
        <w:t>General:</w:t>
      </w:r>
    </w:p>
    <w:p w14:paraId="51F54CB4">
      <w:pPr>
        <w:pStyle w:val="5"/>
        <w:spacing w:before="54"/>
      </w:pPr>
      <w:r>
        <w:t>Diseñar y poner en marcha un sistema tecnológico integral para la gestión de comparendos policiales en el municipio, que permita registrar, notificar y dar seguimiento a las sanciones impuestas por las autoridades. El propósito es fomentar</w:t>
      </w:r>
      <w:r>
        <w:rPr>
          <w:spacing w:val="-6"/>
        </w:rPr>
        <w:t xml:space="preserve"> </w:t>
      </w:r>
      <w:r>
        <w:t>la</w:t>
      </w:r>
      <w:r>
        <w:rPr>
          <w:spacing w:val="-8"/>
        </w:rPr>
        <w:t xml:space="preserve"> </w:t>
      </w:r>
      <w:r>
        <w:t>transparencia,</w:t>
      </w:r>
      <w:r>
        <w:rPr>
          <w:spacing w:val="-8"/>
        </w:rPr>
        <w:t xml:space="preserve"> </w:t>
      </w:r>
      <w:r>
        <w:t>eficiencia</w:t>
      </w:r>
      <w:r>
        <w:rPr>
          <w:spacing w:val="-7"/>
        </w:rPr>
        <w:t xml:space="preserve"> </w:t>
      </w:r>
      <w:r>
        <w:t>administrativa</w:t>
      </w:r>
      <w:r>
        <w:rPr>
          <w:spacing w:val="-6"/>
        </w:rPr>
        <w:t xml:space="preserve"> </w:t>
      </w:r>
      <w:r>
        <w:t>y</w:t>
      </w:r>
      <w:r>
        <w:rPr>
          <w:spacing w:val="-8"/>
        </w:rPr>
        <w:t xml:space="preserve"> </w:t>
      </w:r>
      <w:r>
        <w:t>responsabilidad</w:t>
      </w:r>
      <w:r>
        <w:rPr>
          <w:spacing w:val="-6"/>
        </w:rPr>
        <w:t xml:space="preserve"> </w:t>
      </w:r>
      <w:r>
        <w:t>ciudadana, fortaleciendo la relación entre los ciudadanos y las autoridades locales.</w:t>
      </w:r>
    </w:p>
    <w:p w14:paraId="0034D22B">
      <w:pPr>
        <w:pStyle w:val="5"/>
        <w:spacing w:before="102"/>
      </w:pPr>
    </w:p>
    <w:p w14:paraId="6503768A">
      <w:pPr>
        <w:pStyle w:val="2"/>
      </w:pPr>
      <w:r>
        <w:rPr>
          <w:spacing w:val="-2"/>
        </w:rPr>
        <w:t>Alcance:</w:t>
      </w:r>
    </w:p>
    <w:p w14:paraId="3278230F">
      <w:pPr>
        <w:pStyle w:val="5"/>
        <w:spacing w:before="106"/>
        <w:rPr>
          <w:b/>
        </w:rPr>
      </w:pPr>
    </w:p>
    <w:p w14:paraId="762F8CA3">
      <w:pPr>
        <w:pStyle w:val="7"/>
        <w:numPr>
          <w:ilvl w:val="0"/>
          <w:numId w:val="1"/>
        </w:numPr>
        <w:tabs>
          <w:tab w:val="left" w:pos="720"/>
        </w:tabs>
        <w:spacing w:before="0" w:after="0" w:line="240" w:lineRule="auto"/>
        <w:ind w:left="720" w:right="109" w:hanging="360"/>
        <w:jc w:val="left"/>
        <w:rPr>
          <w:sz w:val="28"/>
        </w:rPr>
      </w:pPr>
      <w:r>
        <w:rPr>
          <w:sz w:val="28"/>
        </w:rPr>
        <w:t>Construcción de un software integral para el control y manejo de comparendos</w:t>
      </w:r>
      <w:r>
        <w:rPr>
          <w:spacing w:val="-7"/>
          <w:sz w:val="28"/>
        </w:rPr>
        <w:t xml:space="preserve"> </w:t>
      </w:r>
      <w:r>
        <w:rPr>
          <w:sz w:val="28"/>
        </w:rPr>
        <w:t>policiales,</w:t>
      </w:r>
      <w:r>
        <w:rPr>
          <w:spacing w:val="-6"/>
          <w:sz w:val="28"/>
        </w:rPr>
        <w:t xml:space="preserve"> </w:t>
      </w:r>
      <w:r>
        <w:rPr>
          <w:sz w:val="28"/>
        </w:rPr>
        <w:t>con</w:t>
      </w:r>
      <w:r>
        <w:rPr>
          <w:spacing w:val="-4"/>
          <w:sz w:val="28"/>
        </w:rPr>
        <w:t xml:space="preserve"> </w:t>
      </w:r>
      <w:r>
        <w:rPr>
          <w:sz w:val="28"/>
        </w:rPr>
        <w:t>funcionalidades</w:t>
      </w:r>
      <w:r>
        <w:rPr>
          <w:spacing w:val="-5"/>
          <w:sz w:val="28"/>
        </w:rPr>
        <w:t xml:space="preserve"> </w:t>
      </w:r>
      <w:r>
        <w:rPr>
          <w:sz w:val="28"/>
        </w:rPr>
        <w:t>para</w:t>
      </w:r>
      <w:r>
        <w:rPr>
          <w:spacing w:val="-5"/>
          <w:sz w:val="28"/>
        </w:rPr>
        <w:t xml:space="preserve"> </w:t>
      </w:r>
      <w:r>
        <w:rPr>
          <w:sz w:val="28"/>
        </w:rPr>
        <w:t>el</w:t>
      </w:r>
      <w:r>
        <w:rPr>
          <w:spacing w:val="-6"/>
          <w:sz w:val="28"/>
        </w:rPr>
        <w:t xml:space="preserve"> </w:t>
      </w:r>
      <w:r>
        <w:rPr>
          <w:sz w:val="28"/>
        </w:rPr>
        <w:t>registro</w:t>
      </w:r>
      <w:r>
        <w:rPr>
          <w:spacing w:val="-4"/>
          <w:sz w:val="28"/>
        </w:rPr>
        <w:t xml:space="preserve"> </w:t>
      </w:r>
      <w:r>
        <w:rPr>
          <w:sz w:val="28"/>
        </w:rPr>
        <w:t>y</w:t>
      </w:r>
      <w:r>
        <w:rPr>
          <w:spacing w:val="-5"/>
          <w:sz w:val="28"/>
        </w:rPr>
        <w:t xml:space="preserve"> </w:t>
      </w:r>
      <w:r>
        <w:rPr>
          <w:sz w:val="28"/>
        </w:rPr>
        <w:t>seguimiento de sanciones. Este sistema será de acceso público, permitiendo a los ciudadanos consultar información relevante.</w:t>
      </w:r>
    </w:p>
    <w:p w14:paraId="7D1F70CA">
      <w:pPr>
        <w:pStyle w:val="7"/>
        <w:numPr>
          <w:ilvl w:val="0"/>
          <w:numId w:val="1"/>
        </w:numPr>
        <w:tabs>
          <w:tab w:val="left" w:pos="720"/>
        </w:tabs>
        <w:spacing w:before="52" w:after="0" w:line="240" w:lineRule="auto"/>
        <w:ind w:left="720" w:right="40" w:hanging="360"/>
        <w:jc w:val="left"/>
        <w:rPr>
          <w:sz w:val="28"/>
        </w:rPr>
      </w:pPr>
      <w:r>
        <w:rPr>
          <w:sz w:val="28"/>
        </w:rPr>
        <w:t>Desarrollo</w:t>
      </w:r>
      <w:r>
        <w:rPr>
          <w:spacing w:val="-3"/>
          <w:sz w:val="28"/>
        </w:rPr>
        <w:t xml:space="preserve"> </w:t>
      </w:r>
      <w:r>
        <w:rPr>
          <w:sz w:val="28"/>
        </w:rPr>
        <w:t>de</w:t>
      </w:r>
      <w:r>
        <w:rPr>
          <w:spacing w:val="-5"/>
          <w:sz w:val="28"/>
        </w:rPr>
        <w:t xml:space="preserve"> </w:t>
      </w:r>
      <w:r>
        <w:rPr>
          <w:sz w:val="28"/>
        </w:rPr>
        <w:t>una</w:t>
      </w:r>
      <w:r>
        <w:rPr>
          <w:spacing w:val="-4"/>
          <w:sz w:val="28"/>
        </w:rPr>
        <w:t xml:space="preserve"> </w:t>
      </w:r>
      <w:r>
        <w:rPr>
          <w:sz w:val="28"/>
        </w:rPr>
        <w:t>interfaz</w:t>
      </w:r>
      <w:r>
        <w:rPr>
          <w:spacing w:val="-4"/>
          <w:sz w:val="28"/>
        </w:rPr>
        <w:t xml:space="preserve"> </w:t>
      </w:r>
      <w:r>
        <w:rPr>
          <w:sz w:val="28"/>
        </w:rPr>
        <w:t>intuitiva</w:t>
      </w:r>
      <w:r>
        <w:rPr>
          <w:spacing w:val="-4"/>
          <w:sz w:val="28"/>
        </w:rPr>
        <w:t xml:space="preserve"> </w:t>
      </w:r>
      <w:r>
        <w:rPr>
          <w:sz w:val="28"/>
        </w:rPr>
        <w:t>y</w:t>
      </w:r>
      <w:r>
        <w:rPr>
          <w:spacing w:val="-4"/>
          <w:sz w:val="28"/>
        </w:rPr>
        <w:t xml:space="preserve"> </w:t>
      </w:r>
      <w:r>
        <w:rPr>
          <w:sz w:val="28"/>
        </w:rPr>
        <w:t>accesible</w:t>
      </w:r>
      <w:r>
        <w:rPr>
          <w:spacing w:val="-5"/>
          <w:sz w:val="28"/>
        </w:rPr>
        <w:t xml:space="preserve"> </w:t>
      </w:r>
      <w:r>
        <w:rPr>
          <w:sz w:val="28"/>
        </w:rPr>
        <w:t>tanto</w:t>
      </w:r>
      <w:r>
        <w:rPr>
          <w:spacing w:val="-3"/>
          <w:sz w:val="28"/>
        </w:rPr>
        <w:t xml:space="preserve"> </w:t>
      </w:r>
      <w:r>
        <w:rPr>
          <w:sz w:val="28"/>
        </w:rPr>
        <w:t>en</w:t>
      </w:r>
      <w:r>
        <w:rPr>
          <w:spacing w:val="-3"/>
          <w:sz w:val="28"/>
        </w:rPr>
        <w:t xml:space="preserve"> </w:t>
      </w:r>
      <w:r>
        <w:rPr>
          <w:sz w:val="28"/>
        </w:rPr>
        <w:t>dispositivos</w:t>
      </w:r>
      <w:r>
        <w:rPr>
          <w:spacing w:val="-6"/>
          <w:sz w:val="28"/>
        </w:rPr>
        <w:t xml:space="preserve"> </w:t>
      </w:r>
      <w:r>
        <w:rPr>
          <w:sz w:val="28"/>
        </w:rPr>
        <w:t>móviles como en computadoras, asegurando una experiencia de usuario satisfactoria y un acceso ágil a los servicios de consulta.</w:t>
      </w:r>
    </w:p>
    <w:p w14:paraId="6DB8E5AD">
      <w:pPr>
        <w:pStyle w:val="7"/>
        <w:numPr>
          <w:ilvl w:val="0"/>
          <w:numId w:val="1"/>
        </w:numPr>
        <w:tabs>
          <w:tab w:val="left" w:pos="720"/>
        </w:tabs>
        <w:spacing w:before="52" w:after="0" w:line="240" w:lineRule="auto"/>
        <w:ind w:left="720" w:right="164" w:hanging="360"/>
        <w:jc w:val="left"/>
        <w:rPr>
          <w:sz w:val="28"/>
        </w:rPr>
      </w:pPr>
      <w:r>
        <w:rPr>
          <w:sz w:val="28"/>
        </w:rPr>
        <w:t>Incorporación</w:t>
      </w:r>
      <w:r>
        <w:rPr>
          <w:spacing w:val="-5"/>
          <w:sz w:val="28"/>
        </w:rPr>
        <w:t xml:space="preserve"> </w:t>
      </w:r>
      <w:r>
        <w:rPr>
          <w:sz w:val="28"/>
        </w:rPr>
        <w:t>de</w:t>
      </w:r>
      <w:r>
        <w:rPr>
          <w:spacing w:val="-5"/>
          <w:sz w:val="28"/>
        </w:rPr>
        <w:t xml:space="preserve"> </w:t>
      </w:r>
      <w:r>
        <w:rPr>
          <w:sz w:val="28"/>
        </w:rPr>
        <w:t>un</w:t>
      </w:r>
      <w:r>
        <w:rPr>
          <w:spacing w:val="-3"/>
          <w:sz w:val="28"/>
        </w:rPr>
        <w:t xml:space="preserve"> </w:t>
      </w:r>
      <w:r>
        <w:rPr>
          <w:sz w:val="28"/>
        </w:rPr>
        <w:t>módulo</w:t>
      </w:r>
      <w:r>
        <w:rPr>
          <w:spacing w:val="-4"/>
          <w:sz w:val="28"/>
        </w:rPr>
        <w:t xml:space="preserve"> </w:t>
      </w:r>
      <w:r>
        <w:rPr>
          <w:sz w:val="28"/>
        </w:rPr>
        <w:t>administrativo</w:t>
      </w:r>
      <w:r>
        <w:rPr>
          <w:spacing w:val="-3"/>
          <w:sz w:val="28"/>
        </w:rPr>
        <w:t xml:space="preserve"> </w:t>
      </w:r>
      <w:r>
        <w:rPr>
          <w:sz w:val="28"/>
        </w:rPr>
        <w:t>que</w:t>
      </w:r>
      <w:r>
        <w:rPr>
          <w:spacing w:val="-7"/>
          <w:sz w:val="28"/>
        </w:rPr>
        <w:t xml:space="preserve"> </w:t>
      </w:r>
      <w:r>
        <w:rPr>
          <w:sz w:val="28"/>
        </w:rPr>
        <w:t>permita</w:t>
      </w:r>
      <w:r>
        <w:rPr>
          <w:spacing w:val="-5"/>
          <w:sz w:val="28"/>
        </w:rPr>
        <w:t xml:space="preserve"> </w:t>
      </w:r>
      <w:r>
        <w:rPr>
          <w:sz w:val="28"/>
        </w:rPr>
        <w:t>a</w:t>
      </w:r>
      <w:r>
        <w:rPr>
          <w:spacing w:val="-4"/>
          <w:sz w:val="28"/>
        </w:rPr>
        <w:t xml:space="preserve"> </w:t>
      </w:r>
      <w:r>
        <w:rPr>
          <w:sz w:val="28"/>
        </w:rPr>
        <w:t>la</w:t>
      </w:r>
      <w:r>
        <w:rPr>
          <w:spacing w:val="-4"/>
          <w:sz w:val="28"/>
        </w:rPr>
        <w:t xml:space="preserve"> </w:t>
      </w:r>
      <w:r>
        <w:rPr>
          <w:sz w:val="28"/>
        </w:rPr>
        <w:t>inspectora</w:t>
      </w:r>
      <w:r>
        <w:rPr>
          <w:spacing w:val="-4"/>
          <w:sz w:val="28"/>
        </w:rPr>
        <w:t xml:space="preserve"> </w:t>
      </w:r>
      <w:r>
        <w:rPr>
          <w:sz w:val="28"/>
        </w:rPr>
        <w:t>de policía generar automáticamente documentos en PDF o Word a partir de los datos digitados, optimizando así la generación de actas, constancias u oficios de manera rápida y formal.</w:t>
      </w:r>
    </w:p>
    <w:p w14:paraId="1DB7BE7F">
      <w:pPr>
        <w:pStyle w:val="5"/>
      </w:pPr>
    </w:p>
    <w:p w14:paraId="07FE5A32">
      <w:pPr>
        <w:pStyle w:val="5"/>
        <w:spacing w:before="155"/>
      </w:pPr>
    </w:p>
    <w:p w14:paraId="0F2832E6">
      <w:pPr>
        <w:pStyle w:val="2"/>
      </w:pPr>
      <w:r>
        <w:t>Descripción</w:t>
      </w:r>
      <w:r>
        <w:rPr>
          <w:spacing w:val="-5"/>
        </w:rPr>
        <w:t xml:space="preserve"> </w:t>
      </w:r>
      <w:r>
        <w:t>del</w:t>
      </w:r>
      <w:r>
        <w:rPr>
          <w:spacing w:val="-4"/>
        </w:rPr>
        <w:t xml:space="preserve"> </w:t>
      </w:r>
      <w:r>
        <w:rPr>
          <w:spacing w:val="-2"/>
        </w:rPr>
        <w:t>Proyecto</w:t>
      </w:r>
    </w:p>
    <w:p w14:paraId="5E4DBBA4">
      <w:pPr>
        <w:pStyle w:val="5"/>
        <w:spacing w:before="103"/>
        <w:rPr>
          <w:b/>
        </w:rPr>
      </w:pPr>
    </w:p>
    <w:p w14:paraId="2F52DB72">
      <w:pPr>
        <w:pStyle w:val="5"/>
        <w:spacing w:before="1"/>
        <w:ind w:right="58"/>
      </w:pPr>
      <w:r>
        <w:t>La aplicación para la gestión de multas del municipio de Palermo es una plataforma orientada a modernizar y hacer más eficientes los procesos relacionados con la administración de sanciones derivadas de conductas que infringen</w:t>
      </w:r>
      <w:r>
        <w:rPr>
          <w:spacing w:val="-2"/>
        </w:rPr>
        <w:t xml:space="preserve"> </w:t>
      </w:r>
      <w:r>
        <w:t>el</w:t>
      </w:r>
      <w:r>
        <w:rPr>
          <w:spacing w:val="-4"/>
        </w:rPr>
        <w:t xml:space="preserve"> </w:t>
      </w:r>
      <w:r>
        <w:t>Código</w:t>
      </w:r>
      <w:r>
        <w:rPr>
          <w:spacing w:val="-5"/>
        </w:rPr>
        <w:t xml:space="preserve"> </w:t>
      </w:r>
      <w:r>
        <w:t>de</w:t>
      </w:r>
      <w:r>
        <w:rPr>
          <w:spacing w:val="-4"/>
        </w:rPr>
        <w:t xml:space="preserve"> </w:t>
      </w:r>
      <w:r>
        <w:t>Policía</w:t>
      </w:r>
      <w:r>
        <w:rPr>
          <w:spacing w:val="-6"/>
        </w:rPr>
        <w:t xml:space="preserve"> </w:t>
      </w:r>
      <w:r>
        <w:t>de</w:t>
      </w:r>
      <w:r>
        <w:rPr>
          <w:spacing w:val="-4"/>
        </w:rPr>
        <w:t xml:space="preserve"> </w:t>
      </w:r>
      <w:r>
        <w:t>Colombia.</w:t>
      </w:r>
      <w:r>
        <w:rPr>
          <w:spacing w:val="-3"/>
        </w:rPr>
        <w:t xml:space="preserve"> </w:t>
      </w:r>
      <w:r>
        <w:t>Este</w:t>
      </w:r>
      <w:r>
        <w:rPr>
          <w:spacing w:val="-4"/>
        </w:rPr>
        <w:t xml:space="preserve"> </w:t>
      </w:r>
      <w:r>
        <w:t>sistema</w:t>
      </w:r>
      <w:r>
        <w:rPr>
          <w:spacing w:val="-3"/>
        </w:rPr>
        <w:t xml:space="preserve"> </w:t>
      </w:r>
      <w:r>
        <w:t>está</w:t>
      </w:r>
      <w:r>
        <w:rPr>
          <w:spacing w:val="-4"/>
        </w:rPr>
        <w:t xml:space="preserve"> </w:t>
      </w:r>
      <w:r>
        <w:t>enfocado</w:t>
      </w:r>
      <w:r>
        <w:rPr>
          <w:spacing w:val="-3"/>
        </w:rPr>
        <w:t xml:space="preserve"> </w:t>
      </w:r>
      <w:r>
        <w:t>en</w:t>
      </w:r>
      <w:r>
        <w:rPr>
          <w:spacing w:val="-2"/>
        </w:rPr>
        <w:t xml:space="preserve"> </w:t>
      </w:r>
      <w:r>
        <w:t>faltas como agresiones, alteración del orden público, daños a bienes públicos o privados, entre otras que afectan la convivencia ciudadana.</w:t>
      </w:r>
    </w:p>
    <w:p w14:paraId="455D031A">
      <w:pPr>
        <w:pStyle w:val="5"/>
        <w:spacing w:after="0"/>
        <w:sectPr>
          <w:pgSz w:w="12240" w:h="15840"/>
          <w:pgMar w:top="1420" w:right="1440" w:bottom="280" w:left="1440" w:header="720" w:footer="720" w:gutter="0"/>
          <w:cols w:space="720" w:num="1"/>
        </w:sectPr>
      </w:pPr>
    </w:p>
    <w:p w14:paraId="5000B7AF">
      <w:pPr>
        <w:pStyle w:val="2"/>
        <w:spacing w:before="15"/>
      </w:pPr>
      <w:r>
        <w:t>Principales</w:t>
      </w:r>
      <w:r>
        <w:rPr>
          <w:spacing w:val="-8"/>
        </w:rPr>
        <w:t xml:space="preserve"> </w:t>
      </w:r>
      <w:r>
        <w:rPr>
          <w:spacing w:val="-2"/>
        </w:rPr>
        <w:t>características:</w:t>
      </w:r>
    </w:p>
    <w:p w14:paraId="05B18FB0">
      <w:pPr>
        <w:pStyle w:val="5"/>
        <w:spacing w:before="104"/>
        <w:rPr>
          <w:b/>
        </w:rPr>
      </w:pPr>
    </w:p>
    <w:p w14:paraId="58641352">
      <w:pPr>
        <w:pStyle w:val="7"/>
        <w:numPr>
          <w:ilvl w:val="0"/>
          <w:numId w:val="2"/>
        </w:numPr>
        <w:tabs>
          <w:tab w:val="left" w:pos="720"/>
        </w:tabs>
        <w:spacing w:before="0" w:after="0" w:line="240" w:lineRule="auto"/>
        <w:ind w:left="720" w:right="166" w:hanging="360"/>
        <w:jc w:val="left"/>
        <w:rPr>
          <w:sz w:val="28"/>
        </w:rPr>
      </w:pPr>
      <w:r>
        <w:rPr>
          <w:b/>
          <w:sz w:val="28"/>
        </w:rPr>
        <w:t xml:space="preserve">Consulta de infracciones: </w:t>
      </w:r>
      <w:r>
        <w:rPr>
          <w:sz w:val="28"/>
        </w:rPr>
        <w:t>Los ciudadanos podrán verificar las multas asociadas a su comportamiento ingresando su número de documento. La plataforma</w:t>
      </w:r>
      <w:r>
        <w:rPr>
          <w:spacing w:val="-4"/>
          <w:sz w:val="28"/>
        </w:rPr>
        <w:t xml:space="preserve"> </w:t>
      </w:r>
      <w:r>
        <w:rPr>
          <w:sz w:val="28"/>
        </w:rPr>
        <w:t>detallará</w:t>
      </w:r>
      <w:r>
        <w:rPr>
          <w:spacing w:val="-6"/>
          <w:sz w:val="28"/>
        </w:rPr>
        <w:t xml:space="preserve"> </w:t>
      </w:r>
      <w:r>
        <w:rPr>
          <w:sz w:val="28"/>
        </w:rPr>
        <w:t>el</w:t>
      </w:r>
      <w:r>
        <w:rPr>
          <w:spacing w:val="-5"/>
          <w:sz w:val="28"/>
        </w:rPr>
        <w:t xml:space="preserve"> </w:t>
      </w:r>
      <w:r>
        <w:rPr>
          <w:sz w:val="28"/>
        </w:rPr>
        <w:t>tipo</w:t>
      </w:r>
      <w:r>
        <w:rPr>
          <w:spacing w:val="-3"/>
          <w:sz w:val="28"/>
        </w:rPr>
        <w:t xml:space="preserve"> </w:t>
      </w:r>
      <w:r>
        <w:rPr>
          <w:sz w:val="28"/>
        </w:rPr>
        <w:t>de</w:t>
      </w:r>
      <w:r>
        <w:rPr>
          <w:spacing w:val="-5"/>
          <w:sz w:val="28"/>
        </w:rPr>
        <w:t xml:space="preserve"> </w:t>
      </w:r>
      <w:r>
        <w:rPr>
          <w:sz w:val="28"/>
        </w:rPr>
        <w:t>sanción</w:t>
      </w:r>
      <w:r>
        <w:rPr>
          <w:spacing w:val="-5"/>
          <w:sz w:val="28"/>
        </w:rPr>
        <w:t xml:space="preserve"> </w:t>
      </w:r>
      <w:r>
        <w:rPr>
          <w:sz w:val="28"/>
        </w:rPr>
        <w:t>cometida</w:t>
      </w:r>
      <w:r>
        <w:rPr>
          <w:spacing w:val="-4"/>
          <w:sz w:val="28"/>
        </w:rPr>
        <w:t xml:space="preserve"> </w:t>
      </w:r>
      <w:r>
        <w:rPr>
          <w:sz w:val="28"/>
        </w:rPr>
        <w:t>y</w:t>
      </w:r>
      <w:r>
        <w:rPr>
          <w:spacing w:val="-4"/>
          <w:sz w:val="28"/>
        </w:rPr>
        <w:t xml:space="preserve"> </w:t>
      </w:r>
      <w:r>
        <w:rPr>
          <w:sz w:val="28"/>
        </w:rPr>
        <w:t>el</w:t>
      </w:r>
      <w:r>
        <w:rPr>
          <w:spacing w:val="-5"/>
          <w:sz w:val="28"/>
        </w:rPr>
        <w:t xml:space="preserve"> </w:t>
      </w:r>
      <w:r>
        <w:rPr>
          <w:sz w:val="28"/>
        </w:rPr>
        <w:t>comportamiento</w:t>
      </w:r>
      <w:r>
        <w:rPr>
          <w:spacing w:val="-3"/>
          <w:sz w:val="28"/>
        </w:rPr>
        <w:t xml:space="preserve"> </w:t>
      </w:r>
      <w:r>
        <w:rPr>
          <w:sz w:val="28"/>
        </w:rPr>
        <w:t>que la originó.</w:t>
      </w:r>
    </w:p>
    <w:p w14:paraId="0ACEC947">
      <w:pPr>
        <w:pStyle w:val="7"/>
        <w:numPr>
          <w:ilvl w:val="0"/>
          <w:numId w:val="2"/>
        </w:numPr>
        <w:tabs>
          <w:tab w:val="left" w:pos="720"/>
        </w:tabs>
        <w:spacing w:before="51" w:after="0" w:line="240" w:lineRule="auto"/>
        <w:ind w:left="720" w:right="20" w:hanging="360"/>
        <w:jc w:val="left"/>
        <w:rPr>
          <w:sz w:val="28"/>
        </w:rPr>
      </w:pPr>
      <w:r>
        <w:rPr>
          <w:b/>
          <w:sz w:val="28"/>
        </w:rPr>
        <w:t xml:space="preserve">Información sobre pagos: </w:t>
      </w:r>
      <w:r>
        <w:rPr>
          <w:sz w:val="28"/>
        </w:rPr>
        <w:t>La aplicación especificará los montos de las sanciones</w:t>
      </w:r>
      <w:r>
        <w:rPr>
          <w:spacing w:val="-3"/>
          <w:sz w:val="28"/>
        </w:rPr>
        <w:t xml:space="preserve"> </w:t>
      </w:r>
      <w:r>
        <w:rPr>
          <w:sz w:val="28"/>
        </w:rPr>
        <w:t>e</w:t>
      </w:r>
      <w:r>
        <w:rPr>
          <w:spacing w:val="-5"/>
          <w:sz w:val="28"/>
        </w:rPr>
        <w:t xml:space="preserve"> </w:t>
      </w:r>
      <w:r>
        <w:rPr>
          <w:spacing w:val="-5"/>
          <w:sz w:val="28"/>
          <w:lang w:val="es-ES"/>
        </w:rPr>
        <w:t>permitiría</w:t>
      </w:r>
      <w:r>
        <w:rPr>
          <w:rFonts w:hint="default"/>
          <w:sz w:val="28"/>
          <w:lang w:val="es-ES"/>
        </w:rPr>
        <w:t xml:space="preserve"> a los usuarios poder realizar pagos a las infracciones que tenga el usuario</w:t>
      </w:r>
    </w:p>
    <w:p w14:paraId="6BE36412">
      <w:pPr>
        <w:pStyle w:val="7"/>
        <w:numPr>
          <w:ilvl w:val="0"/>
          <w:numId w:val="2"/>
        </w:numPr>
        <w:tabs>
          <w:tab w:val="left" w:pos="720"/>
        </w:tabs>
        <w:spacing w:before="53" w:after="0" w:line="240" w:lineRule="auto"/>
        <w:ind w:left="720" w:right="477" w:hanging="360"/>
        <w:jc w:val="both"/>
        <w:rPr>
          <w:sz w:val="28"/>
        </w:rPr>
      </w:pPr>
      <w:r>
        <w:rPr>
          <w:b/>
          <w:sz w:val="28"/>
        </w:rPr>
        <w:t>Gestión</w:t>
      </w:r>
      <w:r>
        <w:rPr>
          <w:b/>
          <w:spacing w:val="-4"/>
          <w:sz w:val="28"/>
        </w:rPr>
        <w:t xml:space="preserve"> </w:t>
      </w:r>
      <w:r>
        <w:rPr>
          <w:b/>
          <w:sz w:val="28"/>
        </w:rPr>
        <w:t>de</w:t>
      </w:r>
      <w:r>
        <w:rPr>
          <w:b/>
          <w:spacing w:val="-4"/>
          <w:sz w:val="28"/>
        </w:rPr>
        <w:t xml:space="preserve"> </w:t>
      </w:r>
      <w:r>
        <w:rPr>
          <w:b/>
          <w:sz w:val="28"/>
        </w:rPr>
        <w:t>acuerdos</w:t>
      </w:r>
      <w:r>
        <w:rPr>
          <w:b/>
          <w:spacing w:val="-4"/>
          <w:sz w:val="28"/>
        </w:rPr>
        <w:t xml:space="preserve"> </w:t>
      </w:r>
      <w:r>
        <w:rPr>
          <w:b/>
          <w:sz w:val="28"/>
        </w:rPr>
        <w:t>de</w:t>
      </w:r>
      <w:r>
        <w:rPr>
          <w:b/>
          <w:spacing w:val="-4"/>
          <w:sz w:val="28"/>
        </w:rPr>
        <w:t xml:space="preserve"> </w:t>
      </w:r>
      <w:r>
        <w:rPr>
          <w:b/>
          <w:sz w:val="28"/>
        </w:rPr>
        <w:t>pago:</w:t>
      </w:r>
      <w:r>
        <w:rPr>
          <w:b/>
          <w:spacing w:val="-3"/>
          <w:sz w:val="28"/>
        </w:rPr>
        <w:t xml:space="preserve"> </w:t>
      </w:r>
      <w:r>
        <w:rPr>
          <w:sz w:val="28"/>
        </w:rPr>
        <w:t>Los</w:t>
      </w:r>
      <w:r>
        <w:rPr>
          <w:spacing w:val="-5"/>
          <w:sz w:val="28"/>
        </w:rPr>
        <w:t xml:space="preserve"> </w:t>
      </w:r>
      <w:r>
        <w:rPr>
          <w:sz w:val="28"/>
        </w:rPr>
        <w:t>infractores</w:t>
      </w:r>
      <w:r>
        <w:rPr>
          <w:spacing w:val="-4"/>
          <w:sz w:val="28"/>
        </w:rPr>
        <w:t xml:space="preserve"> </w:t>
      </w:r>
      <w:r>
        <w:rPr>
          <w:sz w:val="28"/>
        </w:rPr>
        <w:t>que</w:t>
      </w:r>
      <w:r>
        <w:rPr>
          <w:spacing w:val="-6"/>
          <w:sz w:val="28"/>
        </w:rPr>
        <w:t xml:space="preserve"> </w:t>
      </w:r>
      <w:r>
        <w:rPr>
          <w:sz w:val="28"/>
        </w:rPr>
        <w:t>deseen</w:t>
      </w:r>
      <w:r>
        <w:rPr>
          <w:spacing w:val="-4"/>
          <w:sz w:val="28"/>
        </w:rPr>
        <w:t xml:space="preserve"> </w:t>
      </w:r>
      <w:r>
        <w:rPr>
          <w:sz w:val="28"/>
        </w:rPr>
        <w:t>regularizar</w:t>
      </w:r>
      <w:r>
        <w:rPr>
          <w:spacing w:val="-4"/>
          <w:sz w:val="28"/>
        </w:rPr>
        <w:t xml:space="preserve"> </w:t>
      </w:r>
      <w:r>
        <w:rPr>
          <w:sz w:val="28"/>
        </w:rPr>
        <w:t>su situación</w:t>
      </w:r>
      <w:r>
        <w:rPr>
          <w:spacing w:val="-2"/>
          <w:sz w:val="28"/>
        </w:rPr>
        <w:t xml:space="preserve"> </w:t>
      </w:r>
      <w:r>
        <w:rPr>
          <w:rFonts w:hint="default"/>
          <w:sz w:val="28"/>
          <w:lang w:val="es-ES"/>
        </w:rPr>
        <w:t>deberan acercarse a la alcaldia de palermo para poder</w:t>
      </w:r>
      <w:r>
        <w:rPr>
          <w:spacing w:val="-2"/>
          <w:sz w:val="28"/>
        </w:rPr>
        <w:t xml:space="preserve"> </w:t>
      </w:r>
      <w:r>
        <w:rPr>
          <w:sz w:val="28"/>
        </w:rPr>
        <w:t>formalizar</w:t>
      </w:r>
      <w:r>
        <w:rPr>
          <w:spacing w:val="-2"/>
          <w:sz w:val="28"/>
        </w:rPr>
        <w:t xml:space="preserve"> </w:t>
      </w:r>
      <w:r>
        <w:rPr>
          <w:sz w:val="28"/>
        </w:rPr>
        <w:t>acuerdos</w:t>
      </w:r>
      <w:r>
        <w:rPr>
          <w:spacing w:val="-2"/>
          <w:sz w:val="28"/>
        </w:rPr>
        <w:t xml:space="preserve"> </w:t>
      </w:r>
      <w:r>
        <w:rPr>
          <w:sz w:val="28"/>
        </w:rPr>
        <w:t>de pago de forma presencial en la Alcaldía, con la debida orientación.</w:t>
      </w:r>
    </w:p>
    <w:p w14:paraId="5BF2D736">
      <w:pPr>
        <w:pStyle w:val="7"/>
        <w:numPr>
          <w:ilvl w:val="0"/>
          <w:numId w:val="2"/>
        </w:numPr>
        <w:tabs>
          <w:tab w:val="left" w:pos="720"/>
        </w:tabs>
        <w:spacing w:before="52" w:after="0" w:line="240" w:lineRule="auto"/>
        <w:ind w:left="720" w:right="623" w:hanging="360"/>
        <w:jc w:val="left"/>
        <w:rPr>
          <w:sz w:val="28"/>
        </w:rPr>
      </w:pPr>
      <w:r>
        <w:rPr>
          <w:b/>
          <w:sz w:val="28"/>
        </w:rPr>
        <w:t>Notificaciones</w:t>
      </w:r>
      <w:r>
        <w:rPr>
          <w:b/>
          <w:spacing w:val="-4"/>
          <w:sz w:val="28"/>
        </w:rPr>
        <w:t xml:space="preserve"> </w:t>
      </w:r>
      <w:r>
        <w:rPr>
          <w:b/>
          <w:sz w:val="28"/>
        </w:rPr>
        <w:t>y</w:t>
      </w:r>
      <w:r>
        <w:rPr>
          <w:b/>
          <w:spacing w:val="-6"/>
          <w:sz w:val="28"/>
        </w:rPr>
        <w:t xml:space="preserve"> </w:t>
      </w:r>
      <w:r>
        <w:rPr>
          <w:b/>
          <w:sz w:val="28"/>
        </w:rPr>
        <w:t>recordatorios:</w:t>
      </w:r>
      <w:r>
        <w:rPr>
          <w:b/>
          <w:spacing w:val="-3"/>
          <w:sz w:val="28"/>
        </w:rPr>
        <w:t xml:space="preserve"> </w:t>
      </w:r>
      <w:r>
        <w:rPr>
          <w:sz w:val="28"/>
        </w:rPr>
        <w:t>El</w:t>
      </w:r>
      <w:r>
        <w:rPr>
          <w:spacing w:val="-5"/>
          <w:sz w:val="28"/>
        </w:rPr>
        <w:t xml:space="preserve"> </w:t>
      </w:r>
      <w:r>
        <w:rPr>
          <w:sz w:val="28"/>
        </w:rPr>
        <w:t>sistema</w:t>
      </w:r>
      <w:r>
        <w:rPr>
          <w:spacing w:val="-5"/>
          <w:sz w:val="28"/>
        </w:rPr>
        <w:t xml:space="preserve"> </w:t>
      </w:r>
      <w:r>
        <w:rPr>
          <w:sz w:val="28"/>
        </w:rPr>
        <w:t>enviará</w:t>
      </w:r>
      <w:r>
        <w:rPr>
          <w:spacing w:val="-4"/>
          <w:sz w:val="28"/>
        </w:rPr>
        <w:t xml:space="preserve"> </w:t>
      </w:r>
      <w:r>
        <w:rPr>
          <w:sz w:val="28"/>
        </w:rPr>
        <w:t>alertas</w:t>
      </w:r>
      <w:r>
        <w:rPr>
          <w:spacing w:val="-5"/>
          <w:sz w:val="28"/>
        </w:rPr>
        <w:t xml:space="preserve"> </w:t>
      </w:r>
      <w:r>
        <w:rPr>
          <w:sz w:val="28"/>
        </w:rPr>
        <w:t>sobre</w:t>
      </w:r>
      <w:r>
        <w:rPr>
          <w:spacing w:val="-6"/>
          <w:sz w:val="28"/>
        </w:rPr>
        <w:t xml:space="preserve"> </w:t>
      </w:r>
      <w:r>
        <w:rPr>
          <w:sz w:val="28"/>
        </w:rPr>
        <w:t xml:space="preserve">fechas límite, pagos pendientes </w:t>
      </w:r>
    </w:p>
    <w:p w14:paraId="1225218C">
      <w:pPr>
        <w:pStyle w:val="7"/>
        <w:numPr>
          <w:ilvl w:val="0"/>
          <w:numId w:val="2"/>
        </w:numPr>
        <w:tabs>
          <w:tab w:val="left" w:pos="720"/>
        </w:tabs>
        <w:spacing w:before="53" w:after="0" w:line="240" w:lineRule="auto"/>
        <w:ind w:left="720" w:right="81" w:hanging="360"/>
        <w:jc w:val="left"/>
        <w:rPr>
          <w:sz w:val="28"/>
        </w:rPr>
      </w:pPr>
      <w:r>
        <w:rPr>
          <w:b/>
          <w:sz w:val="28"/>
        </w:rPr>
        <w:t xml:space="preserve">Historial de infracciones: </w:t>
      </w:r>
      <w:r>
        <w:rPr>
          <w:rFonts w:hint="default" w:ascii="Calibri" w:hAnsi="Calibri" w:eastAsia="SimSun" w:cs="Calibri"/>
          <w:sz w:val="28"/>
          <w:szCs w:val="28"/>
        </w:rPr>
        <w:t>los usuarios tendrán acceso a un historial completo de sanciones, donde podrán consultar todas sus multas, identificar cuáles están pendientes y, en caso de contar con un acuerdo de pago, también podrán visualizarlo desde esta sección.</w:t>
      </w:r>
    </w:p>
    <w:p w14:paraId="2525E86C">
      <w:pPr>
        <w:pStyle w:val="7"/>
        <w:numPr>
          <w:ilvl w:val="0"/>
          <w:numId w:val="2"/>
        </w:numPr>
        <w:tabs>
          <w:tab w:val="left" w:pos="720"/>
        </w:tabs>
        <w:spacing w:before="50" w:after="0" w:line="240" w:lineRule="auto"/>
        <w:ind w:left="720" w:right="293" w:hanging="360"/>
        <w:jc w:val="left"/>
        <w:rPr>
          <w:sz w:val="28"/>
        </w:rPr>
      </w:pPr>
      <w:r>
        <w:rPr>
          <w:b/>
          <w:sz w:val="28"/>
        </w:rPr>
        <w:t xml:space="preserve">Generación de documentos oficiales: </w:t>
      </w:r>
      <w:r>
        <w:rPr>
          <w:sz w:val="28"/>
        </w:rPr>
        <w:t>La inspectora podrá generar automáticamente</w:t>
      </w:r>
      <w:r>
        <w:rPr>
          <w:spacing w:val="-8"/>
          <w:sz w:val="28"/>
        </w:rPr>
        <w:t xml:space="preserve"> </w:t>
      </w:r>
      <w:r>
        <w:rPr>
          <w:sz w:val="28"/>
        </w:rPr>
        <w:t>documentos</w:t>
      </w:r>
      <w:r>
        <w:rPr>
          <w:spacing w:val="-5"/>
          <w:sz w:val="28"/>
        </w:rPr>
        <w:t xml:space="preserve"> </w:t>
      </w:r>
      <w:r>
        <w:rPr>
          <w:sz w:val="28"/>
        </w:rPr>
        <w:t>formales</w:t>
      </w:r>
      <w:r>
        <w:rPr>
          <w:spacing w:val="-5"/>
          <w:sz w:val="28"/>
        </w:rPr>
        <w:t xml:space="preserve"> </w:t>
      </w:r>
      <w:r>
        <w:rPr>
          <w:sz w:val="28"/>
        </w:rPr>
        <w:t>en</w:t>
      </w:r>
      <w:r>
        <w:rPr>
          <w:spacing w:val="-5"/>
          <w:sz w:val="28"/>
        </w:rPr>
        <w:t xml:space="preserve"> </w:t>
      </w:r>
      <w:r>
        <w:rPr>
          <w:sz w:val="28"/>
        </w:rPr>
        <w:t>formato</w:t>
      </w:r>
      <w:r>
        <w:rPr>
          <w:spacing w:val="-5"/>
          <w:sz w:val="28"/>
        </w:rPr>
        <w:t xml:space="preserve"> </w:t>
      </w:r>
      <w:r>
        <w:rPr>
          <w:sz w:val="28"/>
        </w:rPr>
        <w:t>PDF</w:t>
      </w:r>
      <w:r>
        <w:rPr>
          <w:spacing w:val="-5"/>
          <w:sz w:val="28"/>
        </w:rPr>
        <w:t xml:space="preserve"> </w:t>
      </w:r>
      <w:r>
        <w:rPr>
          <w:sz w:val="28"/>
        </w:rPr>
        <w:t>basados en la información que ingrese en el sistema. Esta funcionalidad permitirá expedir actas</w:t>
      </w:r>
      <w:r>
        <w:rPr>
          <w:rFonts w:hint="default"/>
          <w:sz w:val="28"/>
          <w:lang w:val="es-ES"/>
        </w:rPr>
        <w:t xml:space="preserve"> </w:t>
      </w:r>
      <w:r>
        <w:rPr>
          <w:sz w:val="28"/>
        </w:rPr>
        <w:t>, reduciendo el trabajo manual y asegurando la coherencia documental.</w:t>
      </w:r>
    </w:p>
    <w:p w14:paraId="3DB66192">
      <w:pPr>
        <w:pStyle w:val="7"/>
        <w:spacing w:after="0" w:line="240" w:lineRule="auto"/>
        <w:jc w:val="left"/>
        <w:rPr>
          <w:sz w:val="28"/>
        </w:rPr>
        <w:sectPr>
          <w:pgSz w:w="12240" w:h="15840"/>
          <w:pgMar w:top="1780" w:right="1440" w:bottom="280" w:left="1440" w:header="720" w:footer="720" w:gutter="0"/>
          <w:cols w:space="720" w:num="1"/>
        </w:sectPr>
      </w:pPr>
    </w:p>
    <w:p w14:paraId="1B59841B">
      <w:pPr>
        <w:pStyle w:val="5"/>
        <w:spacing w:before="15"/>
      </w:pPr>
      <w:r>
        <w:t>Integrantes</w:t>
      </w:r>
      <w:r>
        <w:rPr>
          <w:spacing w:val="-4"/>
        </w:rPr>
        <w:t xml:space="preserve"> </w:t>
      </w:r>
      <w:r>
        <w:t>del</w:t>
      </w:r>
      <w:r>
        <w:rPr>
          <w:spacing w:val="-6"/>
        </w:rPr>
        <w:t xml:space="preserve"> </w:t>
      </w:r>
      <w:r>
        <w:t>Equipo</w:t>
      </w:r>
      <w:r>
        <w:rPr>
          <w:spacing w:val="-4"/>
        </w:rPr>
        <w:t xml:space="preserve"> </w:t>
      </w:r>
      <w:r>
        <w:t>de</w:t>
      </w:r>
      <w:r>
        <w:rPr>
          <w:spacing w:val="-5"/>
        </w:rPr>
        <w:t xml:space="preserve"> </w:t>
      </w:r>
      <w:r>
        <w:rPr>
          <w:spacing w:val="-2"/>
        </w:rPr>
        <w:t>Desarrollo</w:t>
      </w:r>
    </w:p>
    <w:p w14:paraId="3AF9B4C2">
      <w:pPr>
        <w:pStyle w:val="5"/>
        <w:spacing w:before="104"/>
      </w:pPr>
    </w:p>
    <w:p w14:paraId="300A1983">
      <w:pPr>
        <w:pStyle w:val="2"/>
        <w:ind w:left="3135"/>
      </w:pPr>
      <w:r>
        <w:t>Ingrid</w:t>
      </w:r>
      <w:r>
        <w:rPr>
          <w:spacing w:val="-8"/>
        </w:rPr>
        <w:t xml:space="preserve"> </w:t>
      </w:r>
      <w:r>
        <w:t>Yulissa</w:t>
      </w:r>
      <w:r>
        <w:rPr>
          <w:spacing w:val="-5"/>
        </w:rPr>
        <w:t xml:space="preserve"> </w:t>
      </w:r>
      <w:r>
        <w:t>Medina</w:t>
      </w:r>
      <w:r>
        <w:rPr>
          <w:spacing w:val="-5"/>
        </w:rPr>
        <w:t xml:space="preserve"> </w:t>
      </w:r>
      <w:r>
        <w:rPr>
          <w:spacing w:val="-2"/>
        </w:rPr>
        <w:t>Esquivel</w:t>
      </w:r>
    </w:p>
    <w:p w14:paraId="396365D2">
      <w:pPr>
        <w:pStyle w:val="5"/>
        <w:spacing w:before="52"/>
        <w:ind w:left="3135"/>
      </w:pPr>
      <w:r>
        <w:drawing>
          <wp:anchor distT="0" distB="0" distL="0" distR="0" simplePos="0" relativeHeight="251659264" behindDoc="0" locked="0" layoutInCell="1" allowOverlap="1">
            <wp:simplePos x="0" y="0"/>
            <wp:positionH relativeFrom="page">
              <wp:posOffset>1133475</wp:posOffset>
            </wp:positionH>
            <wp:positionV relativeFrom="paragraph">
              <wp:posOffset>121920</wp:posOffset>
            </wp:positionV>
            <wp:extent cx="1670685" cy="232283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670685" cy="2323104"/>
                    </a:xfrm>
                    <a:prstGeom prst="rect">
                      <a:avLst/>
                    </a:prstGeom>
                  </pic:spPr>
                </pic:pic>
              </a:graphicData>
            </a:graphic>
          </wp:anchor>
        </w:drawing>
      </w:r>
      <w:r>
        <w:rPr>
          <w:b/>
        </w:rPr>
        <w:t>Rol:</w:t>
      </w:r>
      <w:r>
        <w:rPr>
          <w:b/>
          <w:spacing w:val="-6"/>
        </w:rPr>
        <w:t xml:space="preserve"> </w:t>
      </w:r>
      <w:r>
        <w:t>Líder</w:t>
      </w:r>
      <w:r>
        <w:rPr>
          <w:spacing w:val="-4"/>
        </w:rPr>
        <w:t xml:space="preserve"> </w:t>
      </w:r>
      <w:r>
        <w:t>y</w:t>
      </w:r>
      <w:r>
        <w:rPr>
          <w:spacing w:val="-6"/>
        </w:rPr>
        <w:t xml:space="preserve"> </w:t>
      </w:r>
      <w:r>
        <w:t>Desarrolladora</w:t>
      </w:r>
      <w:r>
        <w:rPr>
          <w:spacing w:val="-4"/>
        </w:rPr>
        <w:t xml:space="preserve"> </w:t>
      </w:r>
      <w:r>
        <w:t>(Base</w:t>
      </w:r>
      <w:r>
        <w:rPr>
          <w:spacing w:val="-5"/>
        </w:rPr>
        <w:t xml:space="preserve"> </w:t>
      </w:r>
      <w:r>
        <w:t>de</w:t>
      </w:r>
      <w:r>
        <w:rPr>
          <w:spacing w:val="-8"/>
        </w:rPr>
        <w:t xml:space="preserve"> </w:t>
      </w:r>
      <w:r>
        <w:t>datos,</w:t>
      </w:r>
      <w:r>
        <w:rPr>
          <w:spacing w:val="-6"/>
        </w:rPr>
        <w:t xml:space="preserve"> </w:t>
      </w:r>
      <w:r>
        <w:t xml:space="preserve">Frontend, </w:t>
      </w:r>
      <w:r>
        <w:rPr>
          <w:spacing w:val="-2"/>
        </w:rPr>
        <w:t>Backend)</w:t>
      </w:r>
    </w:p>
    <w:p w14:paraId="28334B64">
      <w:pPr>
        <w:pStyle w:val="2"/>
        <w:spacing w:line="340" w:lineRule="exact"/>
        <w:ind w:left="3135"/>
      </w:pPr>
      <w:r>
        <w:rPr>
          <w:spacing w:val="-2"/>
        </w:rPr>
        <w:t>Responsabilidades:</w:t>
      </w:r>
    </w:p>
    <w:p w14:paraId="1259833F">
      <w:pPr>
        <w:pStyle w:val="5"/>
        <w:spacing w:before="105"/>
        <w:rPr>
          <w:b/>
        </w:rPr>
      </w:pPr>
    </w:p>
    <w:p w14:paraId="36262984">
      <w:pPr>
        <w:pStyle w:val="7"/>
        <w:numPr>
          <w:ilvl w:val="1"/>
          <w:numId w:val="2"/>
        </w:numPr>
        <w:tabs>
          <w:tab w:val="left" w:pos="3855"/>
        </w:tabs>
        <w:spacing w:before="1" w:after="0" w:line="240" w:lineRule="auto"/>
        <w:ind w:left="3135" w:right="227" w:firstLine="360"/>
        <w:jc w:val="left"/>
        <w:rPr>
          <w:sz w:val="28"/>
        </w:rPr>
      </w:pPr>
      <w:r>
        <w:rPr>
          <w:sz w:val="28"/>
        </w:rPr>
        <w:t>Garantizar</w:t>
      </w:r>
      <w:r>
        <w:rPr>
          <w:spacing w:val="-8"/>
          <w:sz w:val="28"/>
        </w:rPr>
        <w:t xml:space="preserve"> </w:t>
      </w:r>
      <w:r>
        <w:rPr>
          <w:sz w:val="28"/>
        </w:rPr>
        <w:t>una</w:t>
      </w:r>
      <w:r>
        <w:rPr>
          <w:spacing w:val="-11"/>
          <w:sz w:val="28"/>
        </w:rPr>
        <w:t xml:space="preserve"> </w:t>
      </w:r>
      <w:r>
        <w:rPr>
          <w:sz w:val="28"/>
        </w:rPr>
        <w:t>comunicación</w:t>
      </w:r>
      <w:r>
        <w:rPr>
          <w:spacing w:val="-8"/>
          <w:sz w:val="28"/>
        </w:rPr>
        <w:t xml:space="preserve"> </w:t>
      </w:r>
      <w:r>
        <w:rPr>
          <w:sz w:val="28"/>
        </w:rPr>
        <w:t>fluida</w:t>
      </w:r>
      <w:r>
        <w:rPr>
          <w:spacing w:val="-9"/>
          <w:sz w:val="28"/>
        </w:rPr>
        <w:t xml:space="preserve"> </w:t>
      </w:r>
      <w:r>
        <w:rPr>
          <w:sz w:val="28"/>
        </w:rPr>
        <w:t>dentro</w:t>
      </w:r>
      <w:r>
        <w:rPr>
          <w:spacing w:val="-8"/>
          <w:sz w:val="28"/>
        </w:rPr>
        <w:t xml:space="preserve"> </w:t>
      </w:r>
      <w:r>
        <w:rPr>
          <w:sz w:val="28"/>
        </w:rPr>
        <w:t xml:space="preserve">del equipo, promoviendo la colaboración y el trabajo </w:t>
      </w:r>
      <w:r>
        <w:rPr>
          <w:spacing w:val="-2"/>
          <w:sz w:val="28"/>
        </w:rPr>
        <w:t>articulado.</w:t>
      </w:r>
    </w:p>
    <w:p w14:paraId="35A2EABF">
      <w:pPr>
        <w:pStyle w:val="7"/>
        <w:numPr>
          <w:ilvl w:val="1"/>
          <w:numId w:val="2"/>
        </w:numPr>
        <w:tabs>
          <w:tab w:val="left" w:pos="3855"/>
        </w:tabs>
        <w:spacing w:before="52" w:after="0" w:line="240" w:lineRule="auto"/>
        <w:ind w:left="3135" w:right="349" w:firstLine="360"/>
        <w:jc w:val="left"/>
        <w:rPr>
          <w:sz w:val="28"/>
        </w:rPr>
      </w:pPr>
      <w:r>
        <w:rPr>
          <w:sz w:val="28"/>
        </w:rPr>
        <w:t>Supervisar</w:t>
      </w:r>
      <w:r>
        <w:rPr>
          <w:spacing w:val="-7"/>
          <w:sz w:val="28"/>
        </w:rPr>
        <w:t xml:space="preserve"> </w:t>
      </w:r>
      <w:r>
        <w:rPr>
          <w:sz w:val="28"/>
        </w:rPr>
        <w:t>el</w:t>
      </w:r>
      <w:r>
        <w:rPr>
          <w:spacing w:val="-10"/>
          <w:sz w:val="28"/>
        </w:rPr>
        <w:t xml:space="preserve"> </w:t>
      </w:r>
      <w:r>
        <w:rPr>
          <w:sz w:val="28"/>
        </w:rPr>
        <w:t>progreso</w:t>
      </w:r>
      <w:r>
        <w:rPr>
          <w:spacing w:val="-6"/>
          <w:sz w:val="28"/>
        </w:rPr>
        <w:t xml:space="preserve"> </w:t>
      </w:r>
      <w:r>
        <w:rPr>
          <w:sz w:val="28"/>
        </w:rPr>
        <w:t>general</w:t>
      </w:r>
      <w:r>
        <w:rPr>
          <w:spacing w:val="-10"/>
          <w:sz w:val="28"/>
        </w:rPr>
        <w:t xml:space="preserve"> </w:t>
      </w:r>
      <w:r>
        <w:rPr>
          <w:sz w:val="28"/>
        </w:rPr>
        <w:t>del</w:t>
      </w:r>
      <w:r>
        <w:rPr>
          <w:spacing w:val="-8"/>
          <w:sz w:val="28"/>
        </w:rPr>
        <w:t xml:space="preserve"> </w:t>
      </w:r>
      <w:r>
        <w:rPr>
          <w:sz w:val="28"/>
        </w:rPr>
        <w:t xml:space="preserve">desarrollo, velando por el cumplimiento de los plazos </w:t>
      </w:r>
      <w:r>
        <w:rPr>
          <w:spacing w:val="-2"/>
          <w:sz w:val="28"/>
        </w:rPr>
        <w:t>establecidos.</w:t>
      </w:r>
    </w:p>
    <w:p w14:paraId="0450238C">
      <w:pPr>
        <w:pStyle w:val="7"/>
        <w:numPr>
          <w:ilvl w:val="1"/>
          <w:numId w:val="2"/>
        </w:numPr>
        <w:tabs>
          <w:tab w:val="left" w:pos="91"/>
        </w:tabs>
        <w:spacing w:before="118" w:after="0" w:line="240" w:lineRule="auto"/>
        <w:ind w:left="91" w:right="2275" w:hanging="91"/>
        <w:jc w:val="center"/>
        <w:rPr>
          <w:rFonts w:ascii="Symbol" w:hAnsi="Symbol"/>
          <w:sz w:val="20"/>
        </w:rPr>
      </w:pPr>
    </w:p>
    <w:p w14:paraId="5890D7AD">
      <w:pPr>
        <w:pStyle w:val="7"/>
        <w:numPr>
          <w:ilvl w:val="0"/>
          <w:numId w:val="3"/>
        </w:numPr>
        <w:tabs>
          <w:tab w:val="left" w:pos="720"/>
        </w:tabs>
        <w:spacing w:before="83" w:after="0" w:line="240" w:lineRule="auto"/>
        <w:ind w:left="720" w:right="743" w:hanging="360"/>
        <w:jc w:val="left"/>
        <w:rPr>
          <w:sz w:val="28"/>
        </w:rPr>
      </w:pPr>
      <w:r>
        <w:rPr>
          <w:sz w:val="28"/>
        </w:rPr>
        <w:t>Revisar</w:t>
      </w:r>
      <w:r>
        <w:rPr>
          <w:spacing w:val="-4"/>
          <w:sz w:val="28"/>
        </w:rPr>
        <w:t xml:space="preserve"> </w:t>
      </w:r>
      <w:r>
        <w:rPr>
          <w:sz w:val="28"/>
        </w:rPr>
        <w:t>código</w:t>
      </w:r>
      <w:r>
        <w:rPr>
          <w:spacing w:val="-4"/>
          <w:sz w:val="28"/>
        </w:rPr>
        <w:t xml:space="preserve"> </w:t>
      </w:r>
      <w:r>
        <w:rPr>
          <w:sz w:val="28"/>
        </w:rPr>
        <w:t>y</w:t>
      </w:r>
      <w:r>
        <w:rPr>
          <w:spacing w:val="-6"/>
          <w:sz w:val="28"/>
        </w:rPr>
        <w:t xml:space="preserve"> </w:t>
      </w:r>
      <w:r>
        <w:rPr>
          <w:sz w:val="28"/>
        </w:rPr>
        <w:t>solucionar</w:t>
      </w:r>
      <w:r>
        <w:rPr>
          <w:spacing w:val="-4"/>
          <w:sz w:val="28"/>
        </w:rPr>
        <w:t xml:space="preserve"> </w:t>
      </w:r>
      <w:r>
        <w:rPr>
          <w:sz w:val="28"/>
        </w:rPr>
        <w:t>errores</w:t>
      </w:r>
      <w:r>
        <w:rPr>
          <w:spacing w:val="-4"/>
          <w:sz w:val="28"/>
        </w:rPr>
        <w:t xml:space="preserve"> </w:t>
      </w:r>
      <w:r>
        <w:rPr>
          <w:sz w:val="28"/>
        </w:rPr>
        <w:t>técnicos</w:t>
      </w:r>
      <w:r>
        <w:rPr>
          <w:spacing w:val="-4"/>
          <w:sz w:val="28"/>
        </w:rPr>
        <w:t xml:space="preserve"> </w:t>
      </w:r>
      <w:r>
        <w:rPr>
          <w:sz w:val="28"/>
        </w:rPr>
        <w:t>para</w:t>
      </w:r>
      <w:r>
        <w:rPr>
          <w:spacing w:val="-4"/>
          <w:sz w:val="28"/>
        </w:rPr>
        <w:t xml:space="preserve"> </w:t>
      </w:r>
      <w:r>
        <w:rPr>
          <w:sz w:val="28"/>
        </w:rPr>
        <w:t>asegurar</w:t>
      </w:r>
      <w:r>
        <w:rPr>
          <w:spacing w:val="-7"/>
          <w:sz w:val="28"/>
        </w:rPr>
        <w:t xml:space="preserve"> </w:t>
      </w:r>
      <w:r>
        <w:rPr>
          <w:sz w:val="28"/>
        </w:rPr>
        <w:t>un</w:t>
      </w:r>
      <w:r>
        <w:rPr>
          <w:spacing w:val="-4"/>
          <w:sz w:val="28"/>
        </w:rPr>
        <w:t xml:space="preserve"> </w:t>
      </w:r>
      <w:r>
        <w:rPr>
          <w:sz w:val="28"/>
        </w:rPr>
        <w:t>sistema estable y sin fallos.</w:t>
      </w:r>
    </w:p>
    <w:p w14:paraId="59ECFB14">
      <w:pPr>
        <w:pStyle w:val="7"/>
        <w:numPr>
          <w:ilvl w:val="0"/>
          <w:numId w:val="3"/>
        </w:numPr>
        <w:tabs>
          <w:tab w:val="left" w:pos="720"/>
        </w:tabs>
        <w:spacing w:before="51" w:after="0" w:line="240" w:lineRule="auto"/>
        <w:ind w:left="720" w:right="1002" w:hanging="360"/>
        <w:jc w:val="left"/>
        <w:rPr>
          <w:sz w:val="28"/>
        </w:rPr>
      </w:pPr>
      <w:r>
        <w:rPr>
          <w:sz w:val="28"/>
        </w:rPr>
        <w:t>Coordinar</w:t>
      </w:r>
      <w:r>
        <w:rPr>
          <w:spacing w:val="-2"/>
          <w:sz w:val="28"/>
        </w:rPr>
        <w:t xml:space="preserve"> </w:t>
      </w:r>
      <w:r>
        <w:rPr>
          <w:sz w:val="28"/>
        </w:rPr>
        <w:t>la</w:t>
      </w:r>
      <w:r>
        <w:rPr>
          <w:spacing w:val="-4"/>
          <w:sz w:val="28"/>
        </w:rPr>
        <w:t xml:space="preserve"> </w:t>
      </w:r>
      <w:r>
        <w:rPr>
          <w:sz w:val="28"/>
        </w:rPr>
        <w:t>lógica</w:t>
      </w:r>
      <w:r>
        <w:rPr>
          <w:spacing w:val="-6"/>
          <w:sz w:val="28"/>
        </w:rPr>
        <w:t xml:space="preserve"> </w:t>
      </w:r>
      <w:r>
        <w:rPr>
          <w:sz w:val="28"/>
        </w:rPr>
        <w:t>de</w:t>
      </w:r>
      <w:r>
        <w:rPr>
          <w:spacing w:val="-4"/>
          <w:sz w:val="28"/>
        </w:rPr>
        <w:t xml:space="preserve"> </w:t>
      </w:r>
      <w:r>
        <w:rPr>
          <w:sz w:val="28"/>
        </w:rPr>
        <w:t>la</w:t>
      </w:r>
      <w:r>
        <w:rPr>
          <w:spacing w:val="-3"/>
          <w:sz w:val="28"/>
        </w:rPr>
        <w:t xml:space="preserve"> </w:t>
      </w:r>
      <w:r>
        <w:rPr>
          <w:sz w:val="28"/>
        </w:rPr>
        <w:t>base</w:t>
      </w:r>
      <w:r>
        <w:rPr>
          <w:spacing w:val="-3"/>
          <w:sz w:val="28"/>
        </w:rPr>
        <w:t xml:space="preserve"> </w:t>
      </w:r>
      <w:r>
        <w:rPr>
          <w:sz w:val="28"/>
        </w:rPr>
        <w:t>de</w:t>
      </w:r>
      <w:r>
        <w:rPr>
          <w:spacing w:val="-4"/>
          <w:sz w:val="28"/>
        </w:rPr>
        <w:t xml:space="preserve"> </w:t>
      </w:r>
      <w:r>
        <w:rPr>
          <w:sz w:val="28"/>
        </w:rPr>
        <w:t>datos</w:t>
      </w:r>
      <w:r>
        <w:rPr>
          <w:spacing w:val="-2"/>
          <w:sz w:val="28"/>
        </w:rPr>
        <w:t xml:space="preserve"> </w:t>
      </w:r>
      <w:r>
        <w:rPr>
          <w:sz w:val="28"/>
        </w:rPr>
        <w:t>y</w:t>
      </w:r>
      <w:r>
        <w:rPr>
          <w:spacing w:val="-3"/>
          <w:sz w:val="28"/>
        </w:rPr>
        <w:t xml:space="preserve"> </w:t>
      </w:r>
      <w:r>
        <w:rPr>
          <w:sz w:val="28"/>
        </w:rPr>
        <w:t>el</w:t>
      </w:r>
      <w:r>
        <w:rPr>
          <w:spacing w:val="-4"/>
          <w:sz w:val="28"/>
        </w:rPr>
        <w:t xml:space="preserve"> </w:t>
      </w:r>
      <w:r>
        <w:rPr>
          <w:sz w:val="28"/>
        </w:rPr>
        <w:t>backend,</w:t>
      </w:r>
      <w:r>
        <w:rPr>
          <w:spacing w:val="-4"/>
          <w:sz w:val="28"/>
        </w:rPr>
        <w:t xml:space="preserve"> </w:t>
      </w:r>
      <w:r>
        <w:rPr>
          <w:sz w:val="28"/>
        </w:rPr>
        <w:t>asegurando</w:t>
      </w:r>
      <w:r>
        <w:rPr>
          <w:spacing w:val="-2"/>
          <w:sz w:val="28"/>
        </w:rPr>
        <w:t xml:space="preserve"> </w:t>
      </w:r>
      <w:r>
        <w:rPr>
          <w:sz w:val="28"/>
        </w:rPr>
        <w:t>su correcto funcionamiento y la protección de los datos.</w:t>
      </w:r>
    </w:p>
    <w:p w14:paraId="0409DBCC">
      <w:pPr>
        <w:pStyle w:val="7"/>
        <w:numPr>
          <w:ilvl w:val="0"/>
          <w:numId w:val="3"/>
        </w:numPr>
        <w:tabs>
          <w:tab w:val="left" w:pos="720"/>
        </w:tabs>
        <w:spacing w:before="54" w:after="0" w:line="240" w:lineRule="auto"/>
        <w:ind w:left="720" w:right="930" w:hanging="360"/>
        <w:jc w:val="left"/>
        <w:rPr>
          <w:sz w:val="28"/>
        </w:rPr>
      </w:pPr>
      <w:r>
        <w:rPr>
          <w:sz w:val="28"/>
        </w:rPr>
        <w:t>Organizar</w:t>
      </w:r>
      <w:r>
        <w:rPr>
          <w:spacing w:val="-4"/>
          <w:sz w:val="28"/>
        </w:rPr>
        <w:t xml:space="preserve"> </w:t>
      </w:r>
      <w:r>
        <w:rPr>
          <w:sz w:val="28"/>
        </w:rPr>
        <w:t>reuniones</w:t>
      </w:r>
      <w:r>
        <w:rPr>
          <w:spacing w:val="-4"/>
          <w:sz w:val="28"/>
        </w:rPr>
        <w:t xml:space="preserve"> </w:t>
      </w:r>
      <w:r>
        <w:rPr>
          <w:sz w:val="28"/>
        </w:rPr>
        <w:t>periódicas</w:t>
      </w:r>
      <w:r>
        <w:rPr>
          <w:spacing w:val="-4"/>
          <w:sz w:val="28"/>
        </w:rPr>
        <w:t xml:space="preserve"> </w:t>
      </w:r>
      <w:r>
        <w:rPr>
          <w:sz w:val="28"/>
        </w:rPr>
        <w:t>con</w:t>
      </w:r>
      <w:r>
        <w:rPr>
          <w:spacing w:val="-4"/>
          <w:sz w:val="28"/>
        </w:rPr>
        <w:t xml:space="preserve"> </w:t>
      </w:r>
      <w:r>
        <w:rPr>
          <w:sz w:val="28"/>
        </w:rPr>
        <w:t>el</w:t>
      </w:r>
      <w:r>
        <w:rPr>
          <w:spacing w:val="-5"/>
          <w:sz w:val="28"/>
        </w:rPr>
        <w:t xml:space="preserve"> </w:t>
      </w:r>
      <w:r>
        <w:rPr>
          <w:sz w:val="28"/>
        </w:rPr>
        <w:t>equipo</w:t>
      </w:r>
      <w:r>
        <w:rPr>
          <w:spacing w:val="-7"/>
          <w:sz w:val="28"/>
        </w:rPr>
        <w:t xml:space="preserve"> </w:t>
      </w:r>
      <w:r>
        <w:rPr>
          <w:sz w:val="28"/>
        </w:rPr>
        <w:t>para</w:t>
      </w:r>
      <w:r>
        <w:rPr>
          <w:spacing w:val="-5"/>
          <w:sz w:val="28"/>
        </w:rPr>
        <w:t xml:space="preserve"> </w:t>
      </w:r>
      <w:r>
        <w:rPr>
          <w:sz w:val="28"/>
        </w:rPr>
        <w:t>revisar</w:t>
      </w:r>
      <w:r>
        <w:rPr>
          <w:spacing w:val="-5"/>
          <w:sz w:val="28"/>
        </w:rPr>
        <w:t xml:space="preserve"> </w:t>
      </w:r>
      <w:r>
        <w:rPr>
          <w:sz w:val="28"/>
        </w:rPr>
        <w:t>avances</w:t>
      </w:r>
      <w:r>
        <w:rPr>
          <w:spacing w:val="-5"/>
          <w:sz w:val="28"/>
        </w:rPr>
        <w:t xml:space="preserve"> </w:t>
      </w:r>
      <w:r>
        <w:rPr>
          <w:sz w:val="28"/>
        </w:rPr>
        <w:t>y proponer acciones correctivas o de ajuste.</w:t>
      </w:r>
    </w:p>
    <w:p w14:paraId="782B3202">
      <w:pPr>
        <w:spacing w:before="0" w:line="340" w:lineRule="exact"/>
        <w:ind w:left="720" w:right="0" w:firstLine="0"/>
        <w:jc w:val="left"/>
        <w:rPr>
          <w:sz w:val="28"/>
        </w:rPr>
      </w:pPr>
      <w:r>
        <w:rPr>
          <w:b/>
          <w:sz w:val="28"/>
        </w:rPr>
        <w:t>Contacto:</w:t>
      </w:r>
      <w:r>
        <w:rPr>
          <w:b/>
          <w:spacing w:val="-9"/>
          <w:sz w:val="28"/>
        </w:rPr>
        <w:t xml:space="preserve"> </w:t>
      </w:r>
      <w:r>
        <w:fldChar w:fldCharType="begin"/>
      </w:r>
      <w:r>
        <w:instrText xml:space="preserve"> HYPERLINK "mailto:ingrid.medina8@soy.sena.edu.co" \h </w:instrText>
      </w:r>
      <w:r>
        <w:fldChar w:fldCharType="separate"/>
      </w:r>
      <w:r>
        <w:rPr>
          <w:spacing w:val="-2"/>
          <w:sz w:val="28"/>
        </w:rPr>
        <w:t>ingrid.medina8@soy.sena.edu.co</w:t>
      </w:r>
      <w:r>
        <w:rPr>
          <w:spacing w:val="-2"/>
          <w:sz w:val="28"/>
        </w:rPr>
        <w:fldChar w:fldCharType="end"/>
      </w:r>
    </w:p>
    <w:p w14:paraId="3F892D3A">
      <w:pPr>
        <w:spacing w:after="0" w:line="340" w:lineRule="exact"/>
        <w:jc w:val="left"/>
        <w:rPr>
          <w:sz w:val="28"/>
        </w:rPr>
        <w:sectPr>
          <w:pgSz w:w="12240" w:h="15840"/>
          <w:pgMar w:top="1780" w:right="1440" w:bottom="280" w:left="1440" w:header="720" w:footer="720" w:gutter="0"/>
          <w:cols w:space="720" w:num="1"/>
        </w:sectPr>
      </w:pPr>
    </w:p>
    <w:p w14:paraId="49B57E3B">
      <w:pPr>
        <w:pStyle w:val="5"/>
        <w:rPr>
          <w:sz w:val="20"/>
        </w:rPr>
      </w:pPr>
    </w:p>
    <w:p w14:paraId="23D89314">
      <w:pPr>
        <w:pStyle w:val="5"/>
        <w:spacing w:before="230"/>
        <w:rPr>
          <w:sz w:val="20"/>
        </w:rPr>
      </w:pPr>
    </w:p>
    <w:p w14:paraId="305A24A9">
      <w:pPr>
        <w:pStyle w:val="5"/>
        <w:spacing w:after="0"/>
        <w:rPr>
          <w:sz w:val="20"/>
        </w:rPr>
        <w:sectPr>
          <w:pgSz w:w="12240" w:h="15840"/>
          <w:pgMar w:top="1820" w:right="1440" w:bottom="280" w:left="1440" w:header="720" w:footer="720" w:gutter="0"/>
          <w:cols w:space="720" w:num="1"/>
        </w:sectPr>
      </w:pPr>
    </w:p>
    <w:p w14:paraId="055AB9A3">
      <w:pPr>
        <w:pStyle w:val="2"/>
        <w:spacing w:before="44"/>
      </w:pPr>
      <w:r>
        <w:t>Daniel</w:t>
      </w:r>
      <w:r>
        <w:rPr>
          <w:spacing w:val="-5"/>
        </w:rPr>
        <w:t xml:space="preserve"> </w:t>
      </w:r>
      <w:r>
        <w:t>Caicedo</w:t>
      </w:r>
      <w:r>
        <w:rPr>
          <w:spacing w:val="-4"/>
        </w:rPr>
        <w:t xml:space="preserve"> </w:t>
      </w:r>
      <w:r>
        <w:rPr>
          <w:spacing w:val="-2"/>
        </w:rPr>
        <w:t>Trujillo</w:t>
      </w:r>
    </w:p>
    <w:p w14:paraId="4527E90E">
      <w:pPr>
        <w:pStyle w:val="5"/>
        <w:spacing w:before="96"/>
        <w:rPr>
          <w:b/>
        </w:rPr>
      </w:pPr>
      <w:r>
        <w:br w:type="column"/>
      </w:r>
    </w:p>
    <w:p w14:paraId="3CDB938F">
      <w:pPr>
        <w:pStyle w:val="5"/>
        <w:spacing w:line="341" w:lineRule="exact"/>
      </w:pPr>
      <w:r>
        <w:rPr>
          <w:b/>
        </w:rPr>
        <w:t>Rol:</w:t>
      </w:r>
      <w:r>
        <w:rPr>
          <w:b/>
          <w:spacing w:val="-7"/>
        </w:rPr>
        <w:t xml:space="preserve"> </w:t>
      </w:r>
      <w:r>
        <w:t>Desarrollador</w:t>
      </w:r>
      <w:r>
        <w:rPr>
          <w:spacing w:val="-7"/>
        </w:rPr>
        <w:t xml:space="preserve"> </w:t>
      </w:r>
      <w:r>
        <w:t>(Frontend,</w:t>
      </w:r>
      <w:r>
        <w:rPr>
          <w:spacing w:val="-6"/>
        </w:rPr>
        <w:t xml:space="preserve"> </w:t>
      </w:r>
      <w:r>
        <w:rPr>
          <w:spacing w:val="-2"/>
        </w:rPr>
        <w:t>Backend)</w:t>
      </w:r>
    </w:p>
    <w:p w14:paraId="7C7844D7">
      <w:pPr>
        <w:pStyle w:val="2"/>
        <w:spacing w:line="341" w:lineRule="exact"/>
      </w:pPr>
      <w:r>
        <w:rPr>
          <w:spacing w:val="-2"/>
        </w:rPr>
        <w:t>Responsabilidades:</w:t>
      </w:r>
    </w:p>
    <w:p w14:paraId="0BC44D55">
      <w:pPr>
        <w:pStyle w:val="5"/>
        <w:spacing w:before="106"/>
        <w:rPr>
          <w:b/>
        </w:rPr>
      </w:pPr>
    </w:p>
    <w:p w14:paraId="49E473BE">
      <w:pPr>
        <w:pStyle w:val="7"/>
        <w:numPr>
          <w:ilvl w:val="0"/>
          <w:numId w:val="3"/>
        </w:numPr>
        <w:tabs>
          <w:tab w:val="left" w:pos="719"/>
        </w:tabs>
        <w:spacing w:before="0" w:after="0" w:line="240" w:lineRule="auto"/>
        <w:ind w:left="0" w:right="86" w:firstLine="360"/>
        <w:jc w:val="both"/>
        <w:rPr>
          <w:sz w:val="28"/>
        </w:rPr>
      </w:pPr>
      <w:r>
        <w:rPr>
          <w:sz w:val="28"/>
        </w:rPr>
        <w:t>Proponer nuevas soluciones que optimicen el</w:t>
      </w:r>
      <w:r>
        <w:rPr>
          <w:spacing w:val="-7"/>
          <w:sz w:val="28"/>
        </w:rPr>
        <w:t xml:space="preserve"> </w:t>
      </w:r>
      <w:r>
        <w:rPr>
          <w:sz w:val="28"/>
        </w:rPr>
        <w:t>código</w:t>
      </w:r>
      <w:r>
        <w:rPr>
          <w:spacing w:val="-5"/>
          <w:sz w:val="28"/>
        </w:rPr>
        <w:t xml:space="preserve"> </w:t>
      </w:r>
      <w:r>
        <w:rPr>
          <w:sz w:val="28"/>
        </w:rPr>
        <w:t>y</w:t>
      </w:r>
      <w:r>
        <w:rPr>
          <w:spacing w:val="-7"/>
          <w:sz w:val="28"/>
        </w:rPr>
        <w:t xml:space="preserve"> </w:t>
      </w:r>
      <w:r>
        <w:rPr>
          <w:sz w:val="28"/>
        </w:rPr>
        <w:t>enriquezcan</w:t>
      </w:r>
      <w:r>
        <w:rPr>
          <w:spacing w:val="-5"/>
          <w:sz w:val="28"/>
        </w:rPr>
        <w:t xml:space="preserve"> </w:t>
      </w:r>
      <w:r>
        <w:rPr>
          <w:sz w:val="28"/>
        </w:rPr>
        <w:t>la</w:t>
      </w:r>
      <w:r>
        <w:rPr>
          <w:spacing w:val="-6"/>
          <w:sz w:val="28"/>
        </w:rPr>
        <w:t xml:space="preserve"> </w:t>
      </w:r>
      <w:r>
        <w:rPr>
          <w:sz w:val="28"/>
        </w:rPr>
        <w:t>experiencia</w:t>
      </w:r>
      <w:r>
        <w:rPr>
          <w:spacing w:val="-6"/>
          <w:sz w:val="28"/>
        </w:rPr>
        <w:t xml:space="preserve"> </w:t>
      </w:r>
      <w:r>
        <w:rPr>
          <w:sz w:val="28"/>
        </w:rPr>
        <w:t>del</w:t>
      </w:r>
      <w:r>
        <w:rPr>
          <w:spacing w:val="-8"/>
          <w:sz w:val="28"/>
        </w:rPr>
        <w:t xml:space="preserve"> </w:t>
      </w:r>
      <w:r>
        <w:rPr>
          <w:sz w:val="28"/>
        </w:rPr>
        <w:t>usuario, enfocándose en la usabilidad y el rendimiento.</w:t>
      </w:r>
    </w:p>
    <w:p w14:paraId="0A0C725B">
      <w:pPr>
        <w:pStyle w:val="7"/>
        <w:numPr>
          <w:ilvl w:val="0"/>
          <w:numId w:val="3"/>
        </w:numPr>
        <w:tabs>
          <w:tab w:val="left" w:pos="720"/>
        </w:tabs>
        <w:spacing w:before="50" w:after="0" w:line="240" w:lineRule="auto"/>
        <w:ind w:left="0" w:right="579" w:firstLine="360"/>
        <w:jc w:val="left"/>
        <w:rPr>
          <w:sz w:val="28"/>
        </w:rPr>
      </w:pPr>
      <w:r>
        <w:rPr>
          <w:sz w:val="28"/>
        </w:rPr>
        <w:t>Brindar apoyo técnico a otros desarrolladores,</w:t>
      </w:r>
      <w:r>
        <w:rPr>
          <w:spacing w:val="-9"/>
          <w:sz w:val="28"/>
        </w:rPr>
        <w:t xml:space="preserve"> </w:t>
      </w:r>
      <w:r>
        <w:rPr>
          <w:sz w:val="28"/>
        </w:rPr>
        <w:t>asegurando</w:t>
      </w:r>
      <w:r>
        <w:rPr>
          <w:spacing w:val="-8"/>
          <w:sz w:val="28"/>
        </w:rPr>
        <w:t xml:space="preserve"> </w:t>
      </w:r>
      <w:r>
        <w:rPr>
          <w:sz w:val="28"/>
        </w:rPr>
        <w:t>la</w:t>
      </w:r>
      <w:r>
        <w:rPr>
          <w:spacing w:val="-9"/>
          <w:sz w:val="28"/>
        </w:rPr>
        <w:t xml:space="preserve"> </w:t>
      </w:r>
      <w:r>
        <w:rPr>
          <w:sz w:val="28"/>
        </w:rPr>
        <w:t>cohesión</w:t>
      </w:r>
      <w:r>
        <w:rPr>
          <w:spacing w:val="-8"/>
          <w:sz w:val="28"/>
        </w:rPr>
        <w:t xml:space="preserve"> </w:t>
      </w:r>
      <w:r>
        <w:rPr>
          <w:sz w:val="28"/>
        </w:rPr>
        <w:t>en</w:t>
      </w:r>
      <w:r>
        <w:rPr>
          <w:spacing w:val="-8"/>
          <w:sz w:val="28"/>
        </w:rPr>
        <w:t xml:space="preserve"> </w:t>
      </w:r>
      <w:r>
        <w:rPr>
          <w:sz w:val="28"/>
        </w:rPr>
        <w:t>el desarrollo del sistema.</w:t>
      </w:r>
    </w:p>
    <w:p w14:paraId="5E7651EE">
      <w:pPr>
        <w:pStyle w:val="7"/>
        <w:numPr>
          <w:ilvl w:val="0"/>
          <w:numId w:val="3"/>
        </w:numPr>
        <w:tabs>
          <w:tab w:val="left" w:pos="720"/>
        </w:tabs>
        <w:spacing w:before="52" w:after="0" w:line="240" w:lineRule="auto"/>
        <w:ind w:left="0" w:right="18" w:firstLine="360"/>
        <w:jc w:val="left"/>
        <w:rPr>
          <w:sz w:val="28"/>
        </w:rPr>
      </w:pPr>
      <w:r>
        <w:rPr>
          <w:sz w:val="28"/>
        </w:rPr>
        <w:t>Diseñar</w:t>
      </w:r>
      <w:r>
        <w:rPr>
          <w:spacing w:val="-7"/>
          <w:sz w:val="28"/>
        </w:rPr>
        <w:t xml:space="preserve"> </w:t>
      </w:r>
      <w:r>
        <w:rPr>
          <w:sz w:val="28"/>
        </w:rPr>
        <w:t>interfaces</w:t>
      </w:r>
      <w:r>
        <w:rPr>
          <w:spacing w:val="-8"/>
          <w:sz w:val="28"/>
        </w:rPr>
        <w:t xml:space="preserve"> </w:t>
      </w:r>
      <w:r>
        <w:rPr>
          <w:sz w:val="28"/>
        </w:rPr>
        <w:t>amigables</w:t>
      </w:r>
      <w:r>
        <w:rPr>
          <w:spacing w:val="-11"/>
          <w:sz w:val="28"/>
        </w:rPr>
        <w:t xml:space="preserve"> </w:t>
      </w:r>
      <w:r>
        <w:rPr>
          <w:sz w:val="28"/>
        </w:rPr>
        <w:t>que</w:t>
      </w:r>
      <w:r>
        <w:rPr>
          <w:spacing w:val="-11"/>
          <w:sz w:val="28"/>
        </w:rPr>
        <w:t xml:space="preserve"> </w:t>
      </w:r>
      <w:r>
        <w:rPr>
          <w:sz w:val="28"/>
        </w:rPr>
        <w:t>mejoren</w:t>
      </w:r>
      <w:r>
        <w:rPr>
          <w:spacing w:val="-7"/>
          <w:sz w:val="28"/>
        </w:rPr>
        <w:t xml:space="preserve"> </w:t>
      </w:r>
      <w:r>
        <w:rPr>
          <w:sz w:val="28"/>
        </w:rPr>
        <w:t>la experiencia de navegación.</w:t>
      </w:r>
    </w:p>
    <w:p w14:paraId="7A48103D">
      <w:pPr>
        <w:pStyle w:val="7"/>
        <w:spacing w:after="0" w:line="240" w:lineRule="auto"/>
        <w:jc w:val="left"/>
        <w:rPr>
          <w:sz w:val="28"/>
        </w:rPr>
        <w:sectPr>
          <w:type w:val="continuous"/>
          <w:pgSz w:w="12240" w:h="15840"/>
          <w:pgMar w:top="1820" w:right="1440" w:bottom="280" w:left="1440" w:header="720" w:footer="720" w:gutter="0"/>
          <w:cols w:equalWidth="0" w:num="2">
            <w:col w:w="3280" w:space="292"/>
            <w:col w:w="5788"/>
          </w:cols>
        </w:sectPr>
      </w:pPr>
    </w:p>
    <w:p w14:paraId="45D55155">
      <w:pPr>
        <w:pStyle w:val="5"/>
        <w:spacing w:before="105"/>
      </w:pPr>
    </w:p>
    <w:p w14:paraId="11F26D8D">
      <w:pPr>
        <w:pStyle w:val="7"/>
        <w:numPr>
          <w:ilvl w:val="0"/>
          <w:numId w:val="3"/>
        </w:numPr>
        <w:tabs>
          <w:tab w:val="left" w:pos="720"/>
        </w:tabs>
        <w:spacing w:before="0" w:after="0" w:line="240" w:lineRule="auto"/>
        <w:ind w:left="720" w:right="953" w:hanging="360"/>
        <w:jc w:val="left"/>
        <w:rPr>
          <w:sz w:val="28"/>
        </w:rPr>
      </w:pPr>
      <w:r>
        <w:rPr>
          <w:sz w:val="28"/>
        </w:rPr>
        <w:drawing>
          <wp:anchor distT="0" distB="0" distL="0" distR="0" simplePos="0" relativeHeight="251660288" behindDoc="0" locked="0" layoutInCell="1" allowOverlap="1">
            <wp:simplePos x="0" y="0"/>
            <wp:positionH relativeFrom="page">
              <wp:posOffset>990600</wp:posOffset>
            </wp:positionH>
            <wp:positionV relativeFrom="paragraph">
              <wp:posOffset>-2585720</wp:posOffset>
            </wp:positionV>
            <wp:extent cx="2005330" cy="254698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05405" cy="2547035"/>
                    </a:xfrm>
                    <a:prstGeom prst="rect">
                      <a:avLst/>
                    </a:prstGeom>
                  </pic:spPr>
                </pic:pic>
              </a:graphicData>
            </a:graphic>
          </wp:anchor>
        </w:drawing>
      </w:r>
      <w:r>
        <w:rPr>
          <w:sz w:val="28"/>
        </w:rPr>
        <w:t>Investigar</w:t>
      </w:r>
      <w:r>
        <w:rPr>
          <w:spacing w:val="-6"/>
          <w:sz w:val="28"/>
        </w:rPr>
        <w:t xml:space="preserve"> </w:t>
      </w:r>
      <w:r>
        <w:rPr>
          <w:sz w:val="28"/>
        </w:rPr>
        <w:t>metodologías</w:t>
      </w:r>
      <w:r>
        <w:rPr>
          <w:spacing w:val="-6"/>
          <w:sz w:val="28"/>
        </w:rPr>
        <w:t xml:space="preserve"> </w:t>
      </w:r>
      <w:r>
        <w:rPr>
          <w:sz w:val="28"/>
        </w:rPr>
        <w:t>aplicables</w:t>
      </w:r>
      <w:r>
        <w:rPr>
          <w:spacing w:val="-6"/>
          <w:sz w:val="28"/>
        </w:rPr>
        <w:t xml:space="preserve"> </w:t>
      </w:r>
      <w:r>
        <w:rPr>
          <w:sz w:val="28"/>
        </w:rPr>
        <w:t>al</w:t>
      </w:r>
      <w:r>
        <w:rPr>
          <w:spacing w:val="-8"/>
          <w:sz w:val="28"/>
        </w:rPr>
        <w:t xml:space="preserve"> </w:t>
      </w:r>
      <w:r>
        <w:rPr>
          <w:sz w:val="28"/>
        </w:rPr>
        <w:t>proyecto</w:t>
      </w:r>
      <w:r>
        <w:rPr>
          <w:spacing w:val="-7"/>
          <w:sz w:val="28"/>
        </w:rPr>
        <w:t xml:space="preserve"> </w:t>
      </w:r>
      <w:r>
        <w:rPr>
          <w:sz w:val="28"/>
        </w:rPr>
        <w:t>para</w:t>
      </w:r>
      <w:r>
        <w:rPr>
          <w:spacing w:val="-6"/>
          <w:sz w:val="28"/>
        </w:rPr>
        <w:t xml:space="preserve"> </w:t>
      </w:r>
      <w:r>
        <w:rPr>
          <w:sz w:val="28"/>
        </w:rPr>
        <w:t>adoptar</w:t>
      </w:r>
      <w:r>
        <w:rPr>
          <w:spacing w:val="-6"/>
          <w:sz w:val="28"/>
        </w:rPr>
        <w:t xml:space="preserve"> </w:t>
      </w:r>
      <w:r>
        <w:rPr>
          <w:sz w:val="28"/>
        </w:rPr>
        <w:t>buenas prácticas de desarrollo.</w:t>
      </w:r>
    </w:p>
    <w:p w14:paraId="7DF70A3C">
      <w:pPr>
        <w:pStyle w:val="7"/>
        <w:numPr>
          <w:ilvl w:val="0"/>
          <w:numId w:val="3"/>
        </w:numPr>
        <w:tabs>
          <w:tab w:val="left" w:pos="720"/>
        </w:tabs>
        <w:spacing w:before="52" w:after="0" w:line="240" w:lineRule="auto"/>
        <w:ind w:left="720" w:right="250" w:hanging="360"/>
        <w:jc w:val="left"/>
        <w:rPr>
          <w:sz w:val="28"/>
        </w:rPr>
      </w:pPr>
      <w:r>
        <w:rPr>
          <w:sz w:val="28"/>
        </w:rPr>
        <w:t>Realizar</w:t>
      </w:r>
      <w:r>
        <w:rPr>
          <w:spacing w:val="-4"/>
          <w:sz w:val="28"/>
        </w:rPr>
        <w:t xml:space="preserve"> </w:t>
      </w:r>
      <w:r>
        <w:rPr>
          <w:sz w:val="28"/>
        </w:rPr>
        <w:t>pruebas</w:t>
      </w:r>
      <w:r>
        <w:rPr>
          <w:spacing w:val="-4"/>
          <w:sz w:val="28"/>
        </w:rPr>
        <w:t xml:space="preserve"> </w:t>
      </w:r>
      <w:r>
        <w:rPr>
          <w:sz w:val="28"/>
        </w:rPr>
        <w:t>y</w:t>
      </w:r>
      <w:r>
        <w:rPr>
          <w:spacing w:val="-6"/>
          <w:sz w:val="28"/>
        </w:rPr>
        <w:t xml:space="preserve"> </w:t>
      </w:r>
      <w:r>
        <w:rPr>
          <w:sz w:val="28"/>
        </w:rPr>
        <w:t>validaciones</w:t>
      </w:r>
      <w:r>
        <w:rPr>
          <w:spacing w:val="-4"/>
          <w:sz w:val="28"/>
        </w:rPr>
        <w:t xml:space="preserve"> </w:t>
      </w:r>
      <w:r>
        <w:rPr>
          <w:sz w:val="28"/>
        </w:rPr>
        <w:t>en</w:t>
      </w:r>
      <w:r>
        <w:rPr>
          <w:spacing w:val="-4"/>
          <w:sz w:val="28"/>
        </w:rPr>
        <w:t xml:space="preserve"> </w:t>
      </w:r>
      <w:r>
        <w:rPr>
          <w:sz w:val="28"/>
        </w:rPr>
        <w:t>las</w:t>
      </w:r>
      <w:r>
        <w:rPr>
          <w:spacing w:val="-4"/>
          <w:sz w:val="28"/>
        </w:rPr>
        <w:t xml:space="preserve"> </w:t>
      </w:r>
      <w:r>
        <w:rPr>
          <w:sz w:val="28"/>
        </w:rPr>
        <w:t>interfaces,</w:t>
      </w:r>
      <w:r>
        <w:rPr>
          <w:spacing w:val="-5"/>
          <w:sz w:val="28"/>
        </w:rPr>
        <w:t xml:space="preserve"> </w:t>
      </w:r>
      <w:r>
        <w:rPr>
          <w:sz w:val="28"/>
        </w:rPr>
        <w:t>verificando</w:t>
      </w:r>
      <w:r>
        <w:rPr>
          <w:spacing w:val="-7"/>
          <w:sz w:val="28"/>
        </w:rPr>
        <w:t xml:space="preserve"> </w:t>
      </w:r>
      <w:r>
        <w:rPr>
          <w:sz w:val="28"/>
        </w:rPr>
        <w:t>que</w:t>
      </w:r>
      <w:r>
        <w:rPr>
          <w:spacing w:val="-6"/>
          <w:sz w:val="28"/>
        </w:rPr>
        <w:t xml:space="preserve"> </w:t>
      </w:r>
      <w:r>
        <w:rPr>
          <w:sz w:val="28"/>
        </w:rPr>
        <w:t>cumplan con las necesidades del usuario final.</w:t>
      </w:r>
    </w:p>
    <w:p w14:paraId="219AEF83">
      <w:pPr>
        <w:pStyle w:val="7"/>
        <w:spacing w:after="0" w:line="240" w:lineRule="auto"/>
        <w:jc w:val="left"/>
        <w:rPr>
          <w:sz w:val="28"/>
        </w:rPr>
        <w:sectPr>
          <w:type w:val="continuous"/>
          <w:pgSz w:w="12240" w:h="15840"/>
          <w:pgMar w:top="1820" w:right="1440" w:bottom="280" w:left="1440" w:header="720" w:footer="720" w:gutter="0"/>
          <w:cols w:space="720" w:num="1"/>
        </w:sectPr>
      </w:pPr>
    </w:p>
    <w:p w14:paraId="0D1B1EEC">
      <w:pPr>
        <w:pStyle w:val="5"/>
      </w:pPr>
    </w:p>
    <w:p w14:paraId="7A625EF4">
      <w:pPr>
        <w:pStyle w:val="5"/>
      </w:pPr>
    </w:p>
    <w:p w14:paraId="52E60953">
      <w:pPr>
        <w:pStyle w:val="5"/>
      </w:pPr>
    </w:p>
    <w:p w14:paraId="09E26066">
      <w:pPr>
        <w:pStyle w:val="5"/>
      </w:pPr>
    </w:p>
    <w:p w14:paraId="27164F8D">
      <w:pPr>
        <w:pStyle w:val="5"/>
      </w:pPr>
    </w:p>
    <w:p w14:paraId="2BDE9FB1">
      <w:pPr>
        <w:pStyle w:val="5"/>
        <w:spacing w:before="264"/>
      </w:pPr>
    </w:p>
    <w:p w14:paraId="53E99E9F">
      <w:pPr>
        <w:pStyle w:val="2"/>
        <w:spacing w:line="341" w:lineRule="exact"/>
      </w:pPr>
      <w:r>
        <w:t>Camilo</w:t>
      </w:r>
      <w:r>
        <w:rPr>
          <w:spacing w:val="-5"/>
        </w:rPr>
        <w:t xml:space="preserve"> </w:t>
      </w:r>
      <w:r>
        <w:t>Andrés</w:t>
      </w:r>
      <w:r>
        <w:rPr>
          <w:spacing w:val="-4"/>
        </w:rPr>
        <w:t xml:space="preserve"> </w:t>
      </w:r>
      <w:r>
        <w:t>Losada</w:t>
      </w:r>
      <w:r>
        <w:rPr>
          <w:spacing w:val="-4"/>
        </w:rPr>
        <w:t xml:space="preserve"> </w:t>
      </w:r>
      <w:r>
        <w:rPr>
          <w:spacing w:val="-2"/>
        </w:rPr>
        <w:t>Ramírez</w:t>
      </w:r>
    </w:p>
    <w:p w14:paraId="2ED7229C">
      <w:pPr>
        <w:pStyle w:val="5"/>
        <w:ind w:left="3548"/>
      </w:pPr>
      <w:r>
        <w:drawing>
          <wp:anchor distT="0" distB="0" distL="0" distR="0" simplePos="0" relativeHeight="251660288" behindDoc="0" locked="0" layoutInCell="1" allowOverlap="1">
            <wp:simplePos x="0" y="0"/>
            <wp:positionH relativeFrom="page">
              <wp:posOffset>1186180</wp:posOffset>
            </wp:positionH>
            <wp:positionV relativeFrom="paragraph">
              <wp:posOffset>105410</wp:posOffset>
            </wp:positionV>
            <wp:extent cx="1885950" cy="251333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885950" cy="2513076"/>
                    </a:xfrm>
                    <a:prstGeom prst="rect">
                      <a:avLst/>
                    </a:prstGeom>
                  </pic:spPr>
                </pic:pic>
              </a:graphicData>
            </a:graphic>
          </wp:anchor>
        </w:drawing>
      </w:r>
      <w:r>
        <w:rPr>
          <w:b/>
        </w:rPr>
        <w:t>Rol:</w:t>
      </w:r>
      <w:r>
        <w:rPr>
          <w:b/>
          <w:spacing w:val="-8"/>
        </w:rPr>
        <w:t xml:space="preserve"> </w:t>
      </w:r>
      <w:r>
        <w:t>Desarrollador</w:t>
      </w:r>
      <w:r>
        <w:rPr>
          <w:spacing w:val="-7"/>
        </w:rPr>
        <w:t xml:space="preserve"> </w:t>
      </w:r>
      <w:r>
        <w:t>(Base</w:t>
      </w:r>
      <w:r>
        <w:rPr>
          <w:spacing w:val="-7"/>
        </w:rPr>
        <w:t xml:space="preserve"> </w:t>
      </w:r>
      <w:r>
        <w:t>de</w:t>
      </w:r>
      <w:r>
        <w:rPr>
          <w:spacing w:val="-8"/>
        </w:rPr>
        <w:t xml:space="preserve"> </w:t>
      </w:r>
      <w:r>
        <w:t>datos,</w:t>
      </w:r>
      <w:r>
        <w:rPr>
          <w:spacing w:val="-8"/>
        </w:rPr>
        <w:t xml:space="preserve"> </w:t>
      </w:r>
      <w:r>
        <w:t xml:space="preserve">Frontend, </w:t>
      </w:r>
      <w:r>
        <w:rPr>
          <w:spacing w:val="-2"/>
        </w:rPr>
        <w:t>Backend)</w:t>
      </w:r>
    </w:p>
    <w:p w14:paraId="18BDDAC5">
      <w:pPr>
        <w:pStyle w:val="2"/>
        <w:spacing w:before="1"/>
        <w:ind w:left="3548"/>
      </w:pPr>
      <w:r>
        <w:rPr>
          <w:spacing w:val="-2"/>
        </w:rPr>
        <w:t>Responsabilidades:</w:t>
      </w:r>
    </w:p>
    <w:p w14:paraId="54F02476">
      <w:pPr>
        <w:pStyle w:val="5"/>
        <w:rPr>
          <w:b/>
        </w:rPr>
      </w:pPr>
    </w:p>
    <w:p w14:paraId="2D32E305">
      <w:pPr>
        <w:pStyle w:val="7"/>
        <w:numPr>
          <w:ilvl w:val="1"/>
          <w:numId w:val="3"/>
        </w:numPr>
        <w:tabs>
          <w:tab w:val="left" w:pos="4268"/>
        </w:tabs>
        <w:spacing w:before="0" w:after="0" w:line="240" w:lineRule="auto"/>
        <w:ind w:left="3548" w:right="419" w:firstLine="360"/>
        <w:jc w:val="left"/>
        <w:rPr>
          <w:sz w:val="28"/>
        </w:rPr>
      </w:pPr>
      <w:r>
        <w:rPr>
          <w:sz w:val="28"/>
        </w:rPr>
        <w:t>Diseñar</w:t>
      </w:r>
      <w:r>
        <w:rPr>
          <w:spacing w:val="-4"/>
          <w:sz w:val="28"/>
        </w:rPr>
        <w:t xml:space="preserve"> </w:t>
      </w:r>
      <w:r>
        <w:rPr>
          <w:sz w:val="28"/>
        </w:rPr>
        <w:t>y</w:t>
      </w:r>
      <w:r>
        <w:rPr>
          <w:spacing w:val="-6"/>
          <w:sz w:val="28"/>
        </w:rPr>
        <w:t xml:space="preserve"> </w:t>
      </w:r>
      <w:r>
        <w:rPr>
          <w:sz w:val="28"/>
        </w:rPr>
        <w:t>estructurar</w:t>
      </w:r>
      <w:r>
        <w:rPr>
          <w:spacing w:val="-7"/>
          <w:sz w:val="28"/>
        </w:rPr>
        <w:t xml:space="preserve"> </w:t>
      </w:r>
      <w:r>
        <w:rPr>
          <w:sz w:val="28"/>
        </w:rPr>
        <w:t>la</w:t>
      </w:r>
      <w:r>
        <w:rPr>
          <w:spacing w:val="-5"/>
          <w:sz w:val="28"/>
        </w:rPr>
        <w:t xml:space="preserve"> </w:t>
      </w:r>
      <w:r>
        <w:rPr>
          <w:sz w:val="28"/>
        </w:rPr>
        <w:t>lógica</w:t>
      </w:r>
      <w:r>
        <w:rPr>
          <w:spacing w:val="-8"/>
          <w:sz w:val="28"/>
        </w:rPr>
        <w:t xml:space="preserve"> </w:t>
      </w:r>
      <w:r>
        <w:rPr>
          <w:sz w:val="28"/>
        </w:rPr>
        <w:t>de</w:t>
      </w:r>
      <w:r>
        <w:rPr>
          <w:spacing w:val="-6"/>
          <w:sz w:val="28"/>
        </w:rPr>
        <w:t xml:space="preserve"> </w:t>
      </w:r>
      <w:r>
        <w:rPr>
          <w:sz w:val="28"/>
        </w:rPr>
        <w:t>base</w:t>
      </w:r>
      <w:r>
        <w:rPr>
          <w:spacing w:val="-8"/>
          <w:sz w:val="28"/>
        </w:rPr>
        <w:t xml:space="preserve"> </w:t>
      </w:r>
      <w:r>
        <w:rPr>
          <w:sz w:val="28"/>
        </w:rPr>
        <w:t>de datos para garantizar el flujo eficiente de información en el sistema.</w:t>
      </w:r>
    </w:p>
    <w:p w14:paraId="2F37EC1A">
      <w:pPr>
        <w:pStyle w:val="7"/>
        <w:numPr>
          <w:ilvl w:val="1"/>
          <w:numId w:val="3"/>
        </w:numPr>
        <w:tabs>
          <w:tab w:val="left" w:pos="4268"/>
        </w:tabs>
        <w:spacing w:before="0" w:after="0" w:line="240" w:lineRule="auto"/>
        <w:ind w:left="3548" w:right="208" w:firstLine="360"/>
        <w:jc w:val="left"/>
        <w:rPr>
          <w:sz w:val="28"/>
        </w:rPr>
      </w:pPr>
      <w:r>
        <w:rPr>
          <w:sz w:val="28"/>
        </w:rPr>
        <w:t>Supervisar</w:t>
      </w:r>
      <w:r>
        <w:rPr>
          <w:spacing w:val="-6"/>
          <w:sz w:val="28"/>
        </w:rPr>
        <w:t xml:space="preserve"> </w:t>
      </w:r>
      <w:r>
        <w:rPr>
          <w:sz w:val="28"/>
        </w:rPr>
        <w:t>la</w:t>
      </w:r>
      <w:r>
        <w:rPr>
          <w:spacing w:val="-8"/>
          <w:sz w:val="28"/>
        </w:rPr>
        <w:t xml:space="preserve"> </w:t>
      </w:r>
      <w:r>
        <w:rPr>
          <w:sz w:val="28"/>
        </w:rPr>
        <w:t>base</w:t>
      </w:r>
      <w:r>
        <w:rPr>
          <w:spacing w:val="-6"/>
          <w:sz w:val="28"/>
        </w:rPr>
        <w:t xml:space="preserve"> </w:t>
      </w:r>
      <w:r>
        <w:rPr>
          <w:sz w:val="28"/>
        </w:rPr>
        <w:t>de</w:t>
      </w:r>
      <w:r>
        <w:rPr>
          <w:spacing w:val="-8"/>
          <w:sz w:val="28"/>
        </w:rPr>
        <w:t xml:space="preserve"> </w:t>
      </w:r>
      <w:r>
        <w:rPr>
          <w:sz w:val="28"/>
        </w:rPr>
        <w:t>datos,</w:t>
      </w:r>
      <w:r>
        <w:rPr>
          <w:spacing w:val="-7"/>
          <w:sz w:val="28"/>
        </w:rPr>
        <w:t xml:space="preserve"> </w:t>
      </w:r>
      <w:r>
        <w:rPr>
          <w:sz w:val="28"/>
        </w:rPr>
        <w:t>asegurando</w:t>
      </w:r>
      <w:r>
        <w:rPr>
          <w:spacing w:val="-5"/>
          <w:sz w:val="28"/>
        </w:rPr>
        <w:t xml:space="preserve"> </w:t>
      </w:r>
      <w:r>
        <w:rPr>
          <w:sz w:val="28"/>
        </w:rPr>
        <w:t>su estabilidad, precisión y resguardo.</w:t>
      </w:r>
    </w:p>
    <w:p w14:paraId="101C9CE0">
      <w:pPr>
        <w:pStyle w:val="7"/>
        <w:numPr>
          <w:ilvl w:val="1"/>
          <w:numId w:val="3"/>
        </w:numPr>
        <w:tabs>
          <w:tab w:val="left" w:pos="4268"/>
        </w:tabs>
        <w:spacing w:before="0" w:after="0" w:line="240" w:lineRule="auto"/>
        <w:ind w:left="3548" w:right="515" w:firstLine="360"/>
        <w:jc w:val="left"/>
        <w:rPr>
          <w:sz w:val="28"/>
        </w:rPr>
      </w:pPr>
      <w:r>
        <w:rPr>
          <w:sz w:val="28"/>
        </w:rPr>
        <w:t>Crear</w:t>
      </w:r>
      <w:r>
        <w:rPr>
          <w:spacing w:val="-10"/>
          <w:sz w:val="28"/>
        </w:rPr>
        <w:t xml:space="preserve"> </w:t>
      </w:r>
      <w:r>
        <w:rPr>
          <w:sz w:val="28"/>
        </w:rPr>
        <w:t>interfaces</w:t>
      </w:r>
      <w:r>
        <w:rPr>
          <w:spacing w:val="-9"/>
          <w:sz w:val="28"/>
        </w:rPr>
        <w:t xml:space="preserve"> </w:t>
      </w:r>
      <w:r>
        <w:rPr>
          <w:sz w:val="28"/>
        </w:rPr>
        <w:t>accesibles</w:t>
      </w:r>
      <w:r>
        <w:rPr>
          <w:spacing w:val="-10"/>
          <w:sz w:val="28"/>
        </w:rPr>
        <w:t xml:space="preserve"> </w:t>
      </w:r>
      <w:r>
        <w:rPr>
          <w:sz w:val="28"/>
        </w:rPr>
        <w:t>y</w:t>
      </w:r>
      <w:r>
        <w:rPr>
          <w:spacing w:val="-10"/>
          <w:sz w:val="28"/>
        </w:rPr>
        <w:t xml:space="preserve"> </w:t>
      </w:r>
      <w:r>
        <w:rPr>
          <w:sz w:val="28"/>
        </w:rPr>
        <w:t>funcionales para el usuario final.</w:t>
      </w:r>
    </w:p>
    <w:p w14:paraId="3314F716">
      <w:pPr>
        <w:pStyle w:val="7"/>
        <w:numPr>
          <w:ilvl w:val="0"/>
          <w:numId w:val="3"/>
        </w:numPr>
        <w:tabs>
          <w:tab w:val="left" w:pos="451"/>
        </w:tabs>
        <w:spacing w:before="66" w:after="0" w:line="240" w:lineRule="auto"/>
        <w:ind w:left="451" w:right="0" w:hanging="91"/>
        <w:jc w:val="left"/>
        <w:rPr>
          <w:rFonts w:ascii="Symbol" w:hAnsi="Symbol"/>
          <w:sz w:val="20"/>
        </w:rPr>
      </w:pPr>
    </w:p>
    <w:p w14:paraId="6DA7C1CC">
      <w:pPr>
        <w:pStyle w:val="5"/>
        <w:spacing w:before="28"/>
        <w:rPr>
          <w:rFonts w:ascii="Symbol" w:hAnsi="Symbol"/>
        </w:rPr>
      </w:pPr>
    </w:p>
    <w:p w14:paraId="5F47572B">
      <w:pPr>
        <w:pStyle w:val="7"/>
        <w:numPr>
          <w:ilvl w:val="0"/>
          <w:numId w:val="3"/>
        </w:numPr>
        <w:tabs>
          <w:tab w:val="left" w:pos="720"/>
        </w:tabs>
        <w:spacing w:before="0" w:after="0" w:line="240" w:lineRule="auto"/>
        <w:ind w:left="720" w:right="651" w:hanging="360"/>
        <w:jc w:val="left"/>
        <w:rPr>
          <w:sz w:val="28"/>
        </w:rPr>
      </w:pPr>
      <w:r>
        <w:rPr>
          <w:sz w:val="28"/>
        </w:rPr>
        <w:t>Afinar</w:t>
      </w:r>
      <w:r>
        <w:rPr>
          <w:spacing w:val="-7"/>
          <w:sz w:val="28"/>
        </w:rPr>
        <w:t xml:space="preserve"> </w:t>
      </w:r>
      <w:r>
        <w:rPr>
          <w:sz w:val="28"/>
        </w:rPr>
        <w:t>consultas</w:t>
      </w:r>
      <w:r>
        <w:rPr>
          <w:spacing w:val="-4"/>
          <w:sz w:val="28"/>
        </w:rPr>
        <w:t xml:space="preserve"> </w:t>
      </w:r>
      <w:r>
        <w:rPr>
          <w:sz w:val="28"/>
        </w:rPr>
        <w:t>y</w:t>
      </w:r>
      <w:r>
        <w:rPr>
          <w:spacing w:val="-8"/>
          <w:sz w:val="28"/>
        </w:rPr>
        <w:t xml:space="preserve"> </w:t>
      </w:r>
      <w:r>
        <w:rPr>
          <w:sz w:val="28"/>
        </w:rPr>
        <w:t>procesos</w:t>
      </w:r>
      <w:r>
        <w:rPr>
          <w:spacing w:val="-4"/>
          <w:sz w:val="28"/>
        </w:rPr>
        <w:t xml:space="preserve"> </w:t>
      </w:r>
      <w:r>
        <w:rPr>
          <w:sz w:val="28"/>
        </w:rPr>
        <w:t>internos</w:t>
      </w:r>
      <w:r>
        <w:rPr>
          <w:spacing w:val="-4"/>
          <w:sz w:val="28"/>
        </w:rPr>
        <w:t xml:space="preserve"> </w:t>
      </w:r>
      <w:r>
        <w:rPr>
          <w:sz w:val="28"/>
        </w:rPr>
        <w:t>que</w:t>
      </w:r>
      <w:r>
        <w:rPr>
          <w:spacing w:val="-6"/>
          <w:sz w:val="28"/>
        </w:rPr>
        <w:t xml:space="preserve"> </w:t>
      </w:r>
      <w:r>
        <w:rPr>
          <w:sz w:val="28"/>
        </w:rPr>
        <w:t>favorezcan</w:t>
      </w:r>
      <w:r>
        <w:rPr>
          <w:spacing w:val="-4"/>
          <w:sz w:val="28"/>
        </w:rPr>
        <w:t xml:space="preserve"> </w:t>
      </w:r>
      <w:r>
        <w:rPr>
          <w:sz w:val="28"/>
        </w:rPr>
        <w:t>el</w:t>
      </w:r>
      <w:r>
        <w:rPr>
          <w:spacing w:val="-6"/>
          <w:sz w:val="28"/>
        </w:rPr>
        <w:t xml:space="preserve"> </w:t>
      </w:r>
      <w:r>
        <w:rPr>
          <w:sz w:val="28"/>
        </w:rPr>
        <w:t>desempeño</w:t>
      </w:r>
      <w:r>
        <w:rPr>
          <w:spacing w:val="-4"/>
          <w:sz w:val="28"/>
        </w:rPr>
        <w:t xml:space="preserve"> </w:t>
      </w:r>
      <w:r>
        <w:rPr>
          <w:sz w:val="28"/>
        </w:rPr>
        <w:t xml:space="preserve">del </w:t>
      </w:r>
      <w:r>
        <w:rPr>
          <w:spacing w:val="-2"/>
          <w:sz w:val="28"/>
        </w:rPr>
        <w:t>sistema.</w:t>
      </w:r>
    </w:p>
    <w:p w14:paraId="70F4D63F">
      <w:pPr>
        <w:pStyle w:val="7"/>
        <w:numPr>
          <w:ilvl w:val="0"/>
          <w:numId w:val="3"/>
        </w:numPr>
        <w:tabs>
          <w:tab w:val="left" w:pos="720"/>
        </w:tabs>
        <w:spacing w:before="1" w:after="0" w:line="240" w:lineRule="auto"/>
        <w:ind w:left="720" w:right="488" w:hanging="360"/>
        <w:jc w:val="left"/>
        <w:rPr>
          <w:sz w:val="28"/>
        </w:rPr>
      </w:pPr>
      <w:r>
        <w:rPr>
          <w:sz w:val="28"/>
        </w:rPr>
        <w:t>Establecer</w:t>
      </w:r>
      <w:r>
        <w:rPr>
          <w:spacing w:val="-7"/>
          <w:sz w:val="28"/>
        </w:rPr>
        <w:t xml:space="preserve"> </w:t>
      </w:r>
      <w:r>
        <w:rPr>
          <w:sz w:val="28"/>
        </w:rPr>
        <w:t>mecanismos</w:t>
      </w:r>
      <w:r>
        <w:rPr>
          <w:spacing w:val="-5"/>
          <w:sz w:val="28"/>
        </w:rPr>
        <w:t xml:space="preserve"> </w:t>
      </w:r>
      <w:r>
        <w:rPr>
          <w:sz w:val="28"/>
        </w:rPr>
        <w:t>de</w:t>
      </w:r>
      <w:r>
        <w:rPr>
          <w:spacing w:val="-5"/>
          <w:sz w:val="28"/>
        </w:rPr>
        <w:t xml:space="preserve"> </w:t>
      </w:r>
      <w:r>
        <w:rPr>
          <w:sz w:val="28"/>
        </w:rPr>
        <w:t>respaldo</w:t>
      </w:r>
      <w:r>
        <w:rPr>
          <w:spacing w:val="-4"/>
          <w:sz w:val="28"/>
        </w:rPr>
        <w:t xml:space="preserve"> </w:t>
      </w:r>
      <w:r>
        <w:rPr>
          <w:sz w:val="28"/>
        </w:rPr>
        <w:t>y</w:t>
      </w:r>
      <w:r>
        <w:rPr>
          <w:spacing w:val="-5"/>
          <w:sz w:val="28"/>
        </w:rPr>
        <w:t xml:space="preserve"> </w:t>
      </w:r>
      <w:r>
        <w:rPr>
          <w:sz w:val="28"/>
        </w:rPr>
        <w:t>recuperación</w:t>
      </w:r>
      <w:r>
        <w:rPr>
          <w:spacing w:val="-4"/>
          <w:sz w:val="28"/>
        </w:rPr>
        <w:t xml:space="preserve"> </w:t>
      </w:r>
      <w:r>
        <w:rPr>
          <w:sz w:val="28"/>
        </w:rPr>
        <w:t>de</w:t>
      </w:r>
      <w:r>
        <w:rPr>
          <w:spacing w:val="-7"/>
          <w:sz w:val="28"/>
        </w:rPr>
        <w:t xml:space="preserve"> </w:t>
      </w:r>
      <w:r>
        <w:rPr>
          <w:sz w:val="28"/>
        </w:rPr>
        <w:t>datos</w:t>
      </w:r>
      <w:r>
        <w:rPr>
          <w:spacing w:val="-4"/>
          <w:sz w:val="28"/>
        </w:rPr>
        <w:t xml:space="preserve"> </w:t>
      </w:r>
      <w:r>
        <w:rPr>
          <w:sz w:val="28"/>
        </w:rPr>
        <w:t>para</w:t>
      </w:r>
      <w:r>
        <w:rPr>
          <w:spacing w:val="-4"/>
          <w:sz w:val="28"/>
        </w:rPr>
        <w:t xml:space="preserve"> </w:t>
      </w:r>
      <w:r>
        <w:rPr>
          <w:sz w:val="28"/>
        </w:rPr>
        <w:t>evitar pérdidas ante fallos técnicos.</w:t>
      </w:r>
    </w:p>
    <w:p w14:paraId="63BA5703">
      <w:pPr>
        <w:spacing w:before="0"/>
        <w:ind w:left="720" w:right="0" w:firstLine="0"/>
        <w:jc w:val="left"/>
        <w:rPr>
          <w:sz w:val="28"/>
        </w:rPr>
      </w:pPr>
      <w:r>
        <w:rPr>
          <w:b/>
          <w:sz w:val="28"/>
        </w:rPr>
        <w:t>Contacto:</w:t>
      </w:r>
      <w:r>
        <w:rPr>
          <w:b/>
          <w:spacing w:val="-9"/>
          <w:sz w:val="28"/>
        </w:rPr>
        <w:t xml:space="preserve"> </w:t>
      </w:r>
      <w:r>
        <w:fldChar w:fldCharType="begin"/>
      </w:r>
      <w:r>
        <w:instrText xml:space="preserve"> HYPERLINK "mailto:camilo_losada@soy.sena.edu.co" \h </w:instrText>
      </w:r>
      <w:r>
        <w:fldChar w:fldCharType="separate"/>
      </w:r>
      <w:r>
        <w:rPr>
          <w:spacing w:val="-2"/>
          <w:sz w:val="28"/>
        </w:rPr>
        <w:t>camilo_losada@soy.sena.edu.co</w:t>
      </w:r>
      <w:r>
        <w:rPr>
          <w:spacing w:val="-2"/>
          <w:sz w:val="28"/>
        </w:rPr>
        <w:fldChar w:fldCharType="end"/>
      </w:r>
    </w:p>
    <w:p w14:paraId="22C48811">
      <w:pPr>
        <w:spacing w:after="0"/>
        <w:jc w:val="left"/>
        <w:rPr>
          <w:sz w:val="28"/>
        </w:rPr>
        <w:sectPr>
          <w:pgSz w:w="12240" w:h="15840"/>
          <w:pgMar w:top="1820" w:right="1440" w:bottom="280" w:left="1440" w:header="720" w:footer="720" w:gutter="0"/>
          <w:cols w:space="720" w:num="1"/>
        </w:sectPr>
      </w:pPr>
    </w:p>
    <w:p w14:paraId="2E7B012C">
      <w:pPr>
        <w:pStyle w:val="2"/>
        <w:spacing w:before="22"/>
      </w:pPr>
      <w:r>
        <w:t>Resumen</w:t>
      </w:r>
      <w:r>
        <w:rPr>
          <w:spacing w:val="-3"/>
        </w:rPr>
        <w:t xml:space="preserve"> </w:t>
      </w:r>
      <w:r>
        <w:t>del</w:t>
      </w:r>
      <w:r>
        <w:rPr>
          <w:spacing w:val="-2"/>
        </w:rPr>
        <w:t xml:space="preserve"> Equipo</w:t>
      </w:r>
    </w:p>
    <w:p w14:paraId="3EC88FA0">
      <w:pPr>
        <w:pStyle w:val="5"/>
        <w:spacing w:before="1"/>
        <w:rPr>
          <w:b/>
        </w:rPr>
      </w:pPr>
    </w:p>
    <w:p w14:paraId="1E64AC99">
      <w:pPr>
        <w:pStyle w:val="5"/>
      </w:pPr>
      <w:r>
        <w:t xml:space="preserve">Nuestro equipo está comprometido con la construcción de un sistema para el </w:t>
      </w:r>
      <w:r>
        <w:rPr>
          <w:b/>
        </w:rPr>
        <w:t>Control de Comparendo Policial</w:t>
      </w:r>
      <w:r>
        <w:t>, una herramienta que facilitará el registro, gestión</w:t>
      </w:r>
      <w:r>
        <w:rPr>
          <w:spacing w:val="-3"/>
        </w:rPr>
        <w:t xml:space="preserve"> </w:t>
      </w:r>
      <w:r>
        <w:t>y</w:t>
      </w:r>
      <w:r>
        <w:rPr>
          <w:spacing w:val="-4"/>
        </w:rPr>
        <w:t xml:space="preserve"> </w:t>
      </w:r>
      <w:r>
        <w:t>consulta</w:t>
      </w:r>
      <w:r>
        <w:rPr>
          <w:spacing w:val="-7"/>
        </w:rPr>
        <w:t xml:space="preserve"> </w:t>
      </w:r>
      <w:r>
        <w:t>de</w:t>
      </w:r>
      <w:r>
        <w:rPr>
          <w:spacing w:val="-7"/>
        </w:rPr>
        <w:t xml:space="preserve"> </w:t>
      </w:r>
      <w:r>
        <w:t>comparendos</w:t>
      </w:r>
      <w:r>
        <w:rPr>
          <w:spacing w:val="-3"/>
        </w:rPr>
        <w:t xml:space="preserve"> </w:t>
      </w:r>
      <w:r>
        <w:t>en</w:t>
      </w:r>
      <w:r>
        <w:rPr>
          <w:spacing w:val="-3"/>
        </w:rPr>
        <w:t xml:space="preserve"> </w:t>
      </w:r>
      <w:r>
        <w:t>tiempo</w:t>
      </w:r>
      <w:r>
        <w:rPr>
          <w:spacing w:val="-3"/>
        </w:rPr>
        <w:t xml:space="preserve"> </w:t>
      </w:r>
      <w:r>
        <w:t>real.</w:t>
      </w:r>
      <w:r>
        <w:rPr>
          <w:spacing w:val="-4"/>
        </w:rPr>
        <w:t xml:space="preserve"> </w:t>
      </w:r>
      <w:r>
        <w:t>Con</w:t>
      </w:r>
      <w:r>
        <w:rPr>
          <w:spacing w:val="-3"/>
        </w:rPr>
        <w:t xml:space="preserve"> </w:t>
      </w:r>
      <w:r>
        <w:t>esta</w:t>
      </w:r>
      <w:r>
        <w:rPr>
          <w:spacing w:val="-5"/>
        </w:rPr>
        <w:t xml:space="preserve"> </w:t>
      </w:r>
      <w:r>
        <w:t>solución,</w:t>
      </w:r>
      <w:r>
        <w:rPr>
          <w:spacing w:val="-5"/>
        </w:rPr>
        <w:t xml:space="preserve"> </w:t>
      </w:r>
      <w:r>
        <w:t>buscamos agilizar el</w:t>
      </w:r>
      <w:r>
        <w:rPr>
          <w:spacing w:val="-1"/>
        </w:rPr>
        <w:t xml:space="preserve"> </w:t>
      </w:r>
      <w:r>
        <w:t>trabajo y permitir un control</w:t>
      </w:r>
      <w:r>
        <w:rPr>
          <w:spacing w:val="-2"/>
        </w:rPr>
        <w:t xml:space="preserve"> </w:t>
      </w:r>
      <w:r>
        <w:t>más efectivo de</w:t>
      </w:r>
      <w:r>
        <w:rPr>
          <w:spacing w:val="-1"/>
        </w:rPr>
        <w:t xml:space="preserve"> </w:t>
      </w:r>
      <w:r>
        <w:t>las infracciones. A través de una plataforma robusta y segura, apuntamos a una trazabilidad clara de las multas y a dotar a los funcionarios de una herramienta eficaz para su gestión.</w:t>
      </w:r>
    </w:p>
    <w:p w14:paraId="1EB5011D">
      <w:pPr>
        <w:pStyle w:val="5"/>
        <w:spacing w:before="340"/>
        <w:ind w:right="58"/>
      </w:pPr>
      <w:r>
        <w:t>Nuestra</w:t>
      </w:r>
      <w:r>
        <w:rPr>
          <w:spacing w:val="-3"/>
        </w:rPr>
        <w:t xml:space="preserve"> </w:t>
      </w:r>
      <w:r>
        <w:t>apuesta</w:t>
      </w:r>
      <w:r>
        <w:rPr>
          <w:spacing w:val="-4"/>
        </w:rPr>
        <w:t xml:space="preserve"> </w:t>
      </w:r>
      <w:r>
        <w:t>por</w:t>
      </w:r>
      <w:r>
        <w:rPr>
          <w:spacing w:val="-3"/>
        </w:rPr>
        <w:t xml:space="preserve"> </w:t>
      </w:r>
      <w:r>
        <w:t>la</w:t>
      </w:r>
      <w:r>
        <w:rPr>
          <w:spacing w:val="-5"/>
        </w:rPr>
        <w:t xml:space="preserve"> </w:t>
      </w:r>
      <w:r>
        <w:t>calidad</w:t>
      </w:r>
      <w:r>
        <w:rPr>
          <w:spacing w:val="-6"/>
        </w:rPr>
        <w:t xml:space="preserve"> </w:t>
      </w:r>
      <w:r>
        <w:t>nos</w:t>
      </w:r>
      <w:r>
        <w:rPr>
          <w:spacing w:val="-3"/>
        </w:rPr>
        <w:t xml:space="preserve"> </w:t>
      </w:r>
      <w:r>
        <w:t>impulsa</w:t>
      </w:r>
      <w:r>
        <w:rPr>
          <w:spacing w:val="-6"/>
        </w:rPr>
        <w:t xml:space="preserve"> </w:t>
      </w:r>
      <w:r>
        <w:t>a</w:t>
      </w:r>
      <w:r>
        <w:rPr>
          <w:spacing w:val="-4"/>
        </w:rPr>
        <w:t xml:space="preserve"> </w:t>
      </w:r>
      <w:r>
        <w:t>utilizar</w:t>
      </w:r>
      <w:r>
        <w:rPr>
          <w:spacing w:val="-4"/>
        </w:rPr>
        <w:t xml:space="preserve"> </w:t>
      </w:r>
      <w:r>
        <w:t>tecnologías</w:t>
      </w:r>
      <w:r>
        <w:rPr>
          <w:spacing w:val="-6"/>
        </w:rPr>
        <w:t xml:space="preserve"> </w:t>
      </w:r>
      <w:r>
        <w:t>actualizadas</w:t>
      </w:r>
      <w:r>
        <w:rPr>
          <w:spacing w:val="-3"/>
        </w:rPr>
        <w:t xml:space="preserve"> </w:t>
      </w:r>
      <w:r>
        <w:t xml:space="preserve">que automatizan procesos y reducen los errores en la recolección de datos. Además, el sistema contará con un mecanismo para generar automáticamente documentos en PDF con los datos ingresados por la inspectora, lo cual facilitará la documentación oficial de los casos. El sistema estará dividido en dos </w:t>
      </w:r>
      <w:r>
        <w:rPr>
          <w:spacing w:val="-2"/>
        </w:rPr>
        <w:t>componentes:</w:t>
      </w:r>
    </w:p>
    <w:p w14:paraId="134D7E8C">
      <w:pPr>
        <w:pStyle w:val="5"/>
      </w:pPr>
    </w:p>
    <w:p w14:paraId="6B5F8253">
      <w:pPr>
        <w:pStyle w:val="7"/>
        <w:numPr>
          <w:ilvl w:val="0"/>
          <w:numId w:val="4"/>
        </w:numPr>
        <w:tabs>
          <w:tab w:val="left" w:pos="720"/>
        </w:tabs>
        <w:spacing w:before="0" w:after="0" w:line="240" w:lineRule="auto"/>
        <w:ind w:left="720" w:right="25" w:hanging="360"/>
        <w:jc w:val="left"/>
        <w:rPr>
          <w:sz w:val="28"/>
        </w:rPr>
      </w:pPr>
      <w:r>
        <w:rPr>
          <w:b/>
          <w:sz w:val="28"/>
        </w:rPr>
        <w:t>Módulo</w:t>
      </w:r>
      <w:r>
        <w:rPr>
          <w:b/>
          <w:spacing w:val="-5"/>
          <w:sz w:val="28"/>
        </w:rPr>
        <w:t xml:space="preserve"> </w:t>
      </w:r>
      <w:r>
        <w:rPr>
          <w:b/>
          <w:sz w:val="28"/>
        </w:rPr>
        <w:t>privado:</w:t>
      </w:r>
      <w:r>
        <w:rPr>
          <w:b/>
          <w:spacing w:val="-4"/>
          <w:sz w:val="28"/>
        </w:rPr>
        <w:t xml:space="preserve"> </w:t>
      </w:r>
      <w:r>
        <w:rPr>
          <w:sz w:val="28"/>
        </w:rPr>
        <w:t>Exclusivo</w:t>
      </w:r>
      <w:r>
        <w:rPr>
          <w:spacing w:val="-5"/>
          <w:sz w:val="28"/>
        </w:rPr>
        <w:t xml:space="preserve"> </w:t>
      </w:r>
      <w:r>
        <w:rPr>
          <w:sz w:val="28"/>
        </w:rPr>
        <w:t>para</w:t>
      </w:r>
      <w:r>
        <w:rPr>
          <w:spacing w:val="-4"/>
          <w:sz w:val="28"/>
        </w:rPr>
        <w:t xml:space="preserve"> </w:t>
      </w:r>
      <w:r>
        <w:rPr>
          <w:sz w:val="28"/>
        </w:rPr>
        <w:t>autoridades</w:t>
      </w:r>
      <w:r>
        <w:rPr>
          <w:spacing w:val="-5"/>
          <w:sz w:val="28"/>
        </w:rPr>
        <w:t xml:space="preserve"> </w:t>
      </w:r>
      <w:r>
        <w:rPr>
          <w:sz w:val="28"/>
        </w:rPr>
        <w:t>como</w:t>
      </w:r>
      <w:r>
        <w:rPr>
          <w:spacing w:val="-4"/>
          <w:sz w:val="28"/>
        </w:rPr>
        <w:t xml:space="preserve"> </w:t>
      </w:r>
      <w:r>
        <w:rPr>
          <w:sz w:val="28"/>
        </w:rPr>
        <w:t>la</w:t>
      </w:r>
      <w:r>
        <w:rPr>
          <w:spacing w:val="-5"/>
          <w:sz w:val="28"/>
        </w:rPr>
        <w:t xml:space="preserve"> </w:t>
      </w:r>
      <w:r>
        <w:rPr>
          <w:sz w:val="28"/>
        </w:rPr>
        <w:t>inspectora</w:t>
      </w:r>
      <w:r>
        <w:rPr>
          <w:spacing w:val="-5"/>
          <w:sz w:val="28"/>
        </w:rPr>
        <w:t xml:space="preserve"> </w:t>
      </w:r>
      <w:r>
        <w:rPr>
          <w:sz w:val="28"/>
        </w:rPr>
        <w:t>de</w:t>
      </w:r>
      <w:r>
        <w:rPr>
          <w:spacing w:val="-6"/>
          <w:sz w:val="28"/>
        </w:rPr>
        <w:t xml:space="preserve"> </w:t>
      </w:r>
      <w:r>
        <w:rPr>
          <w:sz w:val="28"/>
        </w:rPr>
        <w:t>policía</w:t>
      </w:r>
      <w:r>
        <w:rPr>
          <w:spacing w:val="-5"/>
          <w:sz w:val="28"/>
        </w:rPr>
        <w:t xml:space="preserve"> </w:t>
      </w:r>
      <w:r>
        <w:rPr>
          <w:sz w:val="28"/>
        </w:rPr>
        <w:t>y el departamento de finanzas. Permitirá la gestión interna y toma de decisiones sobre los comparendos.</w:t>
      </w:r>
    </w:p>
    <w:p w14:paraId="1540C2F4">
      <w:pPr>
        <w:pStyle w:val="7"/>
        <w:numPr>
          <w:ilvl w:val="0"/>
          <w:numId w:val="4"/>
        </w:numPr>
        <w:tabs>
          <w:tab w:val="left" w:pos="720"/>
        </w:tabs>
        <w:spacing w:before="2" w:after="0" w:line="240" w:lineRule="auto"/>
        <w:ind w:left="720" w:right="104" w:hanging="360"/>
        <w:jc w:val="left"/>
        <w:rPr>
          <w:sz w:val="28"/>
        </w:rPr>
      </w:pPr>
      <w:r>
        <w:rPr>
          <w:b/>
          <w:sz w:val="28"/>
        </w:rPr>
        <w:t>Módulo</w:t>
      </w:r>
      <w:r>
        <w:rPr>
          <w:b/>
          <w:spacing w:val="-5"/>
          <w:sz w:val="28"/>
        </w:rPr>
        <w:t xml:space="preserve"> </w:t>
      </w:r>
      <w:r>
        <w:rPr>
          <w:b/>
          <w:sz w:val="28"/>
        </w:rPr>
        <w:t>público:</w:t>
      </w:r>
      <w:r>
        <w:rPr>
          <w:b/>
          <w:spacing w:val="-5"/>
          <w:sz w:val="28"/>
        </w:rPr>
        <w:t xml:space="preserve"> </w:t>
      </w:r>
      <w:r>
        <w:rPr>
          <w:sz w:val="28"/>
        </w:rPr>
        <w:t>Disponible</w:t>
      </w:r>
      <w:r>
        <w:rPr>
          <w:spacing w:val="-6"/>
          <w:sz w:val="28"/>
        </w:rPr>
        <w:t xml:space="preserve"> </w:t>
      </w:r>
      <w:r>
        <w:rPr>
          <w:sz w:val="28"/>
        </w:rPr>
        <w:t>para</w:t>
      </w:r>
      <w:r>
        <w:rPr>
          <w:spacing w:val="-4"/>
          <w:sz w:val="28"/>
        </w:rPr>
        <w:t xml:space="preserve"> </w:t>
      </w:r>
      <w:r>
        <w:rPr>
          <w:sz w:val="28"/>
        </w:rPr>
        <w:t>los</w:t>
      </w:r>
      <w:r>
        <w:rPr>
          <w:spacing w:val="-4"/>
          <w:sz w:val="28"/>
        </w:rPr>
        <w:t xml:space="preserve"> </w:t>
      </w:r>
      <w:r>
        <w:rPr>
          <w:sz w:val="28"/>
        </w:rPr>
        <w:t>ciudadanos,</w:t>
      </w:r>
      <w:r>
        <w:rPr>
          <w:spacing w:val="-8"/>
          <w:sz w:val="28"/>
        </w:rPr>
        <w:t xml:space="preserve"> </w:t>
      </w:r>
      <w:r>
        <w:rPr>
          <w:sz w:val="28"/>
        </w:rPr>
        <w:t>quienes</w:t>
      </w:r>
      <w:r>
        <w:rPr>
          <w:spacing w:val="-4"/>
          <w:sz w:val="28"/>
        </w:rPr>
        <w:t xml:space="preserve"> </w:t>
      </w:r>
      <w:r>
        <w:rPr>
          <w:sz w:val="28"/>
        </w:rPr>
        <w:t>podrán</w:t>
      </w:r>
      <w:r>
        <w:rPr>
          <w:spacing w:val="-4"/>
          <w:sz w:val="28"/>
        </w:rPr>
        <w:t xml:space="preserve"> </w:t>
      </w:r>
      <w:r>
        <w:rPr>
          <w:sz w:val="28"/>
        </w:rPr>
        <w:t>consultar sus infracciones.</w:t>
      </w:r>
    </w:p>
    <w:p w14:paraId="5F800E79">
      <w:pPr>
        <w:pStyle w:val="5"/>
      </w:pPr>
    </w:p>
    <w:p w14:paraId="7AF3DED1">
      <w:pPr>
        <w:pStyle w:val="2"/>
      </w:pPr>
      <w:r>
        <w:t>Objetivos</w:t>
      </w:r>
      <w:r>
        <w:rPr>
          <w:spacing w:val="-5"/>
        </w:rPr>
        <w:t xml:space="preserve"> </w:t>
      </w:r>
      <w:r>
        <w:t>del</w:t>
      </w:r>
      <w:r>
        <w:rPr>
          <w:spacing w:val="-4"/>
        </w:rPr>
        <w:t xml:space="preserve"> </w:t>
      </w:r>
      <w:r>
        <w:rPr>
          <w:spacing w:val="-2"/>
        </w:rPr>
        <w:t>Equipo</w:t>
      </w:r>
    </w:p>
    <w:p w14:paraId="34747DD3">
      <w:pPr>
        <w:pStyle w:val="5"/>
        <w:rPr>
          <w:b/>
        </w:rPr>
      </w:pPr>
    </w:p>
    <w:p w14:paraId="3CB895DD">
      <w:pPr>
        <w:pStyle w:val="7"/>
        <w:numPr>
          <w:ilvl w:val="0"/>
          <w:numId w:val="5"/>
        </w:numPr>
        <w:tabs>
          <w:tab w:val="left" w:pos="720"/>
        </w:tabs>
        <w:spacing w:before="0" w:after="0" w:line="240" w:lineRule="auto"/>
        <w:ind w:left="720" w:right="526" w:hanging="360"/>
        <w:jc w:val="left"/>
        <w:rPr>
          <w:sz w:val="28"/>
        </w:rPr>
      </w:pPr>
      <w:r>
        <w:rPr>
          <w:sz w:val="28"/>
        </w:rPr>
        <w:t>Diseñar una</w:t>
      </w:r>
      <w:r>
        <w:rPr>
          <w:spacing w:val="-1"/>
          <w:sz w:val="28"/>
        </w:rPr>
        <w:t xml:space="preserve"> </w:t>
      </w:r>
      <w:r>
        <w:rPr>
          <w:sz w:val="28"/>
        </w:rPr>
        <w:t>solución</w:t>
      </w:r>
      <w:r>
        <w:rPr>
          <w:spacing w:val="-2"/>
          <w:sz w:val="28"/>
        </w:rPr>
        <w:t xml:space="preserve"> </w:t>
      </w:r>
      <w:r>
        <w:rPr>
          <w:sz w:val="28"/>
        </w:rPr>
        <w:t>eficaz</w:t>
      </w:r>
      <w:r>
        <w:rPr>
          <w:spacing w:val="-2"/>
          <w:sz w:val="28"/>
        </w:rPr>
        <w:t xml:space="preserve"> </w:t>
      </w:r>
      <w:r>
        <w:rPr>
          <w:sz w:val="28"/>
        </w:rPr>
        <w:t>y</w:t>
      </w:r>
      <w:r>
        <w:rPr>
          <w:spacing w:val="-1"/>
          <w:sz w:val="28"/>
        </w:rPr>
        <w:t xml:space="preserve"> </w:t>
      </w:r>
      <w:r>
        <w:rPr>
          <w:sz w:val="28"/>
        </w:rPr>
        <w:t>confiable</w:t>
      </w:r>
      <w:r>
        <w:rPr>
          <w:spacing w:val="-2"/>
          <w:sz w:val="28"/>
        </w:rPr>
        <w:t xml:space="preserve"> </w:t>
      </w:r>
      <w:r>
        <w:rPr>
          <w:sz w:val="28"/>
        </w:rPr>
        <w:t>para</w:t>
      </w:r>
      <w:r>
        <w:rPr>
          <w:spacing w:val="-1"/>
          <w:sz w:val="28"/>
        </w:rPr>
        <w:t xml:space="preserve"> </w:t>
      </w:r>
      <w:r>
        <w:rPr>
          <w:sz w:val="28"/>
        </w:rPr>
        <w:t>la</w:t>
      </w:r>
      <w:r>
        <w:rPr>
          <w:spacing w:val="-1"/>
          <w:sz w:val="28"/>
        </w:rPr>
        <w:t xml:space="preserve"> </w:t>
      </w:r>
      <w:r>
        <w:rPr>
          <w:sz w:val="28"/>
        </w:rPr>
        <w:t>gestión</w:t>
      </w:r>
      <w:r>
        <w:rPr>
          <w:spacing w:val="-3"/>
          <w:sz w:val="28"/>
        </w:rPr>
        <w:t xml:space="preserve"> </w:t>
      </w:r>
      <w:r>
        <w:rPr>
          <w:sz w:val="28"/>
        </w:rPr>
        <w:t>de</w:t>
      </w:r>
      <w:r>
        <w:rPr>
          <w:spacing w:val="-2"/>
          <w:sz w:val="28"/>
        </w:rPr>
        <w:t xml:space="preserve"> </w:t>
      </w:r>
      <w:r>
        <w:rPr>
          <w:sz w:val="28"/>
        </w:rPr>
        <w:t>comparendos policiales,</w:t>
      </w:r>
      <w:r>
        <w:rPr>
          <w:spacing w:val="-6"/>
          <w:sz w:val="28"/>
        </w:rPr>
        <w:t xml:space="preserve"> </w:t>
      </w:r>
      <w:r>
        <w:rPr>
          <w:sz w:val="28"/>
        </w:rPr>
        <w:t>garantizando</w:t>
      </w:r>
      <w:r>
        <w:rPr>
          <w:spacing w:val="-4"/>
          <w:sz w:val="28"/>
        </w:rPr>
        <w:t xml:space="preserve"> </w:t>
      </w:r>
      <w:r>
        <w:rPr>
          <w:sz w:val="28"/>
        </w:rPr>
        <w:t>rapidez</w:t>
      </w:r>
      <w:r>
        <w:rPr>
          <w:spacing w:val="-7"/>
          <w:sz w:val="28"/>
        </w:rPr>
        <w:t xml:space="preserve"> </w:t>
      </w:r>
      <w:r>
        <w:rPr>
          <w:sz w:val="28"/>
        </w:rPr>
        <w:t>y</w:t>
      </w:r>
      <w:r>
        <w:rPr>
          <w:spacing w:val="-5"/>
          <w:sz w:val="28"/>
        </w:rPr>
        <w:t xml:space="preserve"> </w:t>
      </w:r>
      <w:r>
        <w:rPr>
          <w:sz w:val="28"/>
        </w:rPr>
        <w:t>seguridad</w:t>
      </w:r>
      <w:r>
        <w:rPr>
          <w:spacing w:val="-4"/>
          <w:sz w:val="28"/>
        </w:rPr>
        <w:t xml:space="preserve"> </w:t>
      </w:r>
      <w:r>
        <w:rPr>
          <w:sz w:val="28"/>
        </w:rPr>
        <w:t>en</w:t>
      </w:r>
      <w:r>
        <w:rPr>
          <w:spacing w:val="-4"/>
          <w:sz w:val="28"/>
        </w:rPr>
        <w:t xml:space="preserve"> </w:t>
      </w:r>
      <w:r>
        <w:rPr>
          <w:sz w:val="28"/>
        </w:rPr>
        <w:t>el</w:t>
      </w:r>
      <w:r>
        <w:rPr>
          <w:spacing w:val="-5"/>
          <w:sz w:val="28"/>
        </w:rPr>
        <w:t xml:space="preserve"> </w:t>
      </w:r>
      <w:r>
        <w:rPr>
          <w:sz w:val="28"/>
        </w:rPr>
        <w:t>tratamiento</w:t>
      </w:r>
      <w:r>
        <w:rPr>
          <w:spacing w:val="-4"/>
          <w:sz w:val="28"/>
        </w:rPr>
        <w:t xml:space="preserve"> </w:t>
      </w:r>
      <w:r>
        <w:rPr>
          <w:sz w:val="28"/>
        </w:rPr>
        <w:t>de</w:t>
      </w:r>
      <w:r>
        <w:rPr>
          <w:spacing w:val="-6"/>
          <w:sz w:val="28"/>
        </w:rPr>
        <w:t xml:space="preserve"> </w:t>
      </w:r>
      <w:r>
        <w:rPr>
          <w:sz w:val="28"/>
        </w:rPr>
        <w:t>datos.</w:t>
      </w:r>
    </w:p>
    <w:p w14:paraId="21084B05">
      <w:pPr>
        <w:pStyle w:val="7"/>
        <w:numPr>
          <w:ilvl w:val="0"/>
          <w:numId w:val="5"/>
        </w:numPr>
        <w:tabs>
          <w:tab w:val="left" w:pos="720"/>
        </w:tabs>
        <w:spacing w:before="1" w:after="0" w:line="240" w:lineRule="auto"/>
        <w:ind w:left="720" w:right="170" w:hanging="360"/>
        <w:jc w:val="left"/>
        <w:rPr>
          <w:sz w:val="28"/>
        </w:rPr>
      </w:pPr>
      <w:r>
        <w:rPr>
          <w:sz w:val="28"/>
        </w:rPr>
        <w:t>Construir</w:t>
      </w:r>
      <w:r>
        <w:rPr>
          <w:spacing w:val="-4"/>
          <w:sz w:val="28"/>
        </w:rPr>
        <w:t xml:space="preserve"> </w:t>
      </w:r>
      <w:r>
        <w:rPr>
          <w:sz w:val="28"/>
        </w:rPr>
        <w:t>una</w:t>
      </w:r>
      <w:r>
        <w:rPr>
          <w:spacing w:val="-5"/>
          <w:sz w:val="28"/>
        </w:rPr>
        <w:t xml:space="preserve"> </w:t>
      </w:r>
      <w:r>
        <w:rPr>
          <w:sz w:val="28"/>
        </w:rPr>
        <w:t>plataforma</w:t>
      </w:r>
      <w:r>
        <w:rPr>
          <w:spacing w:val="-5"/>
          <w:sz w:val="28"/>
        </w:rPr>
        <w:t xml:space="preserve"> </w:t>
      </w:r>
      <w:r>
        <w:rPr>
          <w:sz w:val="28"/>
        </w:rPr>
        <w:t>intuitiva</w:t>
      </w:r>
      <w:r>
        <w:rPr>
          <w:spacing w:val="-5"/>
          <w:sz w:val="28"/>
        </w:rPr>
        <w:t xml:space="preserve"> </w:t>
      </w:r>
      <w:r>
        <w:rPr>
          <w:sz w:val="28"/>
        </w:rPr>
        <w:t>que</w:t>
      </w:r>
      <w:r>
        <w:rPr>
          <w:spacing w:val="-6"/>
          <w:sz w:val="28"/>
        </w:rPr>
        <w:t xml:space="preserve"> </w:t>
      </w:r>
      <w:r>
        <w:rPr>
          <w:sz w:val="28"/>
        </w:rPr>
        <w:t>permita</w:t>
      </w:r>
      <w:r>
        <w:rPr>
          <w:spacing w:val="-6"/>
          <w:sz w:val="28"/>
        </w:rPr>
        <w:t xml:space="preserve"> </w:t>
      </w:r>
      <w:r>
        <w:rPr>
          <w:sz w:val="28"/>
        </w:rPr>
        <w:t>a</w:t>
      </w:r>
      <w:r>
        <w:rPr>
          <w:spacing w:val="-5"/>
          <w:sz w:val="28"/>
        </w:rPr>
        <w:t xml:space="preserve"> </w:t>
      </w:r>
      <w:r>
        <w:rPr>
          <w:sz w:val="28"/>
        </w:rPr>
        <w:t>las</w:t>
      </w:r>
      <w:r>
        <w:rPr>
          <w:spacing w:val="-4"/>
          <w:sz w:val="28"/>
        </w:rPr>
        <w:t xml:space="preserve"> </w:t>
      </w:r>
      <w:r>
        <w:rPr>
          <w:sz w:val="28"/>
        </w:rPr>
        <w:t>autoridades</w:t>
      </w:r>
      <w:r>
        <w:rPr>
          <w:spacing w:val="-4"/>
          <w:sz w:val="28"/>
        </w:rPr>
        <w:t xml:space="preserve"> </w:t>
      </w:r>
      <w:r>
        <w:rPr>
          <w:sz w:val="28"/>
        </w:rPr>
        <w:t>acceder</w:t>
      </w:r>
      <w:r>
        <w:rPr>
          <w:spacing w:val="-6"/>
          <w:sz w:val="28"/>
        </w:rPr>
        <w:t xml:space="preserve"> </w:t>
      </w:r>
      <w:r>
        <w:rPr>
          <w:sz w:val="28"/>
        </w:rPr>
        <w:t>y trabajar con la información de forma ágil.</w:t>
      </w:r>
    </w:p>
    <w:p w14:paraId="761F8155">
      <w:pPr>
        <w:pStyle w:val="7"/>
        <w:numPr>
          <w:ilvl w:val="0"/>
          <w:numId w:val="5"/>
        </w:numPr>
        <w:tabs>
          <w:tab w:val="left" w:pos="720"/>
        </w:tabs>
        <w:spacing w:before="0" w:after="0" w:line="242" w:lineRule="auto"/>
        <w:ind w:left="720" w:right="295" w:hanging="360"/>
        <w:jc w:val="left"/>
        <w:rPr>
          <w:sz w:val="28"/>
        </w:rPr>
      </w:pPr>
      <w:r>
        <w:rPr>
          <w:sz w:val="28"/>
        </w:rPr>
        <w:t>Facilitar</w:t>
      </w:r>
      <w:r>
        <w:rPr>
          <w:spacing w:val="-4"/>
          <w:sz w:val="28"/>
        </w:rPr>
        <w:t xml:space="preserve"> </w:t>
      </w:r>
      <w:r>
        <w:rPr>
          <w:sz w:val="28"/>
        </w:rPr>
        <w:t>a</w:t>
      </w:r>
      <w:r>
        <w:rPr>
          <w:spacing w:val="-5"/>
          <w:sz w:val="28"/>
        </w:rPr>
        <w:t xml:space="preserve"> </w:t>
      </w:r>
      <w:r>
        <w:rPr>
          <w:sz w:val="28"/>
        </w:rPr>
        <w:t>los</w:t>
      </w:r>
      <w:r>
        <w:rPr>
          <w:spacing w:val="-4"/>
          <w:sz w:val="28"/>
        </w:rPr>
        <w:t xml:space="preserve"> </w:t>
      </w:r>
      <w:r>
        <w:rPr>
          <w:sz w:val="28"/>
        </w:rPr>
        <w:t>ciudadanos</w:t>
      </w:r>
      <w:r>
        <w:rPr>
          <w:spacing w:val="-4"/>
          <w:sz w:val="28"/>
        </w:rPr>
        <w:t xml:space="preserve"> </w:t>
      </w:r>
      <w:r>
        <w:rPr>
          <w:sz w:val="28"/>
        </w:rPr>
        <w:t>el</w:t>
      </w:r>
      <w:r>
        <w:rPr>
          <w:spacing w:val="-4"/>
          <w:sz w:val="28"/>
        </w:rPr>
        <w:t xml:space="preserve"> </w:t>
      </w:r>
      <w:r>
        <w:rPr>
          <w:sz w:val="28"/>
        </w:rPr>
        <w:t>acceso</w:t>
      </w:r>
      <w:r>
        <w:rPr>
          <w:spacing w:val="-4"/>
          <w:sz w:val="28"/>
        </w:rPr>
        <w:t xml:space="preserve"> </w:t>
      </w:r>
      <w:r>
        <w:rPr>
          <w:sz w:val="28"/>
        </w:rPr>
        <w:t>a</w:t>
      </w:r>
      <w:r>
        <w:rPr>
          <w:spacing w:val="-4"/>
          <w:sz w:val="28"/>
        </w:rPr>
        <w:t xml:space="preserve"> </w:t>
      </w:r>
      <w:r>
        <w:rPr>
          <w:sz w:val="28"/>
        </w:rPr>
        <w:t>su</w:t>
      </w:r>
      <w:r>
        <w:rPr>
          <w:spacing w:val="-4"/>
          <w:sz w:val="28"/>
        </w:rPr>
        <w:t xml:space="preserve"> </w:t>
      </w:r>
      <w:r>
        <w:rPr>
          <w:sz w:val="28"/>
        </w:rPr>
        <w:t>información</w:t>
      </w:r>
      <w:r>
        <w:rPr>
          <w:spacing w:val="-4"/>
          <w:sz w:val="28"/>
        </w:rPr>
        <w:t xml:space="preserve"> </w:t>
      </w:r>
      <w:r>
        <w:rPr>
          <w:sz w:val="28"/>
        </w:rPr>
        <w:t>mediante</w:t>
      </w:r>
      <w:r>
        <w:rPr>
          <w:spacing w:val="-5"/>
          <w:sz w:val="28"/>
        </w:rPr>
        <w:t xml:space="preserve"> </w:t>
      </w:r>
      <w:r>
        <w:rPr>
          <w:sz w:val="28"/>
        </w:rPr>
        <w:t>un</w:t>
      </w:r>
      <w:r>
        <w:rPr>
          <w:spacing w:val="-4"/>
          <w:sz w:val="28"/>
        </w:rPr>
        <w:t xml:space="preserve"> </w:t>
      </w:r>
      <w:r>
        <w:rPr>
          <w:sz w:val="28"/>
        </w:rPr>
        <w:t>sistema transparente y funcional.</w:t>
      </w:r>
    </w:p>
    <w:p w14:paraId="07A70303">
      <w:pPr>
        <w:pStyle w:val="7"/>
        <w:numPr>
          <w:ilvl w:val="0"/>
          <w:numId w:val="5"/>
        </w:numPr>
        <w:tabs>
          <w:tab w:val="left" w:pos="720"/>
        </w:tabs>
        <w:spacing w:before="0" w:after="0" w:line="240" w:lineRule="auto"/>
        <w:ind w:left="720" w:right="752" w:hanging="360"/>
        <w:jc w:val="left"/>
        <w:rPr>
          <w:sz w:val="28"/>
        </w:rPr>
      </w:pPr>
      <w:r>
        <w:rPr>
          <w:sz w:val="28"/>
        </w:rPr>
        <w:t>Incorporar funcionalidades que permitan a las autoridades generar automáticamente</w:t>
      </w:r>
      <w:r>
        <w:rPr>
          <w:spacing w:val="-9"/>
          <w:sz w:val="28"/>
        </w:rPr>
        <w:t xml:space="preserve"> </w:t>
      </w:r>
      <w:r>
        <w:rPr>
          <w:sz w:val="28"/>
        </w:rPr>
        <w:t>documentos</w:t>
      </w:r>
      <w:r>
        <w:rPr>
          <w:spacing w:val="-6"/>
          <w:sz w:val="28"/>
        </w:rPr>
        <w:t xml:space="preserve"> </w:t>
      </w:r>
      <w:r>
        <w:rPr>
          <w:sz w:val="28"/>
        </w:rPr>
        <w:t>oficiales</w:t>
      </w:r>
      <w:r>
        <w:rPr>
          <w:spacing w:val="-6"/>
          <w:sz w:val="28"/>
        </w:rPr>
        <w:t xml:space="preserve"> </w:t>
      </w:r>
      <w:r>
        <w:rPr>
          <w:sz w:val="28"/>
        </w:rPr>
        <w:t>desde</w:t>
      </w:r>
      <w:r>
        <w:rPr>
          <w:spacing w:val="-7"/>
          <w:sz w:val="28"/>
        </w:rPr>
        <w:t xml:space="preserve"> </w:t>
      </w:r>
      <w:r>
        <w:rPr>
          <w:sz w:val="28"/>
        </w:rPr>
        <w:t>el</w:t>
      </w:r>
      <w:r>
        <w:rPr>
          <w:spacing w:val="-7"/>
          <w:sz w:val="28"/>
        </w:rPr>
        <w:t xml:space="preserve"> </w:t>
      </w:r>
      <w:r>
        <w:rPr>
          <w:sz w:val="28"/>
        </w:rPr>
        <w:t>sistema,</w:t>
      </w:r>
      <w:r>
        <w:rPr>
          <w:spacing w:val="-7"/>
          <w:sz w:val="28"/>
        </w:rPr>
        <w:t xml:space="preserve"> </w:t>
      </w:r>
      <w:r>
        <w:rPr>
          <w:sz w:val="28"/>
        </w:rPr>
        <w:t>reduciendo tiempos y errores manuales.</w:t>
      </w:r>
    </w:p>
    <w:p w14:paraId="2AC1900A">
      <w:pPr>
        <w:pStyle w:val="7"/>
        <w:spacing w:after="0" w:line="240" w:lineRule="auto"/>
        <w:jc w:val="left"/>
        <w:rPr>
          <w:sz w:val="28"/>
        </w:rPr>
        <w:sectPr>
          <w:pgSz w:w="12240" w:h="15840"/>
          <w:pgMar w:top="1720" w:right="1440" w:bottom="280" w:left="1440" w:header="720" w:footer="720" w:gutter="0"/>
          <w:cols w:space="720" w:num="1"/>
        </w:sectPr>
      </w:pPr>
    </w:p>
    <w:p w14:paraId="14171B48">
      <w:pPr>
        <w:pStyle w:val="2"/>
        <w:spacing w:before="22"/>
      </w:pPr>
      <w:r>
        <w:t>Metodología</w:t>
      </w:r>
      <w:r>
        <w:rPr>
          <w:spacing w:val="-4"/>
        </w:rPr>
        <w:t xml:space="preserve"> </w:t>
      </w:r>
      <w:r>
        <w:t>de</w:t>
      </w:r>
      <w:r>
        <w:rPr>
          <w:spacing w:val="-4"/>
        </w:rPr>
        <w:t xml:space="preserve"> </w:t>
      </w:r>
      <w:r>
        <w:rPr>
          <w:spacing w:val="-2"/>
        </w:rPr>
        <w:t>Trabajo</w:t>
      </w:r>
    </w:p>
    <w:p w14:paraId="39710B91">
      <w:pPr>
        <w:pStyle w:val="5"/>
        <w:spacing w:before="1"/>
        <w:rPr>
          <w:b/>
        </w:rPr>
      </w:pPr>
    </w:p>
    <w:p w14:paraId="3F82B0A2">
      <w:pPr>
        <w:pStyle w:val="7"/>
        <w:numPr>
          <w:ilvl w:val="1"/>
          <w:numId w:val="5"/>
        </w:numPr>
        <w:tabs>
          <w:tab w:val="left" w:pos="720"/>
        </w:tabs>
        <w:spacing w:before="0" w:after="0" w:line="240" w:lineRule="auto"/>
        <w:ind w:left="720" w:right="72" w:hanging="360"/>
        <w:jc w:val="left"/>
        <w:rPr>
          <w:sz w:val="28"/>
        </w:rPr>
      </w:pPr>
      <w:r>
        <w:rPr>
          <w:b/>
          <w:sz w:val="28"/>
        </w:rPr>
        <w:t xml:space="preserve">Investigación tecnológica: </w:t>
      </w:r>
      <w:r>
        <w:rPr>
          <w:sz w:val="28"/>
        </w:rPr>
        <w:t>Analizar lenguajes de programación y tecnologías</w:t>
      </w:r>
      <w:r>
        <w:rPr>
          <w:spacing w:val="-4"/>
          <w:sz w:val="28"/>
        </w:rPr>
        <w:t xml:space="preserve"> </w:t>
      </w:r>
      <w:r>
        <w:rPr>
          <w:sz w:val="28"/>
        </w:rPr>
        <w:t>como</w:t>
      </w:r>
      <w:r>
        <w:rPr>
          <w:spacing w:val="-4"/>
          <w:sz w:val="28"/>
        </w:rPr>
        <w:t xml:space="preserve"> </w:t>
      </w:r>
      <w:r>
        <w:rPr>
          <w:rFonts w:hint="default"/>
          <w:spacing w:val="-4"/>
          <w:sz w:val="28"/>
          <w:lang w:val="es-ES"/>
        </w:rPr>
        <w:t>T</w:t>
      </w:r>
      <w:r>
        <w:rPr>
          <w:rFonts w:hint="default"/>
          <w:sz w:val="28"/>
        </w:rPr>
        <w:t>ypescript</w:t>
      </w:r>
      <w:r>
        <w:rPr>
          <w:rFonts w:hint="default"/>
          <w:sz w:val="28"/>
          <w:lang w:val="es-ES"/>
        </w:rPr>
        <w:t xml:space="preserve"> </w:t>
      </w:r>
      <w:r>
        <w:rPr>
          <w:sz w:val="28"/>
        </w:rPr>
        <w:t>y</w:t>
      </w:r>
      <w:r>
        <w:rPr>
          <w:spacing w:val="-5"/>
          <w:sz w:val="28"/>
        </w:rPr>
        <w:t xml:space="preserve"> </w:t>
      </w:r>
      <w:r>
        <w:rPr>
          <w:rFonts w:hint="default"/>
          <w:sz w:val="28"/>
          <w:lang w:val="es-ES"/>
        </w:rPr>
        <w:t>SqlServer</w:t>
      </w:r>
      <w:r>
        <w:rPr>
          <w:sz w:val="28"/>
        </w:rPr>
        <w:t>,</w:t>
      </w:r>
      <w:r>
        <w:rPr>
          <w:spacing w:val="-9"/>
          <w:sz w:val="28"/>
        </w:rPr>
        <w:t xml:space="preserve"> </w:t>
      </w:r>
      <w:r>
        <w:rPr>
          <w:sz w:val="28"/>
        </w:rPr>
        <w:t>evaluando</w:t>
      </w:r>
      <w:r>
        <w:rPr>
          <w:spacing w:val="-4"/>
          <w:sz w:val="28"/>
        </w:rPr>
        <w:t xml:space="preserve"> </w:t>
      </w:r>
      <w:r>
        <w:rPr>
          <w:sz w:val="28"/>
        </w:rPr>
        <w:t>sus</w:t>
      </w:r>
      <w:r>
        <w:rPr>
          <w:spacing w:val="-4"/>
          <w:sz w:val="28"/>
        </w:rPr>
        <w:t xml:space="preserve"> </w:t>
      </w:r>
      <w:r>
        <w:rPr>
          <w:sz w:val="28"/>
        </w:rPr>
        <w:t>beneficios</w:t>
      </w:r>
      <w:r>
        <w:rPr>
          <w:spacing w:val="-4"/>
          <w:sz w:val="28"/>
        </w:rPr>
        <w:t xml:space="preserve"> </w:t>
      </w:r>
      <w:r>
        <w:rPr>
          <w:sz w:val="28"/>
        </w:rPr>
        <w:t>para</w:t>
      </w:r>
      <w:r>
        <w:rPr>
          <w:spacing w:val="-4"/>
          <w:sz w:val="28"/>
        </w:rPr>
        <w:t xml:space="preserve"> </w:t>
      </w:r>
      <w:r>
        <w:rPr>
          <w:sz w:val="28"/>
        </w:rPr>
        <w:t xml:space="preserve">el </w:t>
      </w:r>
      <w:r>
        <w:rPr>
          <w:spacing w:val="-2"/>
          <w:sz w:val="28"/>
        </w:rPr>
        <w:t>proyecto.</w:t>
      </w:r>
      <w:bookmarkStart w:id="0" w:name="_GoBack"/>
      <w:bookmarkEnd w:id="0"/>
    </w:p>
    <w:p w14:paraId="383BD3B6">
      <w:pPr>
        <w:pStyle w:val="7"/>
        <w:numPr>
          <w:ilvl w:val="1"/>
          <w:numId w:val="5"/>
        </w:numPr>
        <w:tabs>
          <w:tab w:val="left" w:pos="720"/>
        </w:tabs>
        <w:spacing w:before="0" w:after="0" w:line="240" w:lineRule="auto"/>
        <w:ind w:left="720" w:right="798" w:hanging="360"/>
        <w:jc w:val="left"/>
        <w:rPr>
          <w:sz w:val="28"/>
        </w:rPr>
      </w:pPr>
      <w:r>
        <w:rPr>
          <w:b/>
          <w:sz w:val="28"/>
        </w:rPr>
        <w:t>Selección</w:t>
      </w:r>
      <w:r>
        <w:rPr>
          <w:b/>
          <w:spacing w:val="-4"/>
          <w:sz w:val="28"/>
        </w:rPr>
        <w:t xml:space="preserve"> </w:t>
      </w:r>
      <w:r>
        <w:rPr>
          <w:b/>
          <w:sz w:val="28"/>
        </w:rPr>
        <w:t>y</w:t>
      </w:r>
      <w:r>
        <w:rPr>
          <w:b/>
          <w:spacing w:val="-7"/>
          <w:sz w:val="28"/>
        </w:rPr>
        <w:t xml:space="preserve"> </w:t>
      </w:r>
      <w:r>
        <w:rPr>
          <w:b/>
          <w:sz w:val="28"/>
        </w:rPr>
        <w:t>capacitación:</w:t>
      </w:r>
      <w:r>
        <w:rPr>
          <w:b/>
          <w:spacing w:val="-4"/>
          <w:sz w:val="28"/>
        </w:rPr>
        <w:t xml:space="preserve"> </w:t>
      </w:r>
      <w:r>
        <w:rPr>
          <w:sz w:val="28"/>
        </w:rPr>
        <w:t>Elegir</w:t>
      </w:r>
      <w:r>
        <w:rPr>
          <w:spacing w:val="-4"/>
          <w:sz w:val="28"/>
        </w:rPr>
        <w:t xml:space="preserve"> </w:t>
      </w:r>
      <w:r>
        <w:rPr>
          <w:sz w:val="28"/>
        </w:rPr>
        <w:t>las</w:t>
      </w:r>
      <w:r>
        <w:rPr>
          <w:spacing w:val="-4"/>
          <w:sz w:val="28"/>
        </w:rPr>
        <w:t xml:space="preserve"> </w:t>
      </w:r>
      <w:r>
        <w:rPr>
          <w:sz w:val="28"/>
        </w:rPr>
        <w:t>herramientas</w:t>
      </w:r>
      <w:r>
        <w:rPr>
          <w:spacing w:val="-8"/>
          <w:sz w:val="28"/>
        </w:rPr>
        <w:t xml:space="preserve"> </w:t>
      </w:r>
      <w:r>
        <w:rPr>
          <w:sz w:val="28"/>
        </w:rPr>
        <w:t>más</w:t>
      </w:r>
      <w:r>
        <w:rPr>
          <w:spacing w:val="-4"/>
          <w:sz w:val="28"/>
        </w:rPr>
        <w:t xml:space="preserve"> </w:t>
      </w:r>
      <w:r>
        <w:rPr>
          <w:sz w:val="28"/>
        </w:rPr>
        <w:t>convenientes</w:t>
      </w:r>
      <w:r>
        <w:rPr>
          <w:spacing w:val="-4"/>
          <w:sz w:val="28"/>
        </w:rPr>
        <w:t xml:space="preserve"> </w:t>
      </w:r>
      <w:r>
        <w:rPr>
          <w:sz w:val="28"/>
        </w:rPr>
        <w:t>y capacitarse en su uso para garantizar su aplicación eficaz.</w:t>
      </w:r>
    </w:p>
    <w:p w14:paraId="4F8D72CF">
      <w:pPr>
        <w:pStyle w:val="7"/>
        <w:numPr>
          <w:ilvl w:val="1"/>
          <w:numId w:val="5"/>
        </w:numPr>
        <w:tabs>
          <w:tab w:val="left" w:pos="720"/>
        </w:tabs>
        <w:spacing w:before="0" w:after="0" w:line="240" w:lineRule="auto"/>
        <w:ind w:left="720" w:right="584" w:hanging="360"/>
        <w:jc w:val="left"/>
        <w:rPr>
          <w:sz w:val="28"/>
        </w:rPr>
      </w:pPr>
      <w:r>
        <w:rPr>
          <w:b/>
          <w:sz w:val="28"/>
        </w:rPr>
        <w:t>Asignación</w:t>
      </w:r>
      <w:r>
        <w:rPr>
          <w:b/>
          <w:spacing w:val="-4"/>
          <w:sz w:val="28"/>
        </w:rPr>
        <w:t xml:space="preserve"> </w:t>
      </w:r>
      <w:r>
        <w:rPr>
          <w:b/>
          <w:sz w:val="28"/>
        </w:rPr>
        <w:t>de</w:t>
      </w:r>
      <w:r>
        <w:rPr>
          <w:b/>
          <w:spacing w:val="-5"/>
          <w:sz w:val="28"/>
        </w:rPr>
        <w:t xml:space="preserve"> </w:t>
      </w:r>
      <w:r>
        <w:rPr>
          <w:b/>
          <w:sz w:val="28"/>
        </w:rPr>
        <w:t>tareas:</w:t>
      </w:r>
      <w:r>
        <w:rPr>
          <w:b/>
          <w:spacing w:val="-4"/>
          <w:sz w:val="28"/>
        </w:rPr>
        <w:t xml:space="preserve"> </w:t>
      </w:r>
      <w:r>
        <w:rPr>
          <w:sz w:val="28"/>
        </w:rPr>
        <w:t>Distribuir</w:t>
      </w:r>
      <w:r>
        <w:rPr>
          <w:spacing w:val="-4"/>
          <w:sz w:val="28"/>
        </w:rPr>
        <w:t xml:space="preserve"> </w:t>
      </w:r>
      <w:r>
        <w:rPr>
          <w:sz w:val="28"/>
        </w:rPr>
        <w:t>de</w:t>
      </w:r>
      <w:r>
        <w:rPr>
          <w:spacing w:val="-5"/>
          <w:sz w:val="28"/>
        </w:rPr>
        <w:t xml:space="preserve"> </w:t>
      </w:r>
      <w:r>
        <w:rPr>
          <w:sz w:val="28"/>
        </w:rPr>
        <w:t>manera</w:t>
      </w:r>
      <w:r>
        <w:rPr>
          <w:spacing w:val="-5"/>
          <w:sz w:val="28"/>
        </w:rPr>
        <w:t xml:space="preserve"> </w:t>
      </w:r>
      <w:r>
        <w:rPr>
          <w:sz w:val="28"/>
        </w:rPr>
        <w:t>equitativa</w:t>
      </w:r>
      <w:r>
        <w:rPr>
          <w:spacing w:val="-5"/>
          <w:sz w:val="28"/>
        </w:rPr>
        <w:t xml:space="preserve"> </w:t>
      </w:r>
      <w:r>
        <w:rPr>
          <w:sz w:val="28"/>
        </w:rPr>
        <w:t>las</w:t>
      </w:r>
      <w:r>
        <w:rPr>
          <w:spacing w:val="-4"/>
          <w:sz w:val="28"/>
        </w:rPr>
        <w:t xml:space="preserve"> </w:t>
      </w:r>
      <w:r>
        <w:rPr>
          <w:sz w:val="28"/>
        </w:rPr>
        <w:t>funciones</w:t>
      </w:r>
      <w:r>
        <w:rPr>
          <w:spacing w:val="-7"/>
          <w:sz w:val="28"/>
        </w:rPr>
        <w:t xml:space="preserve"> </w:t>
      </w:r>
      <w:r>
        <w:rPr>
          <w:sz w:val="28"/>
        </w:rPr>
        <w:t>del proyecto, asegurando claridad en los roles.</w:t>
      </w:r>
    </w:p>
    <w:p w14:paraId="4C73E23D">
      <w:pPr>
        <w:pStyle w:val="7"/>
        <w:numPr>
          <w:ilvl w:val="1"/>
          <w:numId w:val="5"/>
        </w:numPr>
        <w:tabs>
          <w:tab w:val="left" w:pos="720"/>
        </w:tabs>
        <w:spacing w:before="0" w:after="0" w:line="240" w:lineRule="auto"/>
        <w:ind w:left="720" w:right="423" w:hanging="360"/>
        <w:jc w:val="left"/>
        <w:rPr>
          <w:sz w:val="28"/>
        </w:rPr>
      </w:pPr>
      <w:r>
        <w:rPr>
          <w:b/>
          <w:sz w:val="28"/>
        </w:rPr>
        <w:t>Trabajo</w:t>
      </w:r>
      <w:r>
        <w:rPr>
          <w:b/>
          <w:spacing w:val="-4"/>
          <w:sz w:val="28"/>
        </w:rPr>
        <w:t xml:space="preserve"> </w:t>
      </w:r>
      <w:r>
        <w:rPr>
          <w:b/>
          <w:sz w:val="28"/>
        </w:rPr>
        <w:t>colaborativo:</w:t>
      </w:r>
      <w:r>
        <w:rPr>
          <w:b/>
          <w:spacing w:val="-5"/>
          <w:sz w:val="28"/>
        </w:rPr>
        <w:t xml:space="preserve"> </w:t>
      </w:r>
      <w:r>
        <w:rPr>
          <w:sz w:val="28"/>
        </w:rPr>
        <w:t>Unificar</w:t>
      </w:r>
      <w:r>
        <w:rPr>
          <w:spacing w:val="-4"/>
          <w:sz w:val="28"/>
        </w:rPr>
        <w:t xml:space="preserve"> </w:t>
      </w:r>
      <w:r>
        <w:rPr>
          <w:sz w:val="28"/>
        </w:rPr>
        <w:t>y</w:t>
      </w:r>
      <w:r>
        <w:rPr>
          <w:spacing w:val="-6"/>
          <w:sz w:val="28"/>
        </w:rPr>
        <w:t xml:space="preserve"> </w:t>
      </w:r>
      <w:r>
        <w:rPr>
          <w:sz w:val="28"/>
        </w:rPr>
        <w:t>compartir</w:t>
      </w:r>
      <w:r>
        <w:rPr>
          <w:spacing w:val="-7"/>
          <w:sz w:val="28"/>
        </w:rPr>
        <w:t xml:space="preserve"> </w:t>
      </w:r>
      <w:r>
        <w:rPr>
          <w:sz w:val="28"/>
        </w:rPr>
        <w:t>avances</w:t>
      </w:r>
      <w:r>
        <w:rPr>
          <w:spacing w:val="-5"/>
          <w:sz w:val="28"/>
        </w:rPr>
        <w:t xml:space="preserve"> </w:t>
      </w:r>
      <w:r>
        <w:rPr>
          <w:sz w:val="28"/>
        </w:rPr>
        <w:t>de</w:t>
      </w:r>
      <w:r>
        <w:rPr>
          <w:spacing w:val="-8"/>
          <w:sz w:val="28"/>
        </w:rPr>
        <w:t xml:space="preserve"> </w:t>
      </w:r>
      <w:r>
        <w:rPr>
          <w:sz w:val="28"/>
        </w:rPr>
        <w:t>manera</w:t>
      </w:r>
      <w:r>
        <w:rPr>
          <w:spacing w:val="-4"/>
          <w:sz w:val="28"/>
        </w:rPr>
        <w:t xml:space="preserve"> </w:t>
      </w:r>
      <w:r>
        <w:rPr>
          <w:sz w:val="28"/>
        </w:rPr>
        <w:t>continua, promoviendo la comunicación constante.</w:t>
      </w:r>
    </w:p>
    <w:p w14:paraId="6FD2B4CE">
      <w:pPr>
        <w:pStyle w:val="7"/>
        <w:numPr>
          <w:ilvl w:val="1"/>
          <w:numId w:val="5"/>
        </w:numPr>
        <w:tabs>
          <w:tab w:val="left" w:pos="720"/>
        </w:tabs>
        <w:spacing w:before="0" w:after="0" w:line="240" w:lineRule="auto"/>
        <w:ind w:left="720" w:right="807" w:hanging="360"/>
        <w:jc w:val="left"/>
        <w:rPr>
          <w:sz w:val="28"/>
        </w:rPr>
      </w:pPr>
      <w:r>
        <w:rPr>
          <w:b/>
          <w:sz w:val="28"/>
        </w:rPr>
        <w:t>Pruebas</w:t>
      </w:r>
      <w:r>
        <w:rPr>
          <w:b/>
          <w:spacing w:val="-4"/>
          <w:sz w:val="28"/>
        </w:rPr>
        <w:t xml:space="preserve"> </w:t>
      </w:r>
      <w:r>
        <w:rPr>
          <w:b/>
          <w:sz w:val="28"/>
        </w:rPr>
        <w:t>y</w:t>
      </w:r>
      <w:r>
        <w:rPr>
          <w:b/>
          <w:spacing w:val="-5"/>
          <w:sz w:val="28"/>
        </w:rPr>
        <w:t xml:space="preserve"> </w:t>
      </w:r>
      <w:r>
        <w:rPr>
          <w:b/>
          <w:sz w:val="28"/>
        </w:rPr>
        <w:t>depuración:</w:t>
      </w:r>
      <w:r>
        <w:rPr>
          <w:b/>
          <w:spacing w:val="-4"/>
          <w:sz w:val="28"/>
        </w:rPr>
        <w:t xml:space="preserve"> </w:t>
      </w:r>
      <w:r>
        <w:rPr>
          <w:sz w:val="28"/>
        </w:rPr>
        <w:t>Ejecutar</w:t>
      </w:r>
      <w:r>
        <w:rPr>
          <w:spacing w:val="-3"/>
          <w:sz w:val="28"/>
        </w:rPr>
        <w:t xml:space="preserve"> </w:t>
      </w:r>
      <w:r>
        <w:rPr>
          <w:sz w:val="28"/>
        </w:rPr>
        <w:t>pruebas</w:t>
      </w:r>
      <w:r>
        <w:rPr>
          <w:spacing w:val="-3"/>
          <w:sz w:val="28"/>
        </w:rPr>
        <w:t xml:space="preserve"> </w:t>
      </w:r>
      <w:r>
        <w:rPr>
          <w:sz w:val="28"/>
        </w:rPr>
        <w:t>sistemáticas</w:t>
      </w:r>
      <w:r>
        <w:rPr>
          <w:spacing w:val="-6"/>
          <w:sz w:val="28"/>
        </w:rPr>
        <w:t xml:space="preserve"> </w:t>
      </w:r>
      <w:r>
        <w:rPr>
          <w:sz w:val="28"/>
        </w:rPr>
        <w:t>para</w:t>
      </w:r>
      <w:r>
        <w:rPr>
          <w:spacing w:val="-7"/>
          <w:sz w:val="28"/>
        </w:rPr>
        <w:t xml:space="preserve"> </w:t>
      </w:r>
      <w:r>
        <w:rPr>
          <w:sz w:val="28"/>
        </w:rPr>
        <w:t>detectar</w:t>
      </w:r>
      <w:r>
        <w:rPr>
          <w:spacing w:val="-3"/>
          <w:sz w:val="28"/>
        </w:rPr>
        <w:t xml:space="preserve"> </w:t>
      </w:r>
      <w:r>
        <w:rPr>
          <w:sz w:val="28"/>
        </w:rPr>
        <w:t>y corregir errores, garantizando un rendimiento óptimo del sistema.</w:t>
      </w:r>
    </w:p>
    <w:p w14:paraId="57DA2EFE">
      <w:pPr>
        <w:pStyle w:val="7"/>
        <w:numPr>
          <w:ilvl w:val="1"/>
          <w:numId w:val="5"/>
        </w:numPr>
        <w:tabs>
          <w:tab w:val="left" w:pos="720"/>
        </w:tabs>
        <w:spacing w:before="0" w:after="0" w:line="240" w:lineRule="auto"/>
        <w:ind w:left="720" w:right="538" w:hanging="360"/>
        <w:jc w:val="left"/>
        <w:rPr>
          <w:sz w:val="28"/>
        </w:rPr>
      </w:pPr>
      <w:r>
        <w:rPr>
          <w:b/>
          <w:sz w:val="28"/>
        </w:rPr>
        <w:t xml:space="preserve">Evaluación final: </w:t>
      </w:r>
      <w:r>
        <w:rPr>
          <w:sz w:val="28"/>
        </w:rPr>
        <w:t>Someter el producto a una revisión integral para confirmar</w:t>
      </w:r>
      <w:r>
        <w:rPr>
          <w:spacing w:val="-3"/>
          <w:sz w:val="28"/>
        </w:rPr>
        <w:t xml:space="preserve"> </w:t>
      </w:r>
      <w:r>
        <w:rPr>
          <w:sz w:val="28"/>
        </w:rPr>
        <w:t>el</w:t>
      </w:r>
      <w:r>
        <w:rPr>
          <w:spacing w:val="-4"/>
          <w:sz w:val="28"/>
        </w:rPr>
        <w:t xml:space="preserve"> </w:t>
      </w:r>
      <w:r>
        <w:rPr>
          <w:sz w:val="28"/>
        </w:rPr>
        <w:t>cumplimiento</w:t>
      </w:r>
      <w:r>
        <w:rPr>
          <w:spacing w:val="-7"/>
          <w:sz w:val="28"/>
        </w:rPr>
        <w:t xml:space="preserve"> </w:t>
      </w:r>
      <w:r>
        <w:rPr>
          <w:sz w:val="28"/>
        </w:rPr>
        <w:t>de</w:t>
      </w:r>
      <w:r>
        <w:rPr>
          <w:spacing w:val="-5"/>
          <w:sz w:val="28"/>
        </w:rPr>
        <w:t xml:space="preserve"> </w:t>
      </w:r>
      <w:r>
        <w:rPr>
          <w:sz w:val="28"/>
        </w:rPr>
        <w:t>los</w:t>
      </w:r>
      <w:r>
        <w:rPr>
          <w:spacing w:val="-3"/>
          <w:sz w:val="28"/>
        </w:rPr>
        <w:t xml:space="preserve"> </w:t>
      </w:r>
      <w:r>
        <w:rPr>
          <w:sz w:val="28"/>
        </w:rPr>
        <w:t>objetivos</w:t>
      </w:r>
      <w:r>
        <w:rPr>
          <w:spacing w:val="-5"/>
          <w:sz w:val="28"/>
        </w:rPr>
        <w:t xml:space="preserve"> </w:t>
      </w:r>
      <w:r>
        <w:rPr>
          <w:sz w:val="28"/>
        </w:rPr>
        <w:t>y</w:t>
      </w:r>
      <w:r>
        <w:rPr>
          <w:spacing w:val="-4"/>
          <w:sz w:val="28"/>
        </w:rPr>
        <w:t xml:space="preserve"> </w:t>
      </w:r>
      <w:r>
        <w:rPr>
          <w:sz w:val="28"/>
        </w:rPr>
        <w:t>la</w:t>
      </w:r>
      <w:r>
        <w:rPr>
          <w:spacing w:val="-4"/>
          <w:sz w:val="28"/>
        </w:rPr>
        <w:t xml:space="preserve"> </w:t>
      </w:r>
      <w:r>
        <w:rPr>
          <w:sz w:val="28"/>
        </w:rPr>
        <w:t>satisfacción</w:t>
      </w:r>
      <w:r>
        <w:rPr>
          <w:spacing w:val="-3"/>
          <w:sz w:val="28"/>
        </w:rPr>
        <w:t xml:space="preserve"> </w:t>
      </w:r>
      <w:r>
        <w:rPr>
          <w:sz w:val="28"/>
        </w:rPr>
        <w:t>del</w:t>
      </w:r>
      <w:r>
        <w:rPr>
          <w:spacing w:val="-7"/>
          <w:sz w:val="28"/>
        </w:rPr>
        <w:t xml:space="preserve"> </w:t>
      </w:r>
      <w:r>
        <w:rPr>
          <w:sz w:val="28"/>
        </w:rPr>
        <w:t>usuario.</w:t>
      </w:r>
    </w:p>
    <w:p w14:paraId="44F2716B">
      <w:pPr>
        <w:pStyle w:val="5"/>
      </w:pPr>
    </w:p>
    <w:p w14:paraId="317D6866">
      <w:pPr>
        <w:pStyle w:val="5"/>
      </w:pPr>
    </w:p>
    <w:p w14:paraId="1CA2EA7C">
      <w:pPr>
        <w:pStyle w:val="2"/>
      </w:pPr>
      <w:r>
        <w:t>Comunicaciones</w:t>
      </w:r>
      <w:r>
        <w:rPr>
          <w:spacing w:val="-5"/>
        </w:rPr>
        <w:t xml:space="preserve"> </w:t>
      </w:r>
      <w:r>
        <w:t>y</w:t>
      </w:r>
      <w:r>
        <w:rPr>
          <w:spacing w:val="-5"/>
        </w:rPr>
        <w:t xml:space="preserve"> </w:t>
      </w:r>
      <w:r>
        <w:rPr>
          <w:spacing w:val="-2"/>
        </w:rPr>
        <w:t>Reuniones</w:t>
      </w:r>
    </w:p>
    <w:p w14:paraId="7D44E646">
      <w:pPr>
        <w:pStyle w:val="5"/>
        <w:rPr>
          <w:b/>
        </w:rPr>
      </w:pPr>
    </w:p>
    <w:p w14:paraId="0FE7A857">
      <w:pPr>
        <w:pStyle w:val="5"/>
        <w:spacing w:before="1"/>
      </w:pPr>
      <w:r>
        <w:t>Para</w:t>
      </w:r>
      <w:r>
        <w:rPr>
          <w:spacing w:val="-4"/>
        </w:rPr>
        <w:t xml:space="preserve"> </w:t>
      </w:r>
      <w:r>
        <w:t>mantener</w:t>
      </w:r>
      <w:r>
        <w:rPr>
          <w:spacing w:val="-7"/>
        </w:rPr>
        <w:t xml:space="preserve"> </w:t>
      </w:r>
      <w:r>
        <w:t>una</w:t>
      </w:r>
      <w:r>
        <w:rPr>
          <w:spacing w:val="-7"/>
        </w:rPr>
        <w:t xml:space="preserve"> </w:t>
      </w:r>
      <w:r>
        <w:t>coordinación</w:t>
      </w:r>
      <w:r>
        <w:rPr>
          <w:spacing w:val="-3"/>
        </w:rPr>
        <w:t xml:space="preserve"> </w:t>
      </w:r>
      <w:r>
        <w:t>adecuada</w:t>
      </w:r>
      <w:r>
        <w:rPr>
          <w:spacing w:val="-4"/>
        </w:rPr>
        <w:t xml:space="preserve"> </w:t>
      </w:r>
      <w:r>
        <w:t>y</w:t>
      </w:r>
      <w:r>
        <w:rPr>
          <w:spacing w:val="-4"/>
        </w:rPr>
        <w:t xml:space="preserve"> </w:t>
      </w:r>
      <w:r>
        <w:t>un</w:t>
      </w:r>
      <w:r>
        <w:rPr>
          <w:spacing w:val="-3"/>
        </w:rPr>
        <w:t xml:space="preserve"> </w:t>
      </w:r>
      <w:r>
        <w:t>desarrollo</w:t>
      </w:r>
      <w:r>
        <w:rPr>
          <w:spacing w:val="-3"/>
        </w:rPr>
        <w:t xml:space="preserve"> </w:t>
      </w:r>
      <w:r>
        <w:t>alineado</w:t>
      </w:r>
      <w:r>
        <w:rPr>
          <w:spacing w:val="-6"/>
        </w:rPr>
        <w:t xml:space="preserve"> </w:t>
      </w:r>
      <w:r>
        <w:t>con</w:t>
      </w:r>
      <w:r>
        <w:rPr>
          <w:spacing w:val="-3"/>
        </w:rPr>
        <w:t xml:space="preserve"> </w:t>
      </w:r>
      <w:r>
        <w:t>los objetivos, se establecieron los siguientes espacios:</w:t>
      </w:r>
    </w:p>
    <w:p w14:paraId="157333D2">
      <w:pPr>
        <w:pStyle w:val="2"/>
        <w:numPr>
          <w:ilvl w:val="0"/>
          <w:numId w:val="6"/>
        </w:numPr>
        <w:tabs>
          <w:tab w:val="left" w:pos="719"/>
        </w:tabs>
        <w:spacing w:before="0" w:after="0" w:line="340" w:lineRule="exact"/>
        <w:ind w:left="719" w:right="0" w:hanging="359"/>
        <w:jc w:val="left"/>
      </w:pPr>
      <w:r>
        <w:t>Reuniones</w:t>
      </w:r>
      <w:r>
        <w:rPr>
          <w:spacing w:val="-5"/>
        </w:rPr>
        <w:t xml:space="preserve"> </w:t>
      </w:r>
      <w:r>
        <w:rPr>
          <w:spacing w:val="-2"/>
        </w:rPr>
        <w:t>Diarias</w:t>
      </w:r>
    </w:p>
    <w:p w14:paraId="655E7D5F">
      <w:pPr>
        <w:pStyle w:val="7"/>
        <w:numPr>
          <w:ilvl w:val="1"/>
          <w:numId w:val="6"/>
        </w:numPr>
        <w:tabs>
          <w:tab w:val="left" w:pos="1439"/>
        </w:tabs>
        <w:spacing w:before="1" w:after="0" w:line="341" w:lineRule="exact"/>
        <w:ind w:left="1439" w:right="0" w:hanging="359"/>
        <w:jc w:val="left"/>
        <w:rPr>
          <w:sz w:val="28"/>
        </w:rPr>
      </w:pPr>
      <w:r>
        <w:rPr>
          <w:b/>
          <w:sz w:val="28"/>
        </w:rPr>
        <w:t>Frecuencia:</w:t>
      </w:r>
      <w:r>
        <w:rPr>
          <w:b/>
          <w:spacing w:val="-4"/>
          <w:sz w:val="28"/>
        </w:rPr>
        <w:t xml:space="preserve"> </w:t>
      </w:r>
      <w:r>
        <w:rPr>
          <w:sz w:val="28"/>
        </w:rPr>
        <w:t>De</w:t>
      </w:r>
      <w:r>
        <w:rPr>
          <w:spacing w:val="-4"/>
          <w:sz w:val="28"/>
        </w:rPr>
        <w:t xml:space="preserve"> </w:t>
      </w:r>
      <w:r>
        <w:rPr>
          <w:sz w:val="28"/>
        </w:rPr>
        <w:t>lunes</w:t>
      </w:r>
      <w:r>
        <w:rPr>
          <w:spacing w:val="-2"/>
          <w:sz w:val="28"/>
        </w:rPr>
        <w:t xml:space="preserve"> </w:t>
      </w:r>
      <w:r>
        <w:rPr>
          <w:sz w:val="28"/>
        </w:rPr>
        <w:t>a</w:t>
      </w:r>
      <w:r>
        <w:rPr>
          <w:spacing w:val="-4"/>
          <w:sz w:val="28"/>
        </w:rPr>
        <w:t xml:space="preserve"> </w:t>
      </w:r>
      <w:r>
        <w:rPr>
          <w:spacing w:val="-2"/>
          <w:sz w:val="28"/>
        </w:rPr>
        <w:t>viernes.</w:t>
      </w:r>
    </w:p>
    <w:p w14:paraId="43BF40BA">
      <w:pPr>
        <w:pStyle w:val="7"/>
        <w:numPr>
          <w:ilvl w:val="1"/>
          <w:numId w:val="6"/>
        </w:numPr>
        <w:tabs>
          <w:tab w:val="left" w:pos="1440"/>
        </w:tabs>
        <w:spacing w:before="0" w:after="0" w:line="240" w:lineRule="auto"/>
        <w:ind w:left="1440" w:right="587" w:hanging="360"/>
        <w:jc w:val="left"/>
        <w:rPr>
          <w:sz w:val="28"/>
        </w:rPr>
      </w:pPr>
      <w:r>
        <w:rPr>
          <w:b/>
          <w:sz w:val="28"/>
        </w:rPr>
        <w:t>Propósito:</w:t>
      </w:r>
      <w:r>
        <w:rPr>
          <w:b/>
          <w:spacing w:val="-5"/>
          <w:sz w:val="28"/>
        </w:rPr>
        <w:t xml:space="preserve"> </w:t>
      </w:r>
      <w:r>
        <w:rPr>
          <w:sz w:val="28"/>
        </w:rPr>
        <w:t>Identificar</w:t>
      </w:r>
      <w:r>
        <w:rPr>
          <w:spacing w:val="-7"/>
          <w:sz w:val="28"/>
        </w:rPr>
        <w:t xml:space="preserve"> </w:t>
      </w:r>
      <w:r>
        <w:rPr>
          <w:sz w:val="28"/>
        </w:rPr>
        <w:t>riesgos,</w:t>
      </w:r>
      <w:r>
        <w:rPr>
          <w:spacing w:val="-8"/>
          <w:sz w:val="28"/>
        </w:rPr>
        <w:t xml:space="preserve"> </w:t>
      </w:r>
      <w:r>
        <w:rPr>
          <w:sz w:val="28"/>
        </w:rPr>
        <w:t>compartir</w:t>
      </w:r>
      <w:r>
        <w:rPr>
          <w:spacing w:val="-4"/>
          <w:sz w:val="28"/>
        </w:rPr>
        <w:t xml:space="preserve"> </w:t>
      </w:r>
      <w:r>
        <w:rPr>
          <w:sz w:val="28"/>
        </w:rPr>
        <w:t>avances</w:t>
      </w:r>
      <w:r>
        <w:rPr>
          <w:spacing w:val="-4"/>
          <w:sz w:val="28"/>
        </w:rPr>
        <w:t xml:space="preserve"> </w:t>
      </w:r>
      <w:r>
        <w:rPr>
          <w:sz w:val="28"/>
        </w:rPr>
        <w:t>y</w:t>
      </w:r>
      <w:r>
        <w:rPr>
          <w:spacing w:val="-6"/>
          <w:sz w:val="28"/>
        </w:rPr>
        <w:t xml:space="preserve"> </w:t>
      </w:r>
      <w:r>
        <w:rPr>
          <w:sz w:val="28"/>
        </w:rPr>
        <w:t>alinear</w:t>
      </w:r>
      <w:r>
        <w:rPr>
          <w:spacing w:val="-4"/>
          <w:sz w:val="28"/>
        </w:rPr>
        <w:t xml:space="preserve"> </w:t>
      </w:r>
      <w:r>
        <w:rPr>
          <w:sz w:val="28"/>
        </w:rPr>
        <w:t xml:space="preserve">tareas </w:t>
      </w:r>
      <w:r>
        <w:rPr>
          <w:spacing w:val="-2"/>
          <w:sz w:val="28"/>
        </w:rPr>
        <w:t>diarias.</w:t>
      </w:r>
    </w:p>
    <w:p w14:paraId="573E094F">
      <w:pPr>
        <w:pStyle w:val="2"/>
        <w:numPr>
          <w:ilvl w:val="0"/>
          <w:numId w:val="6"/>
        </w:numPr>
        <w:tabs>
          <w:tab w:val="left" w:pos="719"/>
        </w:tabs>
        <w:spacing w:before="0" w:after="0" w:line="240" w:lineRule="auto"/>
        <w:ind w:left="719" w:right="0" w:hanging="359"/>
        <w:jc w:val="left"/>
      </w:pPr>
      <w:r>
        <w:t>Reuniones</w:t>
      </w:r>
      <w:r>
        <w:rPr>
          <w:spacing w:val="-4"/>
        </w:rPr>
        <w:t xml:space="preserve"> </w:t>
      </w:r>
      <w:r>
        <w:t>de</w:t>
      </w:r>
      <w:r>
        <w:rPr>
          <w:spacing w:val="-2"/>
        </w:rPr>
        <w:t xml:space="preserve"> Revisión</w:t>
      </w:r>
    </w:p>
    <w:p w14:paraId="578E19FA">
      <w:pPr>
        <w:pStyle w:val="7"/>
        <w:numPr>
          <w:ilvl w:val="1"/>
          <w:numId w:val="6"/>
        </w:numPr>
        <w:tabs>
          <w:tab w:val="left" w:pos="1440"/>
        </w:tabs>
        <w:spacing w:before="1" w:after="0" w:line="240" w:lineRule="auto"/>
        <w:ind w:left="1440" w:right="121" w:hanging="360"/>
        <w:jc w:val="left"/>
        <w:rPr>
          <w:sz w:val="28"/>
        </w:rPr>
      </w:pPr>
      <w:r>
        <w:rPr>
          <w:b/>
          <w:sz w:val="28"/>
        </w:rPr>
        <w:t>Propósito:</w:t>
      </w:r>
      <w:r>
        <w:rPr>
          <w:b/>
          <w:spacing w:val="-7"/>
          <w:sz w:val="28"/>
        </w:rPr>
        <w:t xml:space="preserve"> </w:t>
      </w:r>
      <w:r>
        <w:rPr>
          <w:sz w:val="28"/>
        </w:rPr>
        <w:t>Presentar</w:t>
      </w:r>
      <w:r>
        <w:rPr>
          <w:spacing w:val="-6"/>
          <w:sz w:val="28"/>
        </w:rPr>
        <w:t xml:space="preserve"> </w:t>
      </w:r>
      <w:r>
        <w:rPr>
          <w:sz w:val="28"/>
        </w:rPr>
        <w:t>entregables,</w:t>
      </w:r>
      <w:r>
        <w:rPr>
          <w:spacing w:val="-8"/>
          <w:sz w:val="28"/>
        </w:rPr>
        <w:t xml:space="preserve"> </w:t>
      </w:r>
      <w:r>
        <w:rPr>
          <w:sz w:val="28"/>
        </w:rPr>
        <w:t>recibir</w:t>
      </w:r>
      <w:r>
        <w:rPr>
          <w:spacing w:val="-6"/>
          <w:sz w:val="28"/>
        </w:rPr>
        <w:t xml:space="preserve"> </w:t>
      </w:r>
      <w:r>
        <w:rPr>
          <w:sz w:val="28"/>
        </w:rPr>
        <w:t>retroalimentación</w:t>
      </w:r>
      <w:r>
        <w:rPr>
          <w:spacing w:val="-6"/>
          <w:sz w:val="28"/>
        </w:rPr>
        <w:t xml:space="preserve"> </w:t>
      </w:r>
      <w:r>
        <w:rPr>
          <w:sz w:val="28"/>
        </w:rPr>
        <w:t>y</w:t>
      </w:r>
      <w:r>
        <w:rPr>
          <w:spacing w:val="-7"/>
          <w:sz w:val="28"/>
        </w:rPr>
        <w:t xml:space="preserve"> </w:t>
      </w:r>
      <w:r>
        <w:rPr>
          <w:sz w:val="28"/>
        </w:rPr>
        <w:t>ajustar el rumbo del proyecto según las observaciones.</w:t>
      </w:r>
    </w:p>
    <w:p w14:paraId="47897F7E">
      <w:pPr>
        <w:pStyle w:val="2"/>
        <w:numPr>
          <w:ilvl w:val="0"/>
          <w:numId w:val="6"/>
        </w:numPr>
        <w:tabs>
          <w:tab w:val="left" w:pos="719"/>
        </w:tabs>
        <w:spacing w:before="0" w:after="0" w:line="340" w:lineRule="exact"/>
        <w:ind w:left="719" w:right="0" w:hanging="359"/>
        <w:jc w:val="left"/>
      </w:pPr>
      <w:r>
        <w:t>Reuniones</w:t>
      </w:r>
      <w:r>
        <w:rPr>
          <w:spacing w:val="-5"/>
        </w:rPr>
        <w:t xml:space="preserve"> </w:t>
      </w:r>
      <w:r>
        <w:rPr>
          <w:spacing w:val="-2"/>
        </w:rPr>
        <w:t>Técnicas</w:t>
      </w:r>
    </w:p>
    <w:p w14:paraId="51E61C7C">
      <w:pPr>
        <w:pStyle w:val="7"/>
        <w:numPr>
          <w:ilvl w:val="1"/>
          <w:numId w:val="6"/>
        </w:numPr>
        <w:tabs>
          <w:tab w:val="left" w:pos="1440"/>
        </w:tabs>
        <w:spacing w:before="2" w:after="0" w:line="240" w:lineRule="auto"/>
        <w:ind w:left="1440" w:right="558" w:hanging="360"/>
        <w:jc w:val="left"/>
        <w:rPr>
          <w:sz w:val="28"/>
        </w:rPr>
      </w:pPr>
      <w:r>
        <w:rPr>
          <w:b/>
          <w:sz w:val="28"/>
        </w:rPr>
        <w:t xml:space="preserve">Propósito: </w:t>
      </w:r>
      <w:r>
        <w:rPr>
          <w:sz w:val="28"/>
        </w:rPr>
        <w:t>Abordar temas relacionados con la arquitectura, integraciones,</w:t>
      </w:r>
      <w:r>
        <w:rPr>
          <w:spacing w:val="-6"/>
          <w:sz w:val="28"/>
        </w:rPr>
        <w:t xml:space="preserve"> </w:t>
      </w:r>
      <w:r>
        <w:rPr>
          <w:sz w:val="28"/>
        </w:rPr>
        <w:t>resolución</w:t>
      </w:r>
      <w:r>
        <w:rPr>
          <w:spacing w:val="-5"/>
          <w:sz w:val="28"/>
        </w:rPr>
        <w:t xml:space="preserve"> </w:t>
      </w:r>
      <w:r>
        <w:rPr>
          <w:sz w:val="28"/>
        </w:rPr>
        <w:t>de</w:t>
      </w:r>
      <w:r>
        <w:rPr>
          <w:spacing w:val="-9"/>
          <w:sz w:val="28"/>
        </w:rPr>
        <w:t xml:space="preserve"> </w:t>
      </w:r>
      <w:r>
        <w:rPr>
          <w:sz w:val="28"/>
        </w:rPr>
        <w:t>problemas</w:t>
      </w:r>
      <w:r>
        <w:rPr>
          <w:spacing w:val="-5"/>
          <w:sz w:val="28"/>
        </w:rPr>
        <w:t xml:space="preserve"> </w:t>
      </w:r>
      <w:r>
        <w:rPr>
          <w:sz w:val="28"/>
        </w:rPr>
        <w:t>complejos</w:t>
      </w:r>
      <w:r>
        <w:rPr>
          <w:spacing w:val="-5"/>
          <w:sz w:val="28"/>
        </w:rPr>
        <w:t xml:space="preserve"> </w:t>
      </w:r>
      <w:r>
        <w:rPr>
          <w:sz w:val="28"/>
        </w:rPr>
        <w:t>y</w:t>
      </w:r>
      <w:r>
        <w:rPr>
          <w:spacing w:val="-7"/>
          <w:sz w:val="28"/>
        </w:rPr>
        <w:t xml:space="preserve"> </w:t>
      </w:r>
      <w:r>
        <w:rPr>
          <w:sz w:val="28"/>
        </w:rPr>
        <w:t>garantizar</w:t>
      </w:r>
      <w:r>
        <w:rPr>
          <w:spacing w:val="-5"/>
          <w:sz w:val="28"/>
        </w:rPr>
        <w:t xml:space="preserve"> </w:t>
      </w:r>
      <w:r>
        <w:rPr>
          <w:sz w:val="28"/>
        </w:rPr>
        <w:t>la coherencia técnica entre los integrantes.</w:t>
      </w:r>
    </w:p>
    <w:sectPr>
      <w:pgSz w:w="12240" w:h="15840"/>
      <w:pgMar w:top="1720" w:right="144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Variable Small">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0" w:hanging="360"/>
        <w:jc w:val="left"/>
      </w:pPr>
      <w:rPr>
        <w:rFonts w:hint="default" w:ascii="Calibri" w:hAnsi="Calibri" w:eastAsia="Calibri" w:cs="Calibri"/>
        <w:b w:val="0"/>
        <w:bCs w:val="0"/>
        <w:i w:val="0"/>
        <w:iCs w:val="0"/>
        <w:spacing w:val="-1"/>
        <w:w w:val="100"/>
        <w:sz w:val="28"/>
        <w:szCs w:val="28"/>
        <w:lang w:val="es-ES" w:eastAsia="en-US" w:bidi="ar-SA"/>
      </w:rPr>
    </w:lvl>
    <w:lvl w:ilvl="1" w:tentative="0">
      <w:start w:val="0"/>
      <w:numFmt w:val="bullet"/>
      <w:lvlText w:val=""/>
      <w:lvlJc w:val="left"/>
      <w:pPr>
        <w:ind w:left="720" w:hanging="360"/>
      </w:pPr>
      <w:rPr>
        <w:rFonts w:hint="default" w:ascii="Symbol" w:hAnsi="Symbol" w:eastAsia="Symbol" w:cs="Symbol"/>
        <w:b w:val="0"/>
        <w:bCs w:val="0"/>
        <w:i w:val="0"/>
        <w:iCs w:val="0"/>
        <w:spacing w:val="0"/>
        <w:w w:val="99"/>
        <w:sz w:val="20"/>
        <w:szCs w:val="20"/>
        <w:lang w:val="es-ES" w:eastAsia="en-US" w:bidi="ar-SA"/>
      </w:rPr>
    </w:lvl>
    <w:lvl w:ilvl="2" w:tentative="0">
      <w:start w:val="0"/>
      <w:numFmt w:val="bullet"/>
      <w:lvlText w:val="•"/>
      <w:lvlJc w:val="left"/>
      <w:pPr>
        <w:ind w:left="2448" w:hanging="360"/>
      </w:pPr>
      <w:rPr>
        <w:rFonts w:hint="default"/>
        <w:lang w:val="es-ES" w:eastAsia="en-US" w:bidi="ar-SA"/>
      </w:rPr>
    </w:lvl>
    <w:lvl w:ilvl="3" w:tentative="0">
      <w:start w:val="0"/>
      <w:numFmt w:val="bullet"/>
      <w:lvlText w:val="•"/>
      <w:lvlJc w:val="left"/>
      <w:pPr>
        <w:ind w:left="3312" w:hanging="360"/>
      </w:pPr>
      <w:rPr>
        <w:rFonts w:hint="default"/>
        <w:lang w:val="es-ES" w:eastAsia="en-US" w:bidi="ar-SA"/>
      </w:rPr>
    </w:lvl>
    <w:lvl w:ilvl="4" w:tentative="0">
      <w:start w:val="0"/>
      <w:numFmt w:val="bullet"/>
      <w:lvlText w:val="•"/>
      <w:lvlJc w:val="left"/>
      <w:pPr>
        <w:ind w:left="4176" w:hanging="360"/>
      </w:pPr>
      <w:rPr>
        <w:rFonts w:hint="default"/>
        <w:lang w:val="es-ES" w:eastAsia="en-US" w:bidi="ar-SA"/>
      </w:rPr>
    </w:lvl>
    <w:lvl w:ilvl="5" w:tentative="0">
      <w:start w:val="0"/>
      <w:numFmt w:val="bullet"/>
      <w:lvlText w:val="•"/>
      <w:lvlJc w:val="left"/>
      <w:pPr>
        <w:ind w:left="5040" w:hanging="360"/>
      </w:pPr>
      <w:rPr>
        <w:rFonts w:hint="default"/>
        <w:lang w:val="es-ES" w:eastAsia="en-US" w:bidi="ar-SA"/>
      </w:rPr>
    </w:lvl>
    <w:lvl w:ilvl="6" w:tentative="0">
      <w:start w:val="0"/>
      <w:numFmt w:val="bullet"/>
      <w:lvlText w:val="•"/>
      <w:lvlJc w:val="left"/>
      <w:pPr>
        <w:ind w:left="5904" w:hanging="360"/>
      </w:pPr>
      <w:rPr>
        <w:rFonts w:hint="default"/>
        <w:lang w:val="es-ES" w:eastAsia="en-US" w:bidi="ar-SA"/>
      </w:rPr>
    </w:lvl>
    <w:lvl w:ilvl="7" w:tentative="0">
      <w:start w:val="0"/>
      <w:numFmt w:val="bullet"/>
      <w:lvlText w:val="•"/>
      <w:lvlJc w:val="left"/>
      <w:pPr>
        <w:ind w:left="6768" w:hanging="360"/>
      </w:pPr>
      <w:rPr>
        <w:rFonts w:hint="default"/>
        <w:lang w:val="es-ES" w:eastAsia="en-US" w:bidi="ar-SA"/>
      </w:rPr>
    </w:lvl>
    <w:lvl w:ilvl="8" w:tentative="0">
      <w:start w:val="0"/>
      <w:numFmt w:val="bullet"/>
      <w:lvlText w:val="•"/>
      <w:lvlJc w:val="left"/>
      <w:pPr>
        <w:ind w:left="7632" w:hanging="360"/>
      </w:pPr>
      <w:rPr>
        <w:rFonts w:hint="default"/>
        <w:lang w:val="es-ES" w:eastAsia="en-US" w:bidi="ar-SA"/>
      </w:rPr>
    </w:lvl>
  </w:abstractNum>
  <w:abstractNum w:abstractNumId="1">
    <w:nsid w:val="BF205925"/>
    <w:multiLevelType w:val="multilevel"/>
    <w:tmpl w:val="BF205925"/>
    <w:lvl w:ilvl="0" w:tentative="0">
      <w:start w:val="1"/>
      <w:numFmt w:val="decimal"/>
      <w:lvlText w:val="%1."/>
      <w:lvlJc w:val="left"/>
      <w:pPr>
        <w:ind w:left="720" w:hanging="360"/>
        <w:jc w:val="left"/>
      </w:pPr>
      <w:rPr>
        <w:rFonts w:hint="default" w:ascii="Calibri" w:hAnsi="Calibri" w:eastAsia="Calibri" w:cs="Calibri"/>
        <w:b w:val="0"/>
        <w:bCs w:val="0"/>
        <w:i w:val="0"/>
        <w:iCs w:val="0"/>
        <w:spacing w:val="-1"/>
        <w:w w:val="100"/>
        <w:sz w:val="28"/>
        <w:szCs w:val="28"/>
        <w:lang w:val="es-ES" w:eastAsia="en-US" w:bidi="ar-SA"/>
      </w:rPr>
    </w:lvl>
    <w:lvl w:ilvl="1" w:tentative="0">
      <w:start w:val="0"/>
      <w:numFmt w:val="bullet"/>
      <w:lvlText w:val="•"/>
      <w:lvlJc w:val="left"/>
      <w:pPr>
        <w:ind w:left="1584" w:hanging="360"/>
      </w:pPr>
      <w:rPr>
        <w:rFonts w:hint="default"/>
        <w:lang w:val="es-ES" w:eastAsia="en-US" w:bidi="ar-SA"/>
      </w:rPr>
    </w:lvl>
    <w:lvl w:ilvl="2" w:tentative="0">
      <w:start w:val="0"/>
      <w:numFmt w:val="bullet"/>
      <w:lvlText w:val="•"/>
      <w:lvlJc w:val="left"/>
      <w:pPr>
        <w:ind w:left="2448" w:hanging="360"/>
      </w:pPr>
      <w:rPr>
        <w:rFonts w:hint="default"/>
        <w:lang w:val="es-ES" w:eastAsia="en-US" w:bidi="ar-SA"/>
      </w:rPr>
    </w:lvl>
    <w:lvl w:ilvl="3" w:tentative="0">
      <w:start w:val="0"/>
      <w:numFmt w:val="bullet"/>
      <w:lvlText w:val="•"/>
      <w:lvlJc w:val="left"/>
      <w:pPr>
        <w:ind w:left="3312" w:hanging="360"/>
      </w:pPr>
      <w:rPr>
        <w:rFonts w:hint="default"/>
        <w:lang w:val="es-ES" w:eastAsia="en-US" w:bidi="ar-SA"/>
      </w:rPr>
    </w:lvl>
    <w:lvl w:ilvl="4" w:tentative="0">
      <w:start w:val="0"/>
      <w:numFmt w:val="bullet"/>
      <w:lvlText w:val="•"/>
      <w:lvlJc w:val="left"/>
      <w:pPr>
        <w:ind w:left="4176" w:hanging="360"/>
      </w:pPr>
      <w:rPr>
        <w:rFonts w:hint="default"/>
        <w:lang w:val="es-ES" w:eastAsia="en-US" w:bidi="ar-SA"/>
      </w:rPr>
    </w:lvl>
    <w:lvl w:ilvl="5" w:tentative="0">
      <w:start w:val="0"/>
      <w:numFmt w:val="bullet"/>
      <w:lvlText w:val="•"/>
      <w:lvlJc w:val="left"/>
      <w:pPr>
        <w:ind w:left="5040" w:hanging="360"/>
      </w:pPr>
      <w:rPr>
        <w:rFonts w:hint="default"/>
        <w:lang w:val="es-ES" w:eastAsia="en-US" w:bidi="ar-SA"/>
      </w:rPr>
    </w:lvl>
    <w:lvl w:ilvl="6" w:tentative="0">
      <w:start w:val="0"/>
      <w:numFmt w:val="bullet"/>
      <w:lvlText w:val="•"/>
      <w:lvlJc w:val="left"/>
      <w:pPr>
        <w:ind w:left="5904" w:hanging="360"/>
      </w:pPr>
      <w:rPr>
        <w:rFonts w:hint="default"/>
        <w:lang w:val="es-ES" w:eastAsia="en-US" w:bidi="ar-SA"/>
      </w:rPr>
    </w:lvl>
    <w:lvl w:ilvl="7" w:tentative="0">
      <w:start w:val="0"/>
      <w:numFmt w:val="bullet"/>
      <w:lvlText w:val="•"/>
      <w:lvlJc w:val="left"/>
      <w:pPr>
        <w:ind w:left="6768" w:hanging="360"/>
      </w:pPr>
      <w:rPr>
        <w:rFonts w:hint="default"/>
        <w:lang w:val="es-ES" w:eastAsia="en-US" w:bidi="ar-SA"/>
      </w:rPr>
    </w:lvl>
    <w:lvl w:ilvl="8" w:tentative="0">
      <w:start w:val="0"/>
      <w:numFmt w:val="bullet"/>
      <w:lvlText w:val="•"/>
      <w:lvlJc w:val="left"/>
      <w:pPr>
        <w:ind w:left="7632" w:hanging="360"/>
      </w:pPr>
      <w:rPr>
        <w:rFonts w:hint="default"/>
        <w:lang w:val="es-ES" w:eastAsia="en-US" w:bidi="ar-SA"/>
      </w:rPr>
    </w:lvl>
  </w:abstractNum>
  <w:abstractNum w:abstractNumId="2">
    <w:nsid w:val="CF092B84"/>
    <w:multiLevelType w:val="multilevel"/>
    <w:tmpl w:val="CF092B84"/>
    <w:lvl w:ilvl="0" w:tentative="0">
      <w:start w:val="1"/>
      <w:numFmt w:val="decimal"/>
      <w:lvlText w:val="%1."/>
      <w:lvlJc w:val="left"/>
      <w:pPr>
        <w:ind w:left="720" w:hanging="360"/>
        <w:jc w:val="left"/>
      </w:pPr>
      <w:rPr>
        <w:rFonts w:hint="default" w:ascii="Calibri" w:hAnsi="Calibri" w:eastAsia="Calibri" w:cs="Calibri"/>
        <w:b w:val="0"/>
        <w:bCs w:val="0"/>
        <w:i w:val="0"/>
        <w:iCs w:val="0"/>
        <w:spacing w:val="-1"/>
        <w:w w:val="100"/>
        <w:sz w:val="28"/>
        <w:szCs w:val="28"/>
        <w:lang w:val="es-ES" w:eastAsia="en-US" w:bidi="ar-SA"/>
      </w:rPr>
    </w:lvl>
    <w:lvl w:ilvl="1" w:tentative="0">
      <w:start w:val="0"/>
      <w:numFmt w:val="bullet"/>
      <w:lvlText w:val=""/>
      <w:lvlJc w:val="left"/>
      <w:pPr>
        <w:ind w:left="3135" w:hanging="360"/>
      </w:pPr>
      <w:rPr>
        <w:rFonts w:hint="default" w:ascii="Symbol" w:hAnsi="Symbol" w:eastAsia="Symbol" w:cs="Symbol"/>
        <w:b w:val="0"/>
        <w:bCs w:val="0"/>
        <w:i w:val="0"/>
        <w:iCs w:val="0"/>
        <w:spacing w:val="0"/>
        <w:w w:val="98"/>
        <w:sz w:val="20"/>
        <w:szCs w:val="20"/>
        <w:lang w:val="es-ES" w:eastAsia="en-US" w:bidi="ar-SA"/>
      </w:rPr>
    </w:lvl>
    <w:lvl w:ilvl="2" w:tentative="0">
      <w:start w:val="0"/>
      <w:numFmt w:val="bullet"/>
      <w:lvlText w:val="•"/>
      <w:lvlJc w:val="left"/>
      <w:pPr>
        <w:ind w:left="3831" w:hanging="360"/>
      </w:pPr>
      <w:rPr>
        <w:rFonts w:hint="default"/>
        <w:lang w:val="es-ES" w:eastAsia="en-US" w:bidi="ar-SA"/>
      </w:rPr>
    </w:lvl>
    <w:lvl w:ilvl="3" w:tentative="0">
      <w:start w:val="0"/>
      <w:numFmt w:val="bullet"/>
      <w:lvlText w:val="•"/>
      <w:lvlJc w:val="left"/>
      <w:pPr>
        <w:ind w:left="4522" w:hanging="360"/>
      </w:pPr>
      <w:rPr>
        <w:rFonts w:hint="default"/>
        <w:lang w:val="es-ES" w:eastAsia="en-US" w:bidi="ar-SA"/>
      </w:rPr>
    </w:lvl>
    <w:lvl w:ilvl="4" w:tentative="0">
      <w:start w:val="0"/>
      <w:numFmt w:val="bullet"/>
      <w:lvlText w:val="•"/>
      <w:lvlJc w:val="left"/>
      <w:pPr>
        <w:ind w:left="5213" w:hanging="360"/>
      </w:pPr>
      <w:rPr>
        <w:rFonts w:hint="default"/>
        <w:lang w:val="es-ES" w:eastAsia="en-US" w:bidi="ar-SA"/>
      </w:rPr>
    </w:lvl>
    <w:lvl w:ilvl="5" w:tentative="0">
      <w:start w:val="0"/>
      <w:numFmt w:val="bullet"/>
      <w:lvlText w:val="•"/>
      <w:lvlJc w:val="left"/>
      <w:pPr>
        <w:ind w:left="5904" w:hanging="360"/>
      </w:pPr>
      <w:rPr>
        <w:rFonts w:hint="default"/>
        <w:lang w:val="es-ES" w:eastAsia="en-US" w:bidi="ar-SA"/>
      </w:rPr>
    </w:lvl>
    <w:lvl w:ilvl="6" w:tentative="0">
      <w:start w:val="0"/>
      <w:numFmt w:val="bullet"/>
      <w:lvlText w:val="•"/>
      <w:lvlJc w:val="left"/>
      <w:pPr>
        <w:ind w:left="6595" w:hanging="360"/>
      </w:pPr>
      <w:rPr>
        <w:rFonts w:hint="default"/>
        <w:lang w:val="es-ES" w:eastAsia="en-US" w:bidi="ar-SA"/>
      </w:rPr>
    </w:lvl>
    <w:lvl w:ilvl="7" w:tentative="0">
      <w:start w:val="0"/>
      <w:numFmt w:val="bullet"/>
      <w:lvlText w:val="•"/>
      <w:lvlJc w:val="left"/>
      <w:pPr>
        <w:ind w:left="7286" w:hanging="360"/>
      </w:pPr>
      <w:rPr>
        <w:rFonts w:hint="default"/>
        <w:lang w:val="es-ES" w:eastAsia="en-US" w:bidi="ar-SA"/>
      </w:rPr>
    </w:lvl>
    <w:lvl w:ilvl="8" w:tentative="0">
      <w:start w:val="0"/>
      <w:numFmt w:val="bullet"/>
      <w:lvlText w:val="•"/>
      <w:lvlJc w:val="left"/>
      <w:pPr>
        <w:ind w:left="7977" w:hanging="360"/>
      </w:pPr>
      <w:rPr>
        <w:rFonts w:hint="default"/>
        <w:lang w:val="es-ES" w:eastAsia="en-US" w:bidi="ar-SA"/>
      </w:rPr>
    </w:lvl>
  </w:abstractNum>
  <w:abstractNum w:abstractNumId="3">
    <w:nsid w:val="0053208E"/>
    <w:multiLevelType w:val="multilevel"/>
    <w:tmpl w:val="0053208E"/>
    <w:lvl w:ilvl="0" w:tentative="0">
      <w:start w:val="0"/>
      <w:numFmt w:val="bullet"/>
      <w:lvlText w:val=""/>
      <w:lvlJc w:val="left"/>
      <w:pPr>
        <w:ind w:left="720" w:hanging="360"/>
      </w:pPr>
      <w:rPr>
        <w:rFonts w:hint="default" w:ascii="Symbol" w:hAnsi="Symbol" w:eastAsia="Symbol" w:cs="Symbol"/>
        <w:b w:val="0"/>
        <w:bCs w:val="0"/>
        <w:i w:val="0"/>
        <w:iCs w:val="0"/>
        <w:spacing w:val="0"/>
        <w:w w:val="99"/>
        <w:sz w:val="20"/>
        <w:szCs w:val="20"/>
        <w:lang w:val="es-ES" w:eastAsia="en-US" w:bidi="ar-SA"/>
      </w:rPr>
    </w:lvl>
    <w:lvl w:ilvl="1" w:tentative="0">
      <w:start w:val="0"/>
      <w:numFmt w:val="bullet"/>
      <w:lvlText w:val="•"/>
      <w:lvlJc w:val="left"/>
      <w:pPr>
        <w:ind w:left="1584" w:hanging="360"/>
      </w:pPr>
      <w:rPr>
        <w:rFonts w:hint="default"/>
        <w:lang w:val="es-ES" w:eastAsia="en-US" w:bidi="ar-SA"/>
      </w:rPr>
    </w:lvl>
    <w:lvl w:ilvl="2" w:tentative="0">
      <w:start w:val="0"/>
      <w:numFmt w:val="bullet"/>
      <w:lvlText w:val="•"/>
      <w:lvlJc w:val="left"/>
      <w:pPr>
        <w:ind w:left="2448" w:hanging="360"/>
      </w:pPr>
      <w:rPr>
        <w:rFonts w:hint="default"/>
        <w:lang w:val="es-ES" w:eastAsia="en-US" w:bidi="ar-SA"/>
      </w:rPr>
    </w:lvl>
    <w:lvl w:ilvl="3" w:tentative="0">
      <w:start w:val="0"/>
      <w:numFmt w:val="bullet"/>
      <w:lvlText w:val="•"/>
      <w:lvlJc w:val="left"/>
      <w:pPr>
        <w:ind w:left="3312" w:hanging="360"/>
      </w:pPr>
      <w:rPr>
        <w:rFonts w:hint="default"/>
        <w:lang w:val="es-ES" w:eastAsia="en-US" w:bidi="ar-SA"/>
      </w:rPr>
    </w:lvl>
    <w:lvl w:ilvl="4" w:tentative="0">
      <w:start w:val="0"/>
      <w:numFmt w:val="bullet"/>
      <w:lvlText w:val="•"/>
      <w:lvlJc w:val="left"/>
      <w:pPr>
        <w:ind w:left="4176" w:hanging="360"/>
      </w:pPr>
      <w:rPr>
        <w:rFonts w:hint="default"/>
        <w:lang w:val="es-ES" w:eastAsia="en-US" w:bidi="ar-SA"/>
      </w:rPr>
    </w:lvl>
    <w:lvl w:ilvl="5" w:tentative="0">
      <w:start w:val="0"/>
      <w:numFmt w:val="bullet"/>
      <w:lvlText w:val="•"/>
      <w:lvlJc w:val="left"/>
      <w:pPr>
        <w:ind w:left="5040" w:hanging="360"/>
      </w:pPr>
      <w:rPr>
        <w:rFonts w:hint="default"/>
        <w:lang w:val="es-ES" w:eastAsia="en-US" w:bidi="ar-SA"/>
      </w:rPr>
    </w:lvl>
    <w:lvl w:ilvl="6" w:tentative="0">
      <w:start w:val="0"/>
      <w:numFmt w:val="bullet"/>
      <w:lvlText w:val="•"/>
      <w:lvlJc w:val="left"/>
      <w:pPr>
        <w:ind w:left="5904" w:hanging="360"/>
      </w:pPr>
      <w:rPr>
        <w:rFonts w:hint="default"/>
        <w:lang w:val="es-ES" w:eastAsia="en-US" w:bidi="ar-SA"/>
      </w:rPr>
    </w:lvl>
    <w:lvl w:ilvl="7" w:tentative="0">
      <w:start w:val="0"/>
      <w:numFmt w:val="bullet"/>
      <w:lvlText w:val="•"/>
      <w:lvlJc w:val="left"/>
      <w:pPr>
        <w:ind w:left="6768" w:hanging="360"/>
      </w:pPr>
      <w:rPr>
        <w:rFonts w:hint="default"/>
        <w:lang w:val="es-ES" w:eastAsia="en-US" w:bidi="ar-SA"/>
      </w:rPr>
    </w:lvl>
    <w:lvl w:ilvl="8" w:tentative="0">
      <w:start w:val="0"/>
      <w:numFmt w:val="bullet"/>
      <w:lvlText w:val="•"/>
      <w:lvlJc w:val="left"/>
      <w:pPr>
        <w:ind w:left="7632" w:hanging="360"/>
      </w:pPr>
      <w:rPr>
        <w:rFonts w:hint="default"/>
        <w:lang w:val="es-ES" w:eastAsia="en-US" w:bidi="ar-SA"/>
      </w:rPr>
    </w:lvl>
  </w:abstractNum>
  <w:abstractNum w:abstractNumId="4">
    <w:nsid w:val="03D62ECE"/>
    <w:multiLevelType w:val="multilevel"/>
    <w:tmpl w:val="03D62ECE"/>
    <w:lvl w:ilvl="0" w:tentative="0">
      <w:start w:val="1"/>
      <w:numFmt w:val="decimal"/>
      <w:lvlText w:val="%1."/>
      <w:lvlJc w:val="left"/>
      <w:pPr>
        <w:ind w:left="720" w:hanging="360"/>
        <w:jc w:val="left"/>
      </w:pPr>
      <w:rPr>
        <w:rFonts w:hint="default" w:ascii="Calibri" w:hAnsi="Calibri" w:eastAsia="Calibri" w:cs="Calibri"/>
        <w:b w:val="0"/>
        <w:bCs w:val="0"/>
        <w:i w:val="0"/>
        <w:iCs w:val="0"/>
        <w:spacing w:val="-1"/>
        <w:w w:val="100"/>
        <w:sz w:val="28"/>
        <w:szCs w:val="28"/>
        <w:lang w:val="es-ES" w:eastAsia="en-US" w:bidi="ar-SA"/>
      </w:rPr>
    </w:lvl>
    <w:lvl w:ilvl="1" w:tentative="0">
      <w:start w:val="0"/>
      <w:numFmt w:val="bullet"/>
      <w:lvlText w:val="o"/>
      <w:lvlJc w:val="left"/>
      <w:pPr>
        <w:ind w:left="1440" w:hanging="360"/>
      </w:pPr>
      <w:rPr>
        <w:rFonts w:hint="default" w:ascii="Courier New" w:hAnsi="Courier New" w:eastAsia="Courier New" w:cs="Courier New"/>
        <w:b w:val="0"/>
        <w:bCs w:val="0"/>
        <w:i w:val="0"/>
        <w:iCs w:val="0"/>
        <w:spacing w:val="0"/>
        <w:w w:val="99"/>
        <w:sz w:val="20"/>
        <w:szCs w:val="20"/>
        <w:lang w:val="es-ES" w:eastAsia="en-US" w:bidi="ar-SA"/>
      </w:rPr>
    </w:lvl>
    <w:lvl w:ilvl="2" w:tentative="0">
      <w:start w:val="0"/>
      <w:numFmt w:val="bullet"/>
      <w:lvlText w:val="•"/>
      <w:lvlJc w:val="left"/>
      <w:pPr>
        <w:ind w:left="2320" w:hanging="360"/>
      </w:pPr>
      <w:rPr>
        <w:rFonts w:hint="default"/>
        <w:lang w:val="es-ES" w:eastAsia="en-US" w:bidi="ar-SA"/>
      </w:rPr>
    </w:lvl>
    <w:lvl w:ilvl="3" w:tentative="0">
      <w:start w:val="0"/>
      <w:numFmt w:val="bullet"/>
      <w:lvlText w:val="•"/>
      <w:lvlJc w:val="left"/>
      <w:pPr>
        <w:ind w:left="3200" w:hanging="360"/>
      </w:pPr>
      <w:rPr>
        <w:rFonts w:hint="default"/>
        <w:lang w:val="es-ES" w:eastAsia="en-US" w:bidi="ar-SA"/>
      </w:rPr>
    </w:lvl>
    <w:lvl w:ilvl="4" w:tentative="0">
      <w:start w:val="0"/>
      <w:numFmt w:val="bullet"/>
      <w:lvlText w:val="•"/>
      <w:lvlJc w:val="left"/>
      <w:pPr>
        <w:ind w:left="4080" w:hanging="360"/>
      </w:pPr>
      <w:rPr>
        <w:rFonts w:hint="default"/>
        <w:lang w:val="es-ES" w:eastAsia="en-US" w:bidi="ar-SA"/>
      </w:rPr>
    </w:lvl>
    <w:lvl w:ilvl="5" w:tentative="0">
      <w:start w:val="0"/>
      <w:numFmt w:val="bullet"/>
      <w:lvlText w:val="•"/>
      <w:lvlJc w:val="left"/>
      <w:pPr>
        <w:ind w:left="4960" w:hanging="360"/>
      </w:pPr>
      <w:rPr>
        <w:rFonts w:hint="default"/>
        <w:lang w:val="es-ES" w:eastAsia="en-US" w:bidi="ar-SA"/>
      </w:rPr>
    </w:lvl>
    <w:lvl w:ilvl="6" w:tentative="0">
      <w:start w:val="0"/>
      <w:numFmt w:val="bullet"/>
      <w:lvlText w:val="•"/>
      <w:lvlJc w:val="left"/>
      <w:pPr>
        <w:ind w:left="5840" w:hanging="360"/>
      </w:pPr>
      <w:rPr>
        <w:rFonts w:hint="default"/>
        <w:lang w:val="es-ES" w:eastAsia="en-US" w:bidi="ar-SA"/>
      </w:rPr>
    </w:lvl>
    <w:lvl w:ilvl="7" w:tentative="0">
      <w:start w:val="0"/>
      <w:numFmt w:val="bullet"/>
      <w:lvlText w:val="•"/>
      <w:lvlJc w:val="left"/>
      <w:pPr>
        <w:ind w:left="6720" w:hanging="360"/>
      </w:pPr>
      <w:rPr>
        <w:rFonts w:hint="default"/>
        <w:lang w:val="es-ES" w:eastAsia="en-US" w:bidi="ar-SA"/>
      </w:rPr>
    </w:lvl>
    <w:lvl w:ilvl="8" w:tentative="0">
      <w:start w:val="0"/>
      <w:numFmt w:val="bullet"/>
      <w:lvlText w:val="•"/>
      <w:lvlJc w:val="left"/>
      <w:pPr>
        <w:ind w:left="7600" w:hanging="360"/>
      </w:pPr>
      <w:rPr>
        <w:rFonts w:hint="default"/>
        <w:lang w:val="es-ES" w:eastAsia="en-US" w:bidi="ar-SA"/>
      </w:rPr>
    </w:lvl>
  </w:abstractNum>
  <w:abstractNum w:abstractNumId="5">
    <w:nsid w:val="59ADCABA"/>
    <w:multiLevelType w:val="multilevel"/>
    <w:tmpl w:val="59ADCABA"/>
    <w:lvl w:ilvl="0" w:tentative="0">
      <w:start w:val="0"/>
      <w:numFmt w:val="bullet"/>
      <w:lvlText w:val=""/>
      <w:lvlJc w:val="left"/>
      <w:pPr>
        <w:ind w:left="720" w:hanging="360"/>
      </w:pPr>
      <w:rPr>
        <w:rFonts w:hint="default" w:ascii="Symbol" w:hAnsi="Symbol" w:eastAsia="Symbol" w:cs="Symbol"/>
        <w:b w:val="0"/>
        <w:bCs w:val="0"/>
        <w:i w:val="0"/>
        <w:iCs w:val="0"/>
        <w:spacing w:val="0"/>
        <w:w w:val="98"/>
        <w:sz w:val="20"/>
        <w:szCs w:val="20"/>
        <w:lang w:val="es-ES" w:eastAsia="en-US" w:bidi="ar-SA"/>
      </w:rPr>
    </w:lvl>
    <w:lvl w:ilvl="1" w:tentative="0">
      <w:start w:val="0"/>
      <w:numFmt w:val="bullet"/>
      <w:lvlText w:val=""/>
      <w:lvlJc w:val="left"/>
      <w:pPr>
        <w:ind w:left="3548" w:hanging="360"/>
      </w:pPr>
      <w:rPr>
        <w:rFonts w:hint="default" w:ascii="Symbol" w:hAnsi="Symbol" w:eastAsia="Symbol" w:cs="Symbol"/>
        <w:b w:val="0"/>
        <w:bCs w:val="0"/>
        <w:i w:val="0"/>
        <w:iCs w:val="0"/>
        <w:spacing w:val="0"/>
        <w:w w:val="99"/>
        <w:sz w:val="20"/>
        <w:szCs w:val="20"/>
        <w:lang w:val="es-ES" w:eastAsia="en-US" w:bidi="ar-SA"/>
      </w:rPr>
    </w:lvl>
    <w:lvl w:ilvl="2" w:tentative="0">
      <w:start w:val="0"/>
      <w:numFmt w:val="bullet"/>
      <w:lvlText w:val="•"/>
      <w:lvlJc w:val="left"/>
      <w:pPr>
        <w:ind w:left="4186" w:hanging="360"/>
      </w:pPr>
      <w:rPr>
        <w:rFonts w:hint="default"/>
        <w:lang w:val="es-ES" w:eastAsia="en-US" w:bidi="ar-SA"/>
      </w:rPr>
    </w:lvl>
    <w:lvl w:ilvl="3" w:tentative="0">
      <w:start w:val="0"/>
      <w:numFmt w:val="bullet"/>
      <w:lvlText w:val="•"/>
      <w:lvlJc w:val="left"/>
      <w:pPr>
        <w:ind w:left="4833" w:hanging="360"/>
      </w:pPr>
      <w:rPr>
        <w:rFonts w:hint="default"/>
        <w:lang w:val="es-ES" w:eastAsia="en-US" w:bidi="ar-SA"/>
      </w:rPr>
    </w:lvl>
    <w:lvl w:ilvl="4" w:tentative="0">
      <w:start w:val="0"/>
      <w:numFmt w:val="bullet"/>
      <w:lvlText w:val="•"/>
      <w:lvlJc w:val="left"/>
      <w:pPr>
        <w:ind w:left="5480" w:hanging="360"/>
      </w:pPr>
      <w:rPr>
        <w:rFonts w:hint="default"/>
        <w:lang w:val="es-ES" w:eastAsia="en-US" w:bidi="ar-SA"/>
      </w:rPr>
    </w:lvl>
    <w:lvl w:ilvl="5" w:tentative="0">
      <w:start w:val="0"/>
      <w:numFmt w:val="bullet"/>
      <w:lvlText w:val="•"/>
      <w:lvlJc w:val="left"/>
      <w:pPr>
        <w:ind w:left="6126" w:hanging="360"/>
      </w:pPr>
      <w:rPr>
        <w:rFonts w:hint="default"/>
        <w:lang w:val="es-ES" w:eastAsia="en-US" w:bidi="ar-SA"/>
      </w:rPr>
    </w:lvl>
    <w:lvl w:ilvl="6" w:tentative="0">
      <w:start w:val="0"/>
      <w:numFmt w:val="bullet"/>
      <w:lvlText w:val="•"/>
      <w:lvlJc w:val="left"/>
      <w:pPr>
        <w:ind w:left="6773" w:hanging="360"/>
      </w:pPr>
      <w:rPr>
        <w:rFonts w:hint="default"/>
        <w:lang w:val="es-ES" w:eastAsia="en-US" w:bidi="ar-SA"/>
      </w:rPr>
    </w:lvl>
    <w:lvl w:ilvl="7" w:tentative="0">
      <w:start w:val="0"/>
      <w:numFmt w:val="bullet"/>
      <w:lvlText w:val="•"/>
      <w:lvlJc w:val="left"/>
      <w:pPr>
        <w:ind w:left="7420" w:hanging="360"/>
      </w:pPr>
      <w:rPr>
        <w:rFonts w:hint="default"/>
        <w:lang w:val="es-ES" w:eastAsia="en-US" w:bidi="ar-SA"/>
      </w:rPr>
    </w:lvl>
    <w:lvl w:ilvl="8" w:tentative="0">
      <w:start w:val="0"/>
      <w:numFmt w:val="bullet"/>
      <w:lvlText w:val="•"/>
      <w:lvlJc w:val="left"/>
      <w:pPr>
        <w:ind w:left="8066" w:hanging="360"/>
      </w:pPr>
      <w:rPr>
        <w:rFonts w:hint="default"/>
        <w:lang w:val="es-ES" w:eastAsia="en-US"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D1814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s-ES" w:eastAsia="en-US" w:bidi="ar-SA"/>
    </w:rPr>
  </w:style>
  <w:style w:type="paragraph" w:styleId="2">
    <w:name w:val="heading 1"/>
    <w:basedOn w:val="1"/>
    <w:qFormat/>
    <w:uiPriority w:val="1"/>
    <w:pPr>
      <w:outlineLvl w:val="1"/>
    </w:pPr>
    <w:rPr>
      <w:rFonts w:ascii="Calibri" w:hAnsi="Calibri" w:eastAsia="Calibri" w:cs="Calibri"/>
      <w:b/>
      <w:bCs/>
      <w:sz w:val="28"/>
      <w:szCs w:val="28"/>
      <w:lang w:val="es-E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Calibri" w:hAnsi="Calibri" w:eastAsia="Calibri" w:cs="Calibri"/>
      <w:sz w:val="28"/>
      <w:szCs w:val="28"/>
      <w:lang w:val="es-ES" w:eastAsia="en-US" w:bidi="ar-SA"/>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720" w:hanging="360"/>
    </w:pPr>
    <w:rPr>
      <w:rFonts w:ascii="Calibri" w:hAnsi="Calibri" w:eastAsia="Calibri" w:cs="Calibri"/>
      <w:lang w:val="es-ES" w:eastAsia="en-US" w:bidi="ar-SA"/>
    </w:rPr>
  </w:style>
  <w:style w:type="paragraph" w:customStyle="1" w:styleId="8">
    <w:name w:val="Table Paragraph"/>
    <w:basedOn w:val="1"/>
    <w:qFormat/>
    <w:uiPriority w:val="1"/>
    <w:rPr>
      <w:lang w:val="es-E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TotalTime>9</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2025-11-27T18:20:00Z</dcterms:created>
  <dc:creator>Ingrid Yulissa Medina Esquivel</dc:creator>
  <cp:lastModifiedBy>Camilo</cp:lastModifiedBy>
  <dcterms:modified xsi:type="dcterms:W3CDTF">2025-11-27T18:30:29Z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2025-07-08T00:00:00Z</vt:filetime>
  </property>
  <property fmtid="{D5CDD505-2E9C-101B-9397-08002B2CF9AE}" pid="3" name="Creator">
    <vt:lpwstr>Microsoft® Word para Microsoft 365</vt:lpwstr>
  </property>
  <property fmtid="{D5CDD505-2E9C-101B-9397-08002B2CF9AE}" pid="4" name="LastSaved">
    <vt:filetime>2025-11-27T00:00:00Z</vt:filetime>
  </property>
  <property fmtid="{D5CDD505-2E9C-101B-9397-08002B2CF9AE}" pid="5" name="Producer">
    <vt:lpwstr>Microsoft® Word para Microsoft 365</vt:lpwstr>
  </property>
  <property fmtid="{D5CDD505-2E9C-101B-9397-08002B2CF9AE}" pid="6" name="KSOProductBuildVer">
    <vt:lpwstr>3082-12.2.0.23155</vt:lpwstr>
  </property>
  <property fmtid="{D5CDD505-2E9C-101B-9397-08002B2CF9AE}" pid="7" name="ICV">
    <vt:lpwstr>9A6CE48611AC4BAFB6A18383F2B1851C_12</vt:lpwstr>
  </property>
</Properties>
</file>