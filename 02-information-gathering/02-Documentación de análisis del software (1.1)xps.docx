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E1395F">
      <w:pPr>
        <w:pStyle w:val="4"/>
        <w:rPr>
          <w:rFonts w:ascii="Times New Roman"/>
        </w:rPr>
      </w:pPr>
    </w:p>
    <w:p w14:paraId="4DD91D65">
      <w:pPr>
        <w:pStyle w:val="4"/>
        <w:rPr>
          <w:rFonts w:ascii="Times New Roman"/>
        </w:rPr>
      </w:pPr>
    </w:p>
    <w:p w14:paraId="54AFF409">
      <w:pPr>
        <w:pStyle w:val="4"/>
        <w:rPr>
          <w:rFonts w:ascii="Times New Roman"/>
        </w:rPr>
      </w:pPr>
    </w:p>
    <w:p w14:paraId="2CA91C96">
      <w:pPr>
        <w:pStyle w:val="4"/>
        <w:rPr>
          <w:rFonts w:ascii="Times New Roman"/>
        </w:rPr>
      </w:pPr>
    </w:p>
    <w:p w14:paraId="6E4DF818">
      <w:pPr>
        <w:pStyle w:val="4"/>
        <w:rPr>
          <w:rFonts w:ascii="Times New Roman"/>
        </w:rPr>
      </w:pPr>
    </w:p>
    <w:p w14:paraId="00CAB734">
      <w:pPr>
        <w:pStyle w:val="4"/>
        <w:rPr>
          <w:rFonts w:ascii="Times New Roman"/>
        </w:rPr>
      </w:pPr>
    </w:p>
    <w:p w14:paraId="471FF2F7">
      <w:pPr>
        <w:pStyle w:val="4"/>
        <w:rPr>
          <w:rFonts w:ascii="Times New Roman"/>
        </w:rPr>
      </w:pPr>
    </w:p>
    <w:p w14:paraId="37658A13">
      <w:pPr>
        <w:pStyle w:val="4"/>
        <w:rPr>
          <w:rFonts w:ascii="Times New Roman"/>
        </w:rPr>
      </w:pPr>
    </w:p>
    <w:p w14:paraId="64E88869">
      <w:pPr>
        <w:pStyle w:val="4"/>
        <w:rPr>
          <w:rFonts w:ascii="Times New Roman"/>
        </w:rPr>
      </w:pPr>
    </w:p>
    <w:p w14:paraId="5FB4E5BB">
      <w:pPr>
        <w:pStyle w:val="4"/>
        <w:rPr>
          <w:rFonts w:ascii="Times New Roman"/>
        </w:rPr>
      </w:pPr>
    </w:p>
    <w:p w14:paraId="7D7DD55E">
      <w:pPr>
        <w:pStyle w:val="4"/>
        <w:rPr>
          <w:rFonts w:ascii="Times New Roman"/>
        </w:rPr>
      </w:pPr>
    </w:p>
    <w:p w14:paraId="7684594E">
      <w:pPr>
        <w:pStyle w:val="4"/>
        <w:rPr>
          <w:rFonts w:ascii="Times New Roman"/>
        </w:rPr>
      </w:pPr>
    </w:p>
    <w:p w14:paraId="72376205">
      <w:pPr>
        <w:pStyle w:val="4"/>
        <w:rPr>
          <w:rFonts w:ascii="Times New Roman"/>
        </w:rPr>
      </w:pPr>
    </w:p>
    <w:p w14:paraId="3719F36B">
      <w:pPr>
        <w:pStyle w:val="4"/>
        <w:rPr>
          <w:rFonts w:ascii="Times New Roman"/>
        </w:rPr>
      </w:pPr>
    </w:p>
    <w:p w14:paraId="0C95045B">
      <w:pPr>
        <w:pStyle w:val="4"/>
        <w:rPr>
          <w:rFonts w:ascii="Times New Roman"/>
        </w:rPr>
      </w:pPr>
    </w:p>
    <w:p w14:paraId="511EB3D1">
      <w:pPr>
        <w:pStyle w:val="4"/>
        <w:rPr>
          <w:rFonts w:ascii="Times New Roman"/>
        </w:rPr>
      </w:pPr>
    </w:p>
    <w:p w14:paraId="75BB09D4">
      <w:pPr>
        <w:pStyle w:val="4"/>
        <w:rPr>
          <w:rFonts w:ascii="Times New Roman"/>
        </w:rPr>
      </w:pPr>
    </w:p>
    <w:p w14:paraId="5241D93F">
      <w:pPr>
        <w:pStyle w:val="4"/>
        <w:spacing w:before="171"/>
        <w:rPr>
          <w:rFonts w:ascii="Times New Roman"/>
        </w:rPr>
      </w:pPr>
    </w:p>
    <w:p w14:paraId="13EAF2D8">
      <w:pPr>
        <w:spacing w:before="0" w:line="434" w:lineRule="auto"/>
        <w:ind w:left="2401" w:right="1031" w:hanging="563"/>
        <w:jc w:val="left"/>
        <w:rPr>
          <w:rFonts w:ascii="Arial" w:hAnsi="Arial"/>
          <w:b/>
          <w:sz w:val="24"/>
        </w:rPr>
      </w:pPr>
      <w:r>
        <w:rPr>
          <w:rFonts w:ascii="Arial" w:hAnsi="Arial"/>
          <w:b/>
          <w:sz w:val="24"/>
        </w:rPr>
        <w:t>Documentación</w:t>
      </w:r>
      <w:r>
        <w:rPr>
          <w:rFonts w:ascii="Arial" w:hAnsi="Arial"/>
          <w:b/>
          <w:spacing w:val="-17"/>
          <w:sz w:val="24"/>
        </w:rPr>
        <w:t xml:space="preserve"> </w:t>
      </w:r>
      <w:r>
        <w:rPr>
          <w:rFonts w:ascii="Arial" w:hAnsi="Arial"/>
          <w:b/>
          <w:sz w:val="24"/>
        </w:rPr>
        <w:t>de</w:t>
      </w:r>
      <w:r>
        <w:rPr>
          <w:rFonts w:ascii="Arial" w:hAnsi="Arial"/>
          <w:b/>
          <w:spacing w:val="-14"/>
          <w:sz w:val="24"/>
        </w:rPr>
        <w:t xml:space="preserve"> </w:t>
      </w:r>
      <w:r>
        <w:rPr>
          <w:rFonts w:ascii="Arial" w:hAnsi="Arial"/>
          <w:b/>
          <w:sz w:val="24"/>
        </w:rPr>
        <w:t>análisis</w:t>
      </w:r>
      <w:r>
        <w:rPr>
          <w:rFonts w:ascii="Arial" w:hAnsi="Arial"/>
          <w:b/>
          <w:spacing w:val="-16"/>
          <w:sz w:val="24"/>
        </w:rPr>
        <w:t xml:space="preserve"> </w:t>
      </w:r>
      <w:r>
        <w:rPr>
          <w:rFonts w:ascii="Arial" w:hAnsi="Arial"/>
          <w:b/>
          <w:sz w:val="24"/>
        </w:rPr>
        <w:t>del</w:t>
      </w:r>
      <w:r>
        <w:rPr>
          <w:rFonts w:ascii="Arial" w:hAnsi="Arial"/>
          <w:b/>
          <w:spacing w:val="-17"/>
          <w:sz w:val="24"/>
        </w:rPr>
        <w:t xml:space="preserve"> </w:t>
      </w:r>
      <w:r>
        <w:rPr>
          <w:rFonts w:ascii="Arial" w:hAnsi="Arial"/>
          <w:b/>
          <w:sz w:val="24"/>
        </w:rPr>
        <w:t>software</w:t>
      </w:r>
      <w:r>
        <w:rPr>
          <w:rFonts w:ascii="Arial" w:hAnsi="Arial"/>
          <w:b/>
          <w:spacing w:val="-14"/>
          <w:sz w:val="24"/>
        </w:rPr>
        <w:t xml:space="preserve"> </w:t>
      </w:r>
      <w:r>
        <w:rPr>
          <w:rFonts w:ascii="Arial" w:hAnsi="Arial"/>
          <w:b/>
          <w:sz w:val="24"/>
        </w:rPr>
        <w:t>Proyecto: Control De Comparendo Policial</w:t>
      </w:r>
    </w:p>
    <w:p w14:paraId="1B8EE1DA">
      <w:pPr>
        <w:spacing w:after="0" w:line="434" w:lineRule="auto"/>
        <w:jc w:val="left"/>
        <w:rPr>
          <w:rFonts w:ascii="Arial" w:hAnsi="Arial"/>
          <w:b/>
          <w:sz w:val="24"/>
        </w:rPr>
        <w:sectPr>
          <w:type w:val="continuous"/>
          <w:pgSz w:w="12240" w:h="15840"/>
          <w:pgMar w:top="1820" w:right="1440" w:bottom="280" w:left="1440" w:header="720" w:footer="720" w:gutter="0"/>
          <w:cols w:space="720" w:num="1"/>
        </w:sectPr>
      </w:pPr>
    </w:p>
    <w:p w14:paraId="0F1E5EB2">
      <w:pPr>
        <w:pStyle w:val="6"/>
        <w:numPr>
          <w:ilvl w:val="0"/>
          <w:numId w:val="1"/>
        </w:numPr>
        <w:tabs>
          <w:tab w:val="left" w:pos="359"/>
        </w:tabs>
        <w:spacing w:before="60" w:after="0" w:line="240" w:lineRule="auto"/>
        <w:ind w:left="359" w:right="6910" w:hanging="359"/>
        <w:jc w:val="right"/>
        <w:rPr>
          <w:b/>
          <w:sz w:val="24"/>
        </w:rPr>
      </w:pPr>
      <w:r>
        <w:rPr>
          <w:b/>
          <w:spacing w:val="-2"/>
          <w:sz w:val="24"/>
        </w:rPr>
        <w:t>Introducción</w:t>
      </w:r>
    </w:p>
    <w:p w14:paraId="61E66FF0">
      <w:pPr>
        <w:pStyle w:val="4"/>
        <w:spacing w:before="235"/>
        <w:ind w:left="624" w:right="367"/>
      </w:pPr>
      <w:r>
        <w:t>La</w:t>
      </w:r>
      <w:r>
        <w:rPr>
          <w:spacing w:val="-7"/>
        </w:rPr>
        <w:t xml:space="preserve"> </w:t>
      </w:r>
      <w:r>
        <w:t>aplicación</w:t>
      </w:r>
      <w:r>
        <w:rPr>
          <w:spacing w:val="-7"/>
        </w:rPr>
        <w:t xml:space="preserve"> </w:t>
      </w:r>
      <w:r>
        <w:t>para</w:t>
      </w:r>
      <w:r>
        <w:rPr>
          <w:spacing w:val="-6"/>
        </w:rPr>
        <w:t xml:space="preserve"> </w:t>
      </w:r>
      <w:r>
        <w:t>la</w:t>
      </w:r>
      <w:r>
        <w:rPr>
          <w:spacing w:val="-7"/>
        </w:rPr>
        <w:t xml:space="preserve"> </w:t>
      </w:r>
      <w:r>
        <w:t>gestión</w:t>
      </w:r>
      <w:r>
        <w:rPr>
          <w:spacing w:val="-5"/>
        </w:rPr>
        <w:t xml:space="preserve"> </w:t>
      </w:r>
      <w:r>
        <w:t>de</w:t>
      </w:r>
      <w:r>
        <w:rPr>
          <w:spacing w:val="-7"/>
        </w:rPr>
        <w:t xml:space="preserve"> </w:t>
      </w:r>
      <w:r>
        <w:t>multas</w:t>
      </w:r>
      <w:r>
        <w:rPr>
          <w:spacing w:val="-4"/>
        </w:rPr>
        <w:t xml:space="preserve"> </w:t>
      </w:r>
      <w:r>
        <w:t>del</w:t>
      </w:r>
      <w:r>
        <w:rPr>
          <w:spacing w:val="-9"/>
        </w:rPr>
        <w:t xml:space="preserve"> </w:t>
      </w:r>
      <w:r>
        <w:t>municipio</w:t>
      </w:r>
      <w:r>
        <w:rPr>
          <w:spacing w:val="-10"/>
        </w:rPr>
        <w:t xml:space="preserve"> </w:t>
      </w:r>
      <w:r>
        <w:t>de</w:t>
      </w:r>
      <w:r>
        <w:rPr>
          <w:spacing w:val="-12"/>
        </w:rPr>
        <w:t xml:space="preserve"> </w:t>
      </w:r>
      <w:r>
        <w:t>Palermo</w:t>
      </w:r>
      <w:r>
        <w:rPr>
          <w:spacing w:val="-8"/>
        </w:rPr>
        <w:t xml:space="preserve"> </w:t>
      </w:r>
      <w:r>
        <w:t>va</w:t>
      </w:r>
      <w:r>
        <w:rPr>
          <w:spacing w:val="-3"/>
        </w:rPr>
        <w:t xml:space="preserve"> </w:t>
      </w:r>
      <w:r>
        <w:t>a</w:t>
      </w:r>
      <w:r>
        <w:rPr>
          <w:spacing w:val="-5"/>
        </w:rPr>
        <w:t xml:space="preserve"> </w:t>
      </w:r>
      <w:r>
        <w:t>ser</w:t>
      </w:r>
      <w:r>
        <w:rPr>
          <w:spacing w:val="-4"/>
        </w:rPr>
        <w:t xml:space="preserve"> </w:t>
      </w:r>
      <w:r>
        <w:t>desarrollada con el objetivo de modernizar y optimizar la administración de las sanciones establecidas según el Código de Policía de Colombia. Este sistema busca agilizar los procesos de registro, consulta y seguimiento de infracciones, promoviendo una interacción eficiente y transparente entre los ciudadanos y las autoridades locales.</w:t>
      </w:r>
    </w:p>
    <w:p w14:paraId="3CFA3FC1">
      <w:pPr>
        <w:pStyle w:val="4"/>
        <w:spacing w:before="2"/>
        <w:ind w:left="624" w:right="369"/>
      </w:pPr>
      <w:r>
        <w:t>Además</w:t>
      </w:r>
      <w:r>
        <w:rPr>
          <w:spacing w:val="-4"/>
        </w:rPr>
        <w:t xml:space="preserve"> </w:t>
      </w:r>
      <w:r>
        <w:t>de</w:t>
      </w:r>
      <w:r>
        <w:rPr>
          <w:spacing w:val="-3"/>
        </w:rPr>
        <w:t xml:space="preserve"> </w:t>
      </w:r>
      <w:r>
        <w:t>permitir</w:t>
      </w:r>
      <w:r>
        <w:rPr>
          <w:spacing w:val="-4"/>
        </w:rPr>
        <w:t xml:space="preserve"> </w:t>
      </w:r>
      <w:r>
        <w:t>a</w:t>
      </w:r>
      <w:r>
        <w:rPr>
          <w:spacing w:val="-2"/>
        </w:rPr>
        <w:t xml:space="preserve"> </w:t>
      </w:r>
      <w:r>
        <w:t>los</w:t>
      </w:r>
      <w:r>
        <w:rPr>
          <w:spacing w:val="-4"/>
        </w:rPr>
        <w:t xml:space="preserve"> </w:t>
      </w:r>
      <w:r>
        <w:t>ciudadanos</w:t>
      </w:r>
      <w:r>
        <w:rPr>
          <w:spacing w:val="-4"/>
        </w:rPr>
        <w:t xml:space="preserve"> </w:t>
      </w:r>
      <w:r>
        <w:t>consultar</w:t>
      </w:r>
      <w:r>
        <w:rPr>
          <w:spacing w:val="-4"/>
        </w:rPr>
        <w:t xml:space="preserve"> </w:t>
      </w:r>
      <w:r>
        <w:t>el</w:t>
      </w:r>
      <w:r>
        <w:rPr>
          <w:spacing w:val="-3"/>
        </w:rPr>
        <w:t xml:space="preserve"> </w:t>
      </w:r>
      <w:r>
        <w:t>estado</w:t>
      </w:r>
      <w:r>
        <w:rPr>
          <w:spacing w:val="-4"/>
        </w:rPr>
        <w:t xml:space="preserve"> </w:t>
      </w:r>
      <w:r>
        <w:t>de</w:t>
      </w:r>
      <w:r>
        <w:rPr>
          <w:spacing w:val="-1"/>
        </w:rPr>
        <w:t xml:space="preserve"> </w:t>
      </w:r>
      <w:r>
        <w:t>sus</w:t>
      </w:r>
      <w:r>
        <w:rPr>
          <w:spacing w:val="-4"/>
        </w:rPr>
        <w:t xml:space="preserve"> </w:t>
      </w:r>
      <w:r>
        <w:t>multas,</w:t>
      </w:r>
      <w:r>
        <w:rPr>
          <w:spacing w:val="-1"/>
        </w:rPr>
        <w:t xml:space="preserve"> </w:t>
      </w:r>
      <w:r>
        <w:t>la</w:t>
      </w:r>
      <w:r>
        <w:rPr>
          <w:spacing w:val="-6"/>
        </w:rPr>
        <w:t xml:space="preserve"> </w:t>
      </w:r>
      <w:r>
        <w:t>plataforma también facilitará la gestión de acuerdos de pago de manera digital, eliminando la necesidad de trámites presenciales. Asimismo, enviará notificaciones automáticas sobre infracciones, descuentos y fechas de vencimiento para garantizar un mejor control y cumplimiento de las obligaciones.</w:t>
      </w:r>
    </w:p>
    <w:p w14:paraId="5DBB1CAD">
      <w:pPr>
        <w:pStyle w:val="4"/>
        <w:spacing w:before="2"/>
        <w:ind w:left="624" w:right="369"/>
      </w:pPr>
      <w:r>
        <w:t>Con esta herramienta, el municipio refuerza su compromiso con la modernización tecnológica,</w:t>
      </w:r>
      <w:r>
        <w:rPr>
          <w:spacing w:val="-4"/>
        </w:rPr>
        <w:t xml:space="preserve"> </w:t>
      </w:r>
      <w:r>
        <w:t>la transparencia en</w:t>
      </w:r>
      <w:r>
        <w:rPr>
          <w:spacing w:val="-2"/>
        </w:rPr>
        <w:t xml:space="preserve"> </w:t>
      </w:r>
      <w:r>
        <w:t>la gestión pública y la promoción de una convivencia armónica en la comunidad. Al mismo tiempo, brinda soluciones prácticas y accesibles para que los ciudadanos puedan cumplir con sus obligaciones legales de manera eficiente</w:t>
      </w:r>
      <w:r>
        <w:rPr>
          <w:spacing w:val="-2"/>
        </w:rPr>
        <w:t xml:space="preserve"> </w:t>
      </w:r>
      <w:r>
        <w:t>y</w:t>
      </w:r>
      <w:r>
        <w:rPr>
          <w:spacing w:val="-6"/>
        </w:rPr>
        <w:t xml:space="preserve"> </w:t>
      </w:r>
      <w:r>
        <w:t>responsable.</w:t>
      </w:r>
      <w:r>
        <w:rPr>
          <w:spacing w:val="-2"/>
        </w:rPr>
        <w:t xml:space="preserve"> </w:t>
      </w:r>
      <w:r>
        <w:t>además</w:t>
      </w:r>
      <w:r>
        <w:rPr>
          <w:spacing w:val="-2"/>
        </w:rPr>
        <w:t xml:space="preserve"> </w:t>
      </w:r>
      <w:r>
        <w:t>se</w:t>
      </w:r>
      <w:r>
        <w:rPr>
          <w:spacing w:val="-5"/>
        </w:rPr>
        <w:t xml:space="preserve"> </w:t>
      </w:r>
      <w:r>
        <w:t>integrará</w:t>
      </w:r>
      <w:r>
        <w:rPr>
          <w:spacing w:val="-5"/>
        </w:rPr>
        <w:t xml:space="preserve"> </w:t>
      </w:r>
      <w:r>
        <w:t>una</w:t>
      </w:r>
      <w:r>
        <w:rPr>
          <w:spacing w:val="-5"/>
        </w:rPr>
        <w:t xml:space="preserve"> </w:t>
      </w:r>
      <w:r>
        <w:t>funcionalidad</w:t>
      </w:r>
      <w:r>
        <w:rPr>
          <w:spacing w:val="-4"/>
        </w:rPr>
        <w:t xml:space="preserve"> </w:t>
      </w:r>
      <w:r>
        <w:t>para</w:t>
      </w:r>
      <w:r>
        <w:rPr>
          <w:spacing w:val="-4"/>
        </w:rPr>
        <w:t xml:space="preserve"> </w:t>
      </w:r>
      <w:r>
        <w:t>que,</w:t>
      </w:r>
      <w:r>
        <w:rPr>
          <w:spacing w:val="-4"/>
        </w:rPr>
        <w:t xml:space="preserve"> </w:t>
      </w:r>
      <w:r>
        <w:t>al</w:t>
      </w:r>
      <w:r>
        <w:rPr>
          <w:spacing w:val="-2"/>
        </w:rPr>
        <w:t xml:space="preserve"> </w:t>
      </w:r>
      <w:r>
        <w:t xml:space="preserve">momento en que la inspectora digite los datos, tenga la posibilidad de generar automáticamente un documento en formato PDF o Word con la información </w:t>
      </w:r>
      <w:r>
        <w:rPr>
          <w:spacing w:val="-2"/>
        </w:rPr>
        <w:t>ingresada.</w:t>
      </w:r>
    </w:p>
    <w:p w14:paraId="3A8A578A">
      <w:pPr>
        <w:pStyle w:val="4"/>
      </w:pPr>
    </w:p>
    <w:p w14:paraId="40607F92">
      <w:pPr>
        <w:pStyle w:val="4"/>
        <w:spacing w:before="171"/>
      </w:pPr>
    </w:p>
    <w:p w14:paraId="66F3689E">
      <w:pPr>
        <w:pStyle w:val="6"/>
        <w:numPr>
          <w:ilvl w:val="1"/>
          <w:numId w:val="1"/>
        </w:numPr>
        <w:tabs>
          <w:tab w:val="left" w:pos="394"/>
        </w:tabs>
        <w:spacing w:before="0" w:after="0" w:line="240" w:lineRule="auto"/>
        <w:ind w:left="394" w:right="6876" w:hanging="394"/>
        <w:jc w:val="right"/>
        <w:rPr>
          <w:b/>
          <w:sz w:val="24"/>
        </w:rPr>
      </w:pPr>
      <w:r>
        <w:rPr>
          <w:b/>
          <w:spacing w:val="-2"/>
          <w:sz w:val="24"/>
        </w:rPr>
        <w:t>Propósito</w:t>
      </w:r>
    </w:p>
    <w:p w14:paraId="1D886E80">
      <w:pPr>
        <w:pStyle w:val="4"/>
        <w:spacing w:before="190"/>
        <w:ind w:left="984" w:right="290"/>
      </w:pPr>
      <w:r>
        <w:t>El</w:t>
      </w:r>
      <w:r>
        <w:rPr>
          <w:spacing w:val="-4"/>
        </w:rPr>
        <w:t xml:space="preserve"> </w:t>
      </w:r>
      <w:r>
        <w:t>Proyecto</w:t>
      </w:r>
      <w:r>
        <w:rPr>
          <w:spacing w:val="-6"/>
        </w:rPr>
        <w:t xml:space="preserve"> </w:t>
      </w:r>
      <w:r>
        <w:t>de</w:t>
      </w:r>
      <w:r>
        <w:rPr>
          <w:spacing w:val="-4"/>
        </w:rPr>
        <w:t xml:space="preserve"> </w:t>
      </w:r>
      <w:r>
        <w:t>Control</w:t>
      </w:r>
      <w:r>
        <w:rPr>
          <w:spacing w:val="-4"/>
        </w:rPr>
        <w:t xml:space="preserve"> </w:t>
      </w:r>
      <w:r>
        <w:t>de</w:t>
      </w:r>
      <w:r>
        <w:rPr>
          <w:spacing w:val="-4"/>
        </w:rPr>
        <w:t xml:space="preserve"> </w:t>
      </w:r>
      <w:r>
        <w:t>Comparendos</w:t>
      </w:r>
      <w:r>
        <w:rPr>
          <w:spacing w:val="-4"/>
        </w:rPr>
        <w:t xml:space="preserve"> </w:t>
      </w:r>
      <w:r>
        <w:t>Policiales</w:t>
      </w:r>
      <w:r>
        <w:rPr>
          <w:spacing w:val="-5"/>
        </w:rPr>
        <w:t xml:space="preserve"> </w:t>
      </w:r>
      <w:r>
        <w:t>tiene</w:t>
      </w:r>
      <w:r>
        <w:rPr>
          <w:spacing w:val="-4"/>
        </w:rPr>
        <w:t xml:space="preserve"> </w:t>
      </w:r>
      <w:r>
        <w:t>como</w:t>
      </w:r>
      <w:r>
        <w:rPr>
          <w:spacing w:val="-4"/>
        </w:rPr>
        <w:t xml:space="preserve"> </w:t>
      </w:r>
      <w:r>
        <w:t>propósito</w:t>
      </w:r>
      <w:r>
        <w:rPr>
          <w:spacing w:val="-1"/>
        </w:rPr>
        <w:t xml:space="preserve"> </w:t>
      </w:r>
      <w:r>
        <w:t>desplegar un sistema tecnológico integral que permita gestionar de manera eficiente las sanciones</w:t>
      </w:r>
      <w:r>
        <w:rPr>
          <w:spacing w:val="-2"/>
        </w:rPr>
        <w:t xml:space="preserve"> </w:t>
      </w:r>
      <w:r>
        <w:t>impuestas por</w:t>
      </w:r>
      <w:r>
        <w:rPr>
          <w:spacing w:val="-2"/>
        </w:rPr>
        <w:t xml:space="preserve"> </w:t>
      </w:r>
      <w:r>
        <w:t>las</w:t>
      </w:r>
      <w:r>
        <w:rPr>
          <w:spacing w:val="-1"/>
        </w:rPr>
        <w:t xml:space="preserve"> </w:t>
      </w:r>
      <w:r>
        <w:t xml:space="preserve">autoridades municipales. Este sistema busca mejorar la transparencia y la eficacia en el registro y seguimiento de comparendos, facilitando así el cumplimiento de las obligaciones legales por parte de los </w:t>
      </w:r>
      <w:r>
        <w:rPr>
          <w:spacing w:val="-2"/>
        </w:rPr>
        <w:t>ciudadanos.</w:t>
      </w:r>
    </w:p>
    <w:p w14:paraId="100FBE76">
      <w:pPr>
        <w:pStyle w:val="4"/>
        <w:spacing w:before="208"/>
        <w:ind w:left="984" w:right="367"/>
      </w:pPr>
      <w:r>
        <w:t>Además, la plataforma permitirá el acceso público a la información de comparendos, brindando a los ciudadanos la posibilidad de consultar sus sanciones, recibir notificaciones automáticas sobre infracciones, descuentos y fechas</w:t>
      </w:r>
      <w:r>
        <w:rPr>
          <w:spacing w:val="-6"/>
        </w:rPr>
        <w:t xml:space="preserve"> </w:t>
      </w:r>
      <w:r>
        <w:t>de</w:t>
      </w:r>
      <w:r>
        <w:rPr>
          <w:spacing w:val="-3"/>
        </w:rPr>
        <w:t xml:space="preserve"> </w:t>
      </w:r>
      <w:r>
        <w:t>vencimiento.</w:t>
      </w:r>
      <w:r>
        <w:rPr>
          <w:spacing w:val="-7"/>
        </w:rPr>
        <w:t xml:space="preserve"> </w:t>
      </w:r>
      <w:r>
        <w:t>También</w:t>
      </w:r>
      <w:r>
        <w:rPr>
          <w:spacing w:val="-5"/>
        </w:rPr>
        <w:t xml:space="preserve"> </w:t>
      </w:r>
      <w:r>
        <w:t>incluirá</w:t>
      </w:r>
      <w:r>
        <w:rPr>
          <w:spacing w:val="-3"/>
        </w:rPr>
        <w:t xml:space="preserve"> </w:t>
      </w:r>
      <w:r>
        <w:t>la</w:t>
      </w:r>
      <w:r>
        <w:rPr>
          <w:spacing w:val="-6"/>
        </w:rPr>
        <w:t xml:space="preserve"> </w:t>
      </w:r>
      <w:r>
        <w:t>opción</w:t>
      </w:r>
      <w:r>
        <w:rPr>
          <w:spacing w:val="-5"/>
        </w:rPr>
        <w:t xml:space="preserve"> </w:t>
      </w:r>
      <w:r>
        <w:t>de</w:t>
      </w:r>
      <w:r>
        <w:rPr>
          <w:spacing w:val="-3"/>
        </w:rPr>
        <w:t xml:space="preserve"> </w:t>
      </w:r>
      <w:r>
        <w:t>gestionar</w:t>
      </w:r>
      <w:r>
        <w:rPr>
          <w:spacing w:val="-5"/>
        </w:rPr>
        <w:t xml:space="preserve"> </w:t>
      </w:r>
      <w:r>
        <w:t>acuerdos</w:t>
      </w:r>
      <w:r>
        <w:rPr>
          <w:spacing w:val="-5"/>
        </w:rPr>
        <w:t xml:space="preserve"> </w:t>
      </w:r>
      <w:r>
        <w:t>de</w:t>
      </w:r>
      <w:r>
        <w:rPr>
          <w:spacing w:val="-3"/>
        </w:rPr>
        <w:t xml:space="preserve"> </w:t>
      </w:r>
      <w:r>
        <w:t>pago de manera digital, eliminando la necesidad de trámites presenciales.</w:t>
      </w:r>
    </w:p>
    <w:p w14:paraId="049068E0">
      <w:pPr>
        <w:pStyle w:val="4"/>
        <w:spacing w:before="208"/>
        <w:ind w:left="984" w:right="367"/>
      </w:pPr>
      <w:r>
        <w:t>Con este proyecto, se pretende contribuir a una cultura de cumplimiento normativo</w:t>
      </w:r>
      <w:r>
        <w:rPr>
          <w:spacing w:val="-4"/>
        </w:rPr>
        <w:t xml:space="preserve"> </w:t>
      </w:r>
      <w:r>
        <w:t>y</w:t>
      </w:r>
      <w:r>
        <w:rPr>
          <w:spacing w:val="-8"/>
        </w:rPr>
        <w:t xml:space="preserve"> </w:t>
      </w:r>
      <w:r>
        <w:t>a</w:t>
      </w:r>
      <w:r>
        <w:rPr>
          <w:spacing w:val="-9"/>
        </w:rPr>
        <w:t xml:space="preserve"> </w:t>
      </w:r>
      <w:r>
        <w:t>la</w:t>
      </w:r>
      <w:r>
        <w:rPr>
          <w:spacing w:val="-7"/>
        </w:rPr>
        <w:t xml:space="preserve"> </w:t>
      </w:r>
      <w:r>
        <w:t>creación</w:t>
      </w:r>
      <w:r>
        <w:rPr>
          <w:spacing w:val="-10"/>
        </w:rPr>
        <w:t xml:space="preserve"> </w:t>
      </w:r>
      <w:r>
        <w:t>de</w:t>
      </w:r>
      <w:r>
        <w:rPr>
          <w:spacing w:val="-7"/>
        </w:rPr>
        <w:t xml:space="preserve"> </w:t>
      </w:r>
      <w:r>
        <w:t>un</w:t>
      </w:r>
      <w:r>
        <w:rPr>
          <w:spacing w:val="-9"/>
        </w:rPr>
        <w:t xml:space="preserve"> </w:t>
      </w:r>
      <w:r>
        <w:t>entorno</w:t>
      </w:r>
      <w:r>
        <w:rPr>
          <w:spacing w:val="-6"/>
        </w:rPr>
        <w:t xml:space="preserve"> </w:t>
      </w:r>
      <w:r>
        <w:t>más</w:t>
      </w:r>
      <w:r>
        <w:rPr>
          <w:spacing w:val="-7"/>
        </w:rPr>
        <w:t xml:space="preserve"> </w:t>
      </w:r>
      <w:r>
        <w:t>organizado</w:t>
      </w:r>
      <w:r>
        <w:rPr>
          <w:spacing w:val="-3"/>
        </w:rPr>
        <w:t xml:space="preserve"> </w:t>
      </w:r>
      <w:r>
        <w:t>y</w:t>
      </w:r>
      <w:r>
        <w:rPr>
          <w:spacing w:val="-6"/>
        </w:rPr>
        <w:t xml:space="preserve"> </w:t>
      </w:r>
      <w:r>
        <w:t>respetuoso</w:t>
      </w:r>
      <w:r>
        <w:rPr>
          <w:spacing w:val="-5"/>
        </w:rPr>
        <w:t xml:space="preserve"> </w:t>
      </w:r>
      <w:r>
        <w:t>de</w:t>
      </w:r>
      <w:r>
        <w:rPr>
          <w:spacing w:val="-5"/>
        </w:rPr>
        <w:t xml:space="preserve"> </w:t>
      </w:r>
      <w:r>
        <w:t>las normas dentro de la comunidad, optimizando la relación entre</w:t>
      </w:r>
    </w:p>
    <w:p w14:paraId="1CFDA2C7">
      <w:pPr>
        <w:pStyle w:val="4"/>
        <w:spacing w:after="0"/>
        <w:sectPr>
          <w:pgSz w:w="12240" w:h="15840"/>
          <w:pgMar w:top="1360" w:right="1440" w:bottom="280" w:left="1440" w:header="720" w:footer="720" w:gutter="0"/>
          <w:cols w:space="720" w:num="1"/>
        </w:sectPr>
      </w:pPr>
    </w:p>
    <w:p w14:paraId="2E1EB690">
      <w:pPr>
        <w:pStyle w:val="4"/>
        <w:spacing w:before="28" w:line="242" w:lineRule="auto"/>
        <w:ind w:left="984" w:right="1031"/>
        <w:rPr>
          <w:spacing w:val="-2"/>
        </w:rPr>
      </w:pPr>
      <w:r>
        <w:t>ciudadanos y autoridades mediante el uso de tecnología accesible y eficiente. además se</w:t>
      </w:r>
      <w:r>
        <w:rPr>
          <w:spacing w:val="-1"/>
        </w:rPr>
        <w:t xml:space="preserve"> </w:t>
      </w:r>
      <w:r>
        <w:t>integrará</w:t>
      </w:r>
      <w:r>
        <w:rPr>
          <w:spacing w:val="-1"/>
        </w:rPr>
        <w:t xml:space="preserve"> </w:t>
      </w:r>
      <w:r>
        <w:t>una</w:t>
      </w:r>
      <w:r>
        <w:rPr>
          <w:spacing w:val="-1"/>
        </w:rPr>
        <w:t xml:space="preserve"> </w:t>
      </w:r>
      <w:r>
        <w:t>funcionalidad</w:t>
      </w:r>
      <w:r>
        <w:rPr>
          <w:spacing w:val="-3"/>
        </w:rPr>
        <w:t xml:space="preserve"> </w:t>
      </w:r>
      <w:r>
        <w:t>para</w:t>
      </w:r>
      <w:r>
        <w:rPr>
          <w:spacing w:val="-1"/>
        </w:rPr>
        <w:t xml:space="preserve"> </w:t>
      </w:r>
      <w:r>
        <w:t>que,</w:t>
      </w:r>
      <w:r>
        <w:rPr>
          <w:spacing w:val="-1"/>
        </w:rPr>
        <w:t xml:space="preserve"> </w:t>
      </w:r>
      <w:r>
        <w:t>al</w:t>
      </w:r>
      <w:r>
        <w:rPr>
          <w:spacing w:val="-1"/>
        </w:rPr>
        <w:t xml:space="preserve"> </w:t>
      </w:r>
      <w:r>
        <w:t>momento</w:t>
      </w:r>
      <w:r>
        <w:rPr>
          <w:spacing w:val="-1"/>
        </w:rPr>
        <w:t xml:space="preserve"> </w:t>
      </w:r>
      <w:r>
        <w:t>en que</w:t>
      </w:r>
      <w:r>
        <w:rPr>
          <w:spacing w:val="-1"/>
        </w:rPr>
        <w:t xml:space="preserve"> </w:t>
      </w:r>
      <w:r>
        <w:t>la</w:t>
      </w:r>
      <w:r>
        <w:rPr>
          <w:spacing w:val="-1"/>
        </w:rPr>
        <w:t xml:space="preserve"> </w:t>
      </w:r>
      <w:r>
        <w:t>inspectora</w:t>
      </w:r>
      <w:r>
        <w:rPr>
          <w:spacing w:val="-4"/>
        </w:rPr>
        <w:t xml:space="preserve"> </w:t>
      </w:r>
      <w:r>
        <w:t>digite</w:t>
      </w:r>
      <w:r>
        <w:rPr>
          <w:spacing w:val="-1"/>
        </w:rPr>
        <w:t xml:space="preserve"> </w:t>
      </w:r>
      <w:r>
        <w:t>los</w:t>
      </w:r>
      <w:r>
        <w:rPr>
          <w:spacing w:val="-2"/>
        </w:rPr>
        <w:t xml:space="preserve"> </w:t>
      </w:r>
      <w:r>
        <w:t>datos,</w:t>
      </w:r>
      <w:r>
        <w:rPr>
          <w:spacing w:val="-1"/>
        </w:rPr>
        <w:t xml:space="preserve"> </w:t>
      </w:r>
      <w:r>
        <w:t>tenga</w:t>
      </w:r>
      <w:r>
        <w:rPr>
          <w:spacing w:val="-1"/>
        </w:rPr>
        <w:t xml:space="preserve"> </w:t>
      </w:r>
      <w:r>
        <w:t>la</w:t>
      </w:r>
      <w:r>
        <w:rPr>
          <w:spacing w:val="-1"/>
        </w:rPr>
        <w:t xml:space="preserve"> </w:t>
      </w:r>
      <w:r>
        <w:t>posibilidad de</w:t>
      </w:r>
      <w:r>
        <w:rPr>
          <w:spacing w:val="-1"/>
        </w:rPr>
        <w:t xml:space="preserve"> </w:t>
      </w:r>
      <w:r>
        <w:t xml:space="preserve">generar </w:t>
      </w:r>
      <w:r>
        <w:rPr>
          <w:spacing w:val="-2"/>
        </w:rPr>
        <w:t>automáticamente</w:t>
      </w:r>
      <w:r>
        <w:rPr>
          <w:spacing w:val="-6"/>
        </w:rPr>
        <w:t xml:space="preserve"> </w:t>
      </w:r>
      <w:r>
        <w:rPr>
          <w:spacing w:val="-2"/>
        </w:rPr>
        <w:t>un</w:t>
      </w:r>
      <w:r>
        <w:rPr>
          <w:spacing w:val="-5"/>
        </w:rPr>
        <w:t xml:space="preserve"> </w:t>
      </w:r>
      <w:r>
        <w:rPr>
          <w:spacing w:val="-2"/>
        </w:rPr>
        <w:t>documento</w:t>
      </w:r>
      <w:r>
        <w:rPr>
          <w:spacing w:val="-6"/>
        </w:rPr>
        <w:t xml:space="preserve"> </w:t>
      </w:r>
      <w:r>
        <w:rPr>
          <w:spacing w:val="-2"/>
        </w:rPr>
        <w:t>en</w:t>
      </w:r>
      <w:r>
        <w:rPr>
          <w:spacing w:val="-5"/>
        </w:rPr>
        <w:t xml:space="preserve"> </w:t>
      </w:r>
      <w:r>
        <w:rPr>
          <w:spacing w:val="-2"/>
        </w:rPr>
        <w:t>formato</w:t>
      </w:r>
      <w:r>
        <w:rPr>
          <w:spacing w:val="-6"/>
        </w:rPr>
        <w:t xml:space="preserve"> </w:t>
      </w:r>
      <w:r>
        <w:rPr>
          <w:spacing w:val="-2"/>
        </w:rPr>
        <w:t>PDF</w:t>
      </w:r>
      <w:r>
        <w:rPr>
          <w:spacing w:val="-9"/>
        </w:rPr>
        <w:t xml:space="preserve"> </w:t>
      </w:r>
      <w:r>
        <w:rPr>
          <w:spacing w:val="-2"/>
        </w:rPr>
        <w:t>con</w:t>
      </w:r>
      <w:r>
        <w:rPr>
          <w:spacing w:val="-5"/>
        </w:rPr>
        <w:t xml:space="preserve"> </w:t>
      </w:r>
      <w:r>
        <w:rPr>
          <w:spacing w:val="-2"/>
        </w:rPr>
        <w:t>la</w:t>
      </w:r>
      <w:r>
        <w:rPr>
          <w:spacing w:val="-6"/>
        </w:rPr>
        <w:t xml:space="preserve"> </w:t>
      </w:r>
      <w:r>
        <w:rPr>
          <w:spacing w:val="-2"/>
        </w:rPr>
        <w:t>información ingresada.</w:t>
      </w:r>
    </w:p>
    <w:p w14:paraId="6CCB7EF0">
      <w:pPr>
        <w:pStyle w:val="4"/>
        <w:spacing w:before="28" w:line="242" w:lineRule="auto"/>
        <w:ind w:left="984" w:right="1031"/>
        <w:rPr>
          <w:spacing w:val="-2"/>
        </w:rPr>
      </w:pPr>
    </w:p>
    <w:p w14:paraId="5FE4B6E3">
      <w:pPr>
        <w:pStyle w:val="6"/>
        <w:numPr>
          <w:ilvl w:val="1"/>
          <w:numId w:val="1"/>
        </w:numPr>
        <w:tabs>
          <w:tab w:val="left" w:pos="1349"/>
        </w:tabs>
        <w:spacing w:before="0" w:after="0" w:line="240" w:lineRule="auto"/>
        <w:ind w:left="1349" w:right="0" w:hanging="394"/>
        <w:jc w:val="left"/>
        <w:rPr>
          <w:b/>
          <w:sz w:val="24"/>
        </w:rPr>
      </w:pPr>
      <w:r>
        <w:rPr>
          <w:b/>
          <w:spacing w:val="-2"/>
          <w:sz w:val="24"/>
        </w:rPr>
        <w:t>Alcance</w:t>
      </w:r>
    </w:p>
    <w:p w14:paraId="33DCDF38">
      <w:pPr>
        <w:pStyle w:val="4"/>
        <w:spacing w:before="190"/>
        <w:ind w:left="984" w:right="367"/>
      </w:pPr>
      <w:r>
        <w:t>Creación de</w:t>
      </w:r>
      <w:r>
        <w:rPr>
          <w:spacing w:val="-1"/>
        </w:rPr>
        <w:t xml:space="preserve"> </w:t>
      </w:r>
      <w:r>
        <w:t>un software integral para el control y manejo de comparendos policiales, que incluirá funcionalidades para el registro y seguimiento de sanciones.</w:t>
      </w:r>
      <w:r>
        <w:rPr>
          <w:spacing w:val="-5"/>
        </w:rPr>
        <w:t xml:space="preserve"> </w:t>
      </w:r>
      <w:r>
        <w:t>Este</w:t>
      </w:r>
      <w:r>
        <w:rPr>
          <w:spacing w:val="-4"/>
        </w:rPr>
        <w:t xml:space="preserve"> </w:t>
      </w:r>
      <w:r>
        <w:t>sistema</w:t>
      </w:r>
      <w:r>
        <w:rPr>
          <w:spacing w:val="-6"/>
        </w:rPr>
        <w:t xml:space="preserve"> </w:t>
      </w:r>
      <w:r>
        <w:t>será</w:t>
      </w:r>
      <w:r>
        <w:rPr>
          <w:spacing w:val="-4"/>
        </w:rPr>
        <w:t xml:space="preserve"> </w:t>
      </w:r>
      <w:r>
        <w:t>de</w:t>
      </w:r>
      <w:r>
        <w:rPr>
          <w:spacing w:val="-4"/>
        </w:rPr>
        <w:t xml:space="preserve"> </w:t>
      </w:r>
      <w:r>
        <w:t>acceso</w:t>
      </w:r>
      <w:r>
        <w:rPr>
          <w:spacing w:val="-6"/>
        </w:rPr>
        <w:t xml:space="preserve"> </w:t>
      </w:r>
      <w:r>
        <w:t>público,</w:t>
      </w:r>
      <w:r>
        <w:rPr>
          <w:spacing w:val="-6"/>
        </w:rPr>
        <w:t xml:space="preserve"> </w:t>
      </w:r>
      <w:r>
        <w:t>permitiendo</w:t>
      </w:r>
      <w:r>
        <w:rPr>
          <w:spacing w:val="-7"/>
        </w:rPr>
        <w:t xml:space="preserve"> </w:t>
      </w:r>
      <w:r>
        <w:t>que</w:t>
      </w:r>
      <w:r>
        <w:rPr>
          <w:spacing w:val="-4"/>
        </w:rPr>
        <w:t xml:space="preserve"> </w:t>
      </w:r>
      <w:r>
        <w:t>los</w:t>
      </w:r>
      <w:r>
        <w:rPr>
          <w:spacing w:val="-4"/>
        </w:rPr>
        <w:t xml:space="preserve"> </w:t>
      </w:r>
      <w:r>
        <w:t>ciudadanos consulten información relevante, gestionen sus sanciones de manera eficiente.</w:t>
      </w:r>
    </w:p>
    <w:p w14:paraId="5277D03D">
      <w:pPr>
        <w:pStyle w:val="4"/>
        <w:spacing w:before="276"/>
        <w:ind w:left="984" w:right="367"/>
      </w:pPr>
      <w:r>
        <w:t>Desarrollo</w:t>
      </w:r>
      <w:r>
        <w:rPr>
          <w:spacing w:val="-3"/>
        </w:rPr>
        <w:t xml:space="preserve"> </w:t>
      </w:r>
      <w:r>
        <w:t>de</w:t>
      </w:r>
      <w:r>
        <w:rPr>
          <w:spacing w:val="-5"/>
        </w:rPr>
        <w:t xml:space="preserve"> </w:t>
      </w:r>
      <w:r>
        <w:t>una</w:t>
      </w:r>
      <w:r>
        <w:rPr>
          <w:spacing w:val="-6"/>
        </w:rPr>
        <w:t xml:space="preserve"> </w:t>
      </w:r>
      <w:r>
        <w:t>interfaz</w:t>
      </w:r>
      <w:r>
        <w:rPr>
          <w:spacing w:val="-3"/>
        </w:rPr>
        <w:t xml:space="preserve"> </w:t>
      </w:r>
      <w:r>
        <w:t>intuitiva</w:t>
      </w:r>
      <w:r>
        <w:rPr>
          <w:spacing w:val="-4"/>
        </w:rPr>
        <w:t xml:space="preserve"> </w:t>
      </w:r>
      <w:r>
        <w:t>y</w:t>
      </w:r>
      <w:r>
        <w:rPr>
          <w:spacing w:val="-4"/>
        </w:rPr>
        <w:t xml:space="preserve"> </w:t>
      </w:r>
      <w:r>
        <w:t>accesible</w:t>
      </w:r>
      <w:r>
        <w:rPr>
          <w:spacing w:val="-5"/>
        </w:rPr>
        <w:t xml:space="preserve"> </w:t>
      </w:r>
      <w:r>
        <w:t>tanto</w:t>
      </w:r>
      <w:r>
        <w:rPr>
          <w:spacing w:val="-5"/>
        </w:rPr>
        <w:t xml:space="preserve"> </w:t>
      </w:r>
      <w:r>
        <w:t>para</w:t>
      </w:r>
      <w:r>
        <w:rPr>
          <w:spacing w:val="-5"/>
        </w:rPr>
        <w:t xml:space="preserve"> </w:t>
      </w:r>
      <w:r>
        <w:t>dispositivos</w:t>
      </w:r>
      <w:r>
        <w:rPr>
          <w:spacing w:val="-4"/>
        </w:rPr>
        <w:t xml:space="preserve"> </w:t>
      </w:r>
      <w:r>
        <w:t xml:space="preserve">móviles como para </w:t>
      </w:r>
      <w:r>
        <w:rPr>
          <w:rFonts w:hint="default"/>
          <w:lang w:val="es-ES"/>
        </w:rPr>
        <w:t>web</w:t>
      </w:r>
      <w:r>
        <w:t>, asegurando una experiencia de usuario óptima y facilitando el acceso a los servicios de consulta y pago.</w:t>
      </w:r>
    </w:p>
    <w:p w14:paraId="39A74AD0">
      <w:pPr>
        <w:pStyle w:val="4"/>
        <w:spacing w:before="273"/>
        <w:ind w:left="984" w:right="367"/>
      </w:pPr>
      <w:r>
        <w:t>se</w:t>
      </w:r>
      <w:r>
        <w:rPr>
          <w:spacing w:val="-3"/>
        </w:rPr>
        <w:t xml:space="preserve"> </w:t>
      </w:r>
      <w:r>
        <w:t>integrará</w:t>
      </w:r>
      <w:r>
        <w:rPr>
          <w:spacing w:val="-6"/>
        </w:rPr>
        <w:t xml:space="preserve"> </w:t>
      </w:r>
      <w:r>
        <w:t>una</w:t>
      </w:r>
      <w:r>
        <w:rPr>
          <w:spacing w:val="-4"/>
        </w:rPr>
        <w:t xml:space="preserve"> </w:t>
      </w:r>
      <w:r>
        <w:t>funcionalidad</w:t>
      </w:r>
      <w:r>
        <w:rPr>
          <w:spacing w:val="-5"/>
        </w:rPr>
        <w:t xml:space="preserve"> </w:t>
      </w:r>
      <w:r>
        <w:t>para</w:t>
      </w:r>
      <w:r>
        <w:rPr>
          <w:spacing w:val="-5"/>
        </w:rPr>
        <w:t xml:space="preserve"> </w:t>
      </w:r>
      <w:r>
        <w:t>que,</w:t>
      </w:r>
      <w:r>
        <w:rPr>
          <w:spacing w:val="-3"/>
        </w:rPr>
        <w:t xml:space="preserve"> </w:t>
      </w:r>
      <w:r>
        <w:t>al</w:t>
      </w:r>
      <w:r>
        <w:rPr>
          <w:spacing w:val="-4"/>
        </w:rPr>
        <w:t xml:space="preserve"> </w:t>
      </w:r>
      <w:r>
        <w:t>momento</w:t>
      </w:r>
      <w:r>
        <w:rPr>
          <w:spacing w:val="-6"/>
        </w:rPr>
        <w:t xml:space="preserve"> </w:t>
      </w:r>
      <w:r>
        <w:t>en</w:t>
      </w:r>
      <w:r>
        <w:rPr>
          <w:spacing w:val="-3"/>
        </w:rPr>
        <w:t xml:space="preserve"> </w:t>
      </w:r>
      <w:r>
        <w:t>que</w:t>
      </w:r>
      <w:r>
        <w:rPr>
          <w:spacing w:val="-5"/>
        </w:rPr>
        <w:t xml:space="preserve"> </w:t>
      </w:r>
      <w:r>
        <w:t>la</w:t>
      </w:r>
      <w:r>
        <w:rPr>
          <w:spacing w:val="-4"/>
        </w:rPr>
        <w:t xml:space="preserve"> </w:t>
      </w:r>
      <w:r>
        <w:t>inspectora</w:t>
      </w:r>
      <w:r>
        <w:rPr>
          <w:spacing w:val="-4"/>
        </w:rPr>
        <w:t xml:space="preserve"> </w:t>
      </w:r>
      <w:r>
        <w:t>digite los datos, tenga la posibilidad de generar automáticamente un documento en formato PDF con la información ingresada.</w:t>
      </w:r>
    </w:p>
    <w:p w14:paraId="460E54C6">
      <w:pPr>
        <w:pStyle w:val="4"/>
        <w:spacing w:before="223"/>
      </w:pPr>
    </w:p>
    <w:p w14:paraId="1A3B10B6">
      <w:pPr>
        <w:pStyle w:val="6"/>
        <w:numPr>
          <w:ilvl w:val="1"/>
          <w:numId w:val="1"/>
        </w:numPr>
        <w:tabs>
          <w:tab w:val="left" w:pos="1354"/>
        </w:tabs>
        <w:spacing w:before="0" w:after="0" w:line="240" w:lineRule="auto"/>
        <w:ind w:left="1354" w:right="0" w:hanging="399"/>
        <w:jc w:val="left"/>
        <w:rPr>
          <w:b/>
          <w:sz w:val="24"/>
        </w:rPr>
      </w:pPr>
      <w:r>
        <w:rPr>
          <w:b/>
          <w:sz w:val="24"/>
        </w:rPr>
        <w:t>Objetivos</w:t>
      </w:r>
      <w:r>
        <w:rPr>
          <w:b/>
          <w:spacing w:val="-7"/>
          <w:sz w:val="24"/>
        </w:rPr>
        <w:t xml:space="preserve"> </w:t>
      </w:r>
      <w:r>
        <w:rPr>
          <w:b/>
          <w:sz w:val="24"/>
        </w:rPr>
        <w:t>del</w:t>
      </w:r>
      <w:r>
        <w:rPr>
          <w:b/>
          <w:spacing w:val="-5"/>
          <w:sz w:val="24"/>
        </w:rPr>
        <w:t xml:space="preserve"> </w:t>
      </w:r>
      <w:r>
        <w:rPr>
          <w:b/>
          <w:spacing w:val="-2"/>
          <w:sz w:val="24"/>
        </w:rPr>
        <w:t>proyecto</w:t>
      </w:r>
    </w:p>
    <w:p w14:paraId="3943F938">
      <w:pPr>
        <w:pStyle w:val="4"/>
        <w:spacing w:before="189" w:line="259" w:lineRule="auto"/>
        <w:ind w:left="1680" w:right="367"/>
      </w:pPr>
      <w:r>
        <w:t>Desarrollar e Diseñar un sistema tecnológico integral para la gestión de comparendos</w:t>
      </w:r>
      <w:r>
        <w:rPr>
          <w:spacing w:val="-5"/>
        </w:rPr>
        <w:t xml:space="preserve"> </w:t>
      </w:r>
      <w:r>
        <w:t>policiales</w:t>
      </w:r>
      <w:r>
        <w:rPr>
          <w:spacing w:val="-8"/>
        </w:rPr>
        <w:t xml:space="preserve"> </w:t>
      </w:r>
      <w:r>
        <w:t>en</w:t>
      </w:r>
      <w:r>
        <w:rPr>
          <w:spacing w:val="-2"/>
        </w:rPr>
        <w:t xml:space="preserve"> </w:t>
      </w:r>
      <w:r>
        <w:t>el</w:t>
      </w:r>
      <w:r>
        <w:rPr>
          <w:spacing w:val="-6"/>
        </w:rPr>
        <w:t xml:space="preserve"> </w:t>
      </w:r>
      <w:r>
        <w:t>municipio,</w:t>
      </w:r>
      <w:r>
        <w:rPr>
          <w:spacing w:val="-5"/>
        </w:rPr>
        <w:t xml:space="preserve"> </w:t>
      </w:r>
      <w:r>
        <w:t>que</w:t>
      </w:r>
      <w:r>
        <w:rPr>
          <w:spacing w:val="-5"/>
        </w:rPr>
        <w:t xml:space="preserve"> </w:t>
      </w:r>
      <w:r>
        <w:t>permita</w:t>
      </w:r>
      <w:r>
        <w:rPr>
          <w:spacing w:val="-4"/>
        </w:rPr>
        <w:t xml:space="preserve"> </w:t>
      </w:r>
      <w:r>
        <w:t>registrar,</w:t>
      </w:r>
      <w:r>
        <w:rPr>
          <w:spacing w:val="-6"/>
        </w:rPr>
        <w:t xml:space="preserve"> </w:t>
      </w:r>
      <w:r>
        <w:t>notificar</w:t>
      </w:r>
      <w:r>
        <w:rPr>
          <w:spacing w:val="-7"/>
        </w:rPr>
        <w:t xml:space="preserve"> </w:t>
      </w:r>
      <w:r>
        <w:t>y dar seguimiento a las sanciones impuestas por las autoridades, promoviendo la transparencia, la eficiencia administrativa y la responsabilidad ciudadana, así como mejorar la relación entre los ciudadanos y las autoridades locales.</w:t>
      </w:r>
    </w:p>
    <w:p w14:paraId="50008651">
      <w:pPr>
        <w:pStyle w:val="4"/>
        <w:spacing w:before="12"/>
      </w:pPr>
    </w:p>
    <w:p w14:paraId="77DAB81B">
      <w:pPr>
        <w:spacing w:before="0"/>
        <w:ind w:left="955" w:right="0" w:firstLine="0"/>
        <w:jc w:val="left"/>
        <w:rPr>
          <w:b/>
          <w:sz w:val="24"/>
        </w:rPr>
      </w:pPr>
      <w:r>
        <w:rPr>
          <w:b/>
          <w:sz w:val="24"/>
        </w:rPr>
        <w:t>1.3</w:t>
      </w:r>
      <w:r>
        <w:rPr>
          <w:b/>
          <w:spacing w:val="-4"/>
          <w:sz w:val="24"/>
        </w:rPr>
        <w:t xml:space="preserve"> </w:t>
      </w:r>
      <w:r>
        <w:rPr>
          <w:b/>
          <w:spacing w:val="-2"/>
          <w:sz w:val="24"/>
        </w:rPr>
        <w:t>Audiencia</w:t>
      </w:r>
    </w:p>
    <w:p w14:paraId="254953FE">
      <w:pPr>
        <w:pStyle w:val="4"/>
        <w:spacing w:before="238" w:line="266" w:lineRule="auto"/>
        <w:ind w:left="274" w:hanging="10"/>
      </w:pPr>
      <w:r>
        <w:t>Este documento está diseñado para brindar una visión integral del proyecto de control de comparendos policiales a todas las partes interesadas. En particular, se dirige a:</w:t>
      </w:r>
    </w:p>
    <w:p w14:paraId="3F3F81D8">
      <w:pPr>
        <w:pStyle w:val="6"/>
        <w:numPr>
          <w:ilvl w:val="0"/>
          <w:numId w:val="2"/>
        </w:numPr>
        <w:tabs>
          <w:tab w:val="left" w:pos="984"/>
        </w:tabs>
        <w:spacing w:before="190" w:after="0" w:line="271" w:lineRule="auto"/>
        <w:ind w:left="984" w:right="257" w:hanging="360"/>
        <w:jc w:val="both"/>
        <w:rPr>
          <w:sz w:val="24"/>
        </w:rPr>
      </w:pPr>
      <w:r>
        <w:rPr>
          <w:b/>
          <w:sz w:val="24"/>
        </w:rPr>
        <w:t xml:space="preserve">Equipo de Desarrollo: </w:t>
      </w:r>
      <w:r>
        <w:rPr>
          <w:sz w:val="24"/>
        </w:rPr>
        <w:t>Programadores y diseñadores de software responsables de la creación y mejora del sistema.</w:t>
      </w:r>
    </w:p>
    <w:p w14:paraId="7415979F">
      <w:pPr>
        <w:pStyle w:val="6"/>
        <w:numPr>
          <w:ilvl w:val="0"/>
          <w:numId w:val="2"/>
        </w:numPr>
        <w:tabs>
          <w:tab w:val="left" w:pos="984"/>
        </w:tabs>
        <w:spacing w:before="0" w:after="0" w:line="266" w:lineRule="auto"/>
        <w:ind w:left="984" w:right="243" w:hanging="360"/>
        <w:jc w:val="both"/>
        <w:rPr>
          <w:sz w:val="24"/>
        </w:rPr>
      </w:pPr>
      <w:r>
        <w:rPr>
          <w:b/>
          <w:sz w:val="24"/>
        </w:rPr>
        <w:t xml:space="preserve">Equipo de Pruebas y Calidad: </w:t>
      </w:r>
      <w:r>
        <w:rPr>
          <w:sz w:val="24"/>
        </w:rPr>
        <w:t>Responsables de la verificación de funcionalidades, rendimiento y usabilidad del sistema, garantizando su correcto funcionamiento antes de su Desarrollo.</w:t>
      </w:r>
    </w:p>
    <w:p w14:paraId="660CEA47">
      <w:pPr>
        <w:pStyle w:val="6"/>
        <w:numPr>
          <w:ilvl w:val="0"/>
          <w:numId w:val="2"/>
        </w:numPr>
        <w:tabs>
          <w:tab w:val="left" w:pos="984"/>
        </w:tabs>
        <w:spacing w:before="6" w:after="0" w:line="271" w:lineRule="auto"/>
        <w:ind w:left="984" w:right="248" w:hanging="360"/>
        <w:jc w:val="both"/>
        <w:rPr>
          <w:sz w:val="24"/>
        </w:rPr>
      </w:pPr>
      <w:r>
        <w:rPr>
          <w:b/>
          <w:sz w:val="24"/>
        </w:rPr>
        <w:t>Gestores</w:t>
      </w:r>
      <w:r>
        <w:rPr>
          <w:b/>
          <w:spacing w:val="-14"/>
          <w:sz w:val="24"/>
        </w:rPr>
        <w:t xml:space="preserve"> </w:t>
      </w:r>
      <w:r>
        <w:rPr>
          <w:b/>
          <w:sz w:val="24"/>
        </w:rPr>
        <w:t>de</w:t>
      </w:r>
      <w:r>
        <w:rPr>
          <w:b/>
          <w:spacing w:val="-14"/>
          <w:sz w:val="24"/>
        </w:rPr>
        <w:t xml:space="preserve"> </w:t>
      </w:r>
      <w:r>
        <w:rPr>
          <w:b/>
          <w:sz w:val="24"/>
        </w:rPr>
        <w:t>Proyecto</w:t>
      </w:r>
      <w:r>
        <w:rPr>
          <w:b/>
          <w:spacing w:val="-13"/>
          <w:sz w:val="24"/>
        </w:rPr>
        <w:t xml:space="preserve"> </w:t>
      </w:r>
      <w:r>
        <w:rPr>
          <w:b/>
          <w:sz w:val="24"/>
        </w:rPr>
        <w:t>y</w:t>
      </w:r>
      <w:r>
        <w:rPr>
          <w:b/>
          <w:spacing w:val="-14"/>
          <w:sz w:val="24"/>
        </w:rPr>
        <w:t xml:space="preserve"> </w:t>
      </w:r>
      <w:r>
        <w:rPr>
          <w:b/>
          <w:sz w:val="24"/>
        </w:rPr>
        <w:t>Partes</w:t>
      </w:r>
      <w:r>
        <w:rPr>
          <w:b/>
          <w:spacing w:val="-13"/>
          <w:sz w:val="24"/>
        </w:rPr>
        <w:t xml:space="preserve"> </w:t>
      </w:r>
      <w:r>
        <w:rPr>
          <w:b/>
          <w:sz w:val="24"/>
        </w:rPr>
        <w:t>Interesadas:</w:t>
      </w:r>
      <w:r>
        <w:rPr>
          <w:b/>
          <w:spacing w:val="-14"/>
          <w:sz w:val="24"/>
        </w:rPr>
        <w:t xml:space="preserve"> </w:t>
      </w:r>
      <w:r>
        <w:rPr>
          <w:sz w:val="24"/>
        </w:rPr>
        <w:t>Encargados</w:t>
      </w:r>
      <w:r>
        <w:rPr>
          <w:spacing w:val="-13"/>
          <w:sz w:val="24"/>
        </w:rPr>
        <w:t xml:space="preserve"> </w:t>
      </w:r>
      <w:r>
        <w:rPr>
          <w:sz w:val="24"/>
        </w:rPr>
        <w:t>de</w:t>
      </w:r>
      <w:r>
        <w:rPr>
          <w:spacing w:val="-14"/>
          <w:sz w:val="24"/>
        </w:rPr>
        <w:t xml:space="preserve"> </w:t>
      </w:r>
      <w:r>
        <w:rPr>
          <w:sz w:val="24"/>
        </w:rPr>
        <w:t>la</w:t>
      </w:r>
      <w:r>
        <w:rPr>
          <w:spacing w:val="-14"/>
          <w:sz w:val="24"/>
        </w:rPr>
        <w:t xml:space="preserve"> </w:t>
      </w:r>
      <w:r>
        <w:rPr>
          <w:sz w:val="24"/>
        </w:rPr>
        <w:t>supervisión</w:t>
      </w:r>
      <w:r>
        <w:rPr>
          <w:spacing w:val="-7"/>
          <w:sz w:val="24"/>
        </w:rPr>
        <w:t xml:space="preserve"> </w:t>
      </w:r>
      <w:r>
        <w:rPr>
          <w:sz w:val="24"/>
        </w:rPr>
        <w:t>del</w:t>
      </w:r>
      <w:r>
        <w:rPr>
          <w:spacing w:val="-7"/>
          <w:sz w:val="24"/>
        </w:rPr>
        <w:t xml:space="preserve"> </w:t>
      </w:r>
      <w:r>
        <w:rPr>
          <w:sz w:val="24"/>
        </w:rPr>
        <w:t>avance del proyecto y la toma de decisiones estratégicas para su éxito.</w:t>
      </w:r>
    </w:p>
    <w:p w14:paraId="2C8F2221">
      <w:pPr>
        <w:pStyle w:val="6"/>
        <w:spacing w:after="0" w:line="271" w:lineRule="auto"/>
        <w:jc w:val="both"/>
        <w:rPr>
          <w:sz w:val="24"/>
        </w:rPr>
        <w:sectPr>
          <w:pgSz w:w="12240" w:h="15840"/>
          <w:pgMar w:top="1400" w:right="1440" w:bottom="280" w:left="1440" w:header="720" w:footer="720" w:gutter="0"/>
          <w:cols w:space="720" w:num="1"/>
        </w:sectPr>
      </w:pPr>
    </w:p>
    <w:p w14:paraId="2975B299">
      <w:pPr>
        <w:pStyle w:val="6"/>
        <w:numPr>
          <w:ilvl w:val="0"/>
          <w:numId w:val="2"/>
        </w:numPr>
        <w:tabs>
          <w:tab w:val="left" w:pos="984"/>
        </w:tabs>
        <w:spacing w:before="48" w:after="0" w:line="268" w:lineRule="auto"/>
        <w:ind w:left="984" w:right="273" w:hanging="360"/>
        <w:jc w:val="left"/>
        <w:rPr>
          <w:sz w:val="24"/>
        </w:rPr>
      </w:pPr>
      <w:r>
        <w:rPr>
          <w:b/>
          <w:sz w:val="24"/>
        </w:rPr>
        <w:t>Usuarios</w:t>
      </w:r>
      <w:r>
        <w:rPr>
          <w:b/>
          <w:spacing w:val="-6"/>
          <w:sz w:val="24"/>
        </w:rPr>
        <w:t xml:space="preserve"> </w:t>
      </w:r>
      <w:r>
        <w:rPr>
          <w:b/>
          <w:sz w:val="24"/>
        </w:rPr>
        <w:t>del</w:t>
      </w:r>
      <w:r>
        <w:rPr>
          <w:b/>
          <w:spacing w:val="-4"/>
          <w:sz w:val="24"/>
        </w:rPr>
        <w:t xml:space="preserve"> </w:t>
      </w:r>
      <w:r>
        <w:rPr>
          <w:b/>
          <w:sz w:val="24"/>
        </w:rPr>
        <w:t>sistema:</w:t>
      </w:r>
      <w:r>
        <w:rPr>
          <w:b/>
          <w:spacing w:val="-2"/>
          <w:sz w:val="24"/>
        </w:rPr>
        <w:t xml:space="preserve"> </w:t>
      </w:r>
      <w:r>
        <w:rPr>
          <w:sz w:val="24"/>
        </w:rPr>
        <w:t>Ciudadanos,</w:t>
      </w:r>
      <w:r>
        <w:rPr>
          <w:spacing w:val="-7"/>
          <w:sz w:val="24"/>
        </w:rPr>
        <w:t xml:space="preserve"> </w:t>
      </w:r>
      <w:r>
        <w:rPr>
          <w:sz w:val="24"/>
        </w:rPr>
        <w:t>inspectora</w:t>
      </w:r>
      <w:r>
        <w:rPr>
          <w:spacing w:val="-7"/>
          <w:sz w:val="24"/>
        </w:rPr>
        <w:t xml:space="preserve"> </w:t>
      </w:r>
      <w:r>
        <w:rPr>
          <w:sz w:val="24"/>
        </w:rPr>
        <w:t>y</w:t>
      </w:r>
      <w:r>
        <w:rPr>
          <w:spacing w:val="-5"/>
          <w:sz w:val="24"/>
        </w:rPr>
        <w:t xml:space="preserve"> </w:t>
      </w:r>
      <w:r>
        <w:rPr>
          <w:sz w:val="24"/>
        </w:rPr>
        <w:t>administradores,</w:t>
      </w:r>
      <w:r>
        <w:rPr>
          <w:spacing w:val="-7"/>
          <w:sz w:val="24"/>
        </w:rPr>
        <w:t xml:space="preserve"> </w:t>
      </w:r>
      <w:r>
        <w:rPr>
          <w:sz w:val="24"/>
        </w:rPr>
        <w:t>quienes</w:t>
      </w:r>
      <w:r>
        <w:rPr>
          <w:spacing w:val="-7"/>
          <w:sz w:val="24"/>
        </w:rPr>
        <w:t xml:space="preserve"> </w:t>
      </w:r>
      <w:r>
        <w:rPr>
          <w:sz w:val="24"/>
        </w:rPr>
        <w:t>utilizarán la plataforma para consultar, registrar y gestionar comparendos.</w:t>
      </w:r>
    </w:p>
    <w:p w14:paraId="07F6AFEA">
      <w:pPr>
        <w:pStyle w:val="4"/>
      </w:pPr>
    </w:p>
    <w:p w14:paraId="4071F326">
      <w:pPr>
        <w:pStyle w:val="4"/>
        <w:spacing w:before="248"/>
      </w:pPr>
    </w:p>
    <w:p w14:paraId="13C37F24">
      <w:pPr>
        <w:pStyle w:val="6"/>
        <w:numPr>
          <w:ilvl w:val="0"/>
          <w:numId w:val="1"/>
        </w:numPr>
        <w:tabs>
          <w:tab w:val="left" w:pos="529"/>
        </w:tabs>
        <w:spacing w:before="0" w:after="0" w:line="240" w:lineRule="auto"/>
        <w:ind w:left="529" w:right="0" w:hanging="265"/>
        <w:jc w:val="left"/>
        <w:rPr>
          <w:b/>
          <w:sz w:val="24"/>
        </w:rPr>
      </w:pPr>
      <w:r>
        <w:rPr>
          <w:b/>
          <w:sz w:val="24"/>
        </w:rPr>
        <w:t>Descripción</w:t>
      </w:r>
      <w:r>
        <w:rPr>
          <w:b/>
          <w:spacing w:val="-11"/>
          <w:sz w:val="24"/>
        </w:rPr>
        <w:t xml:space="preserve"> </w:t>
      </w:r>
      <w:r>
        <w:rPr>
          <w:b/>
          <w:sz w:val="24"/>
        </w:rPr>
        <w:t>General</w:t>
      </w:r>
      <w:r>
        <w:rPr>
          <w:b/>
          <w:spacing w:val="-5"/>
          <w:sz w:val="24"/>
        </w:rPr>
        <w:t xml:space="preserve"> </w:t>
      </w:r>
      <w:r>
        <w:rPr>
          <w:b/>
          <w:sz w:val="24"/>
        </w:rPr>
        <w:t>del</w:t>
      </w:r>
      <w:r>
        <w:rPr>
          <w:b/>
          <w:spacing w:val="-8"/>
          <w:sz w:val="24"/>
        </w:rPr>
        <w:t xml:space="preserve"> </w:t>
      </w:r>
      <w:r>
        <w:rPr>
          <w:b/>
          <w:spacing w:val="-2"/>
          <w:sz w:val="24"/>
        </w:rPr>
        <w:t>Software</w:t>
      </w:r>
    </w:p>
    <w:p w14:paraId="7D504205">
      <w:pPr>
        <w:pStyle w:val="6"/>
        <w:numPr>
          <w:ilvl w:val="1"/>
          <w:numId w:val="1"/>
        </w:numPr>
        <w:tabs>
          <w:tab w:val="left" w:pos="1354"/>
        </w:tabs>
        <w:spacing w:before="225" w:after="0" w:line="240" w:lineRule="auto"/>
        <w:ind w:left="1354" w:right="0" w:hanging="399"/>
        <w:jc w:val="left"/>
        <w:rPr>
          <w:b/>
          <w:sz w:val="24"/>
        </w:rPr>
      </w:pPr>
      <w:r>
        <w:rPr>
          <w:b/>
          <w:sz w:val="24"/>
        </w:rPr>
        <w:t>Visión</w:t>
      </w:r>
      <w:r>
        <w:rPr>
          <w:b/>
          <w:spacing w:val="-9"/>
          <w:sz w:val="24"/>
        </w:rPr>
        <w:t xml:space="preserve"> </w:t>
      </w:r>
      <w:r>
        <w:rPr>
          <w:b/>
          <w:sz w:val="24"/>
        </w:rPr>
        <w:t>General</w:t>
      </w:r>
      <w:r>
        <w:rPr>
          <w:b/>
          <w:spacing w:val="-3"/>
          <w:sz w:val="24"/>
        </w:rPr>
        <w:t xml:space="preserve"> </w:t>
      </w:r>
      <w:r>
        <w:rPr>
          <w:b/>
          <w:sz w:val="24"/>
        </w:rPr>
        <w:t>del</w:t>
      </w:r>
      <w:r>
        <w:rPr>
          <w:b/>
          <w:spacing w:val="-2"/>
          <w:sz w:val="24"/>
        </w:rPr>
        <w:t xml:space="preserve"> Software:</w:t>
      </w:r>
    </w:p>
    <w:p w14:paraId="36C33719">
      <w:pPr>
        <w:pStyle w:val="4"/>
        <w:spacing w:before="233" w:line="256" w:lineRule="auto"/>
        <w:ind w:left="960"/>
      </w:pPr>
      <w:r>
        <w:t>El</w:t>
      </w:r>
      <w:r>
        <w:rPr>
          <w:spacing w:val="-2"/>
        </w:rPr>
        <w:t xml:space="preserve"> </w:t>
      </w:r>
      <w:r>
        <w:t>sistema</w:t>
      </w:r>
      <w:r>
        <w:rPr>
          <w:spacing w:val="-4"/>
        </w:rPr>
        <w:t xml:space="preserve"> </w:t>
      </w:r>
      <w:r>
        <w:t>de</w:t>
      </w:r>
      <w:r>
        <w:rPr>
          <w:spacing w:val="-5"/>
        </w:rPr>
        <w:t xml:space="preserve"> </w:t>
      </w:r>
      <w:r>
        <w:t>control</w:t>
      </w:r>
      <w:r>
        <w:rPr>
          <w:spacing w:val="-4"/>
        </w:rPr>
        <w:t xml:space="preserve"> </w:t>
      </w:r>
      <w:r>
        <w:t>de</w:t>
      </w:r>
      <w:r>
        <w:rPr>
          <w:spacing w:val="-7"/>
        </w:rPr>
        <w:t xml:space="preserve"> </w:t>
      </w:r>
      <w:r>
        <w:t>comparendos</w:t>
      </w:r>
      <w:r>
        <w:rPr>
          <w:spacing w:val="-4"/>
        </w:rPr>
        <w:t xml:space="preserve"> </w:t>
      </w:r>
      <w:r>
        <w:t>policiales</w:t>
      </w:r>
      <w:r>
        <w:rPr>
          <w:spacing w:val="-7"/>
        </w:rPr>
        <w:t xml:space="preserve"> </w:t>
      </w:r>
      <w:r>
        <w:t>es</w:t>
      </w:r>
      <w:r>
        <w:rPr>
          <w:spacing w:val="-3"/>
        </w:rPr>
        <w:t xml:space="preserve"> </w:t>
      </w:r>
      <w:r>
        <w:t>una</w:t>
      </w:r>
      <w:r>
        <w:rPr>
          <w:spacing w:val="-3"/>
        </w:rPr>
        <w:t xml:space="preserve"> </w:t>
      </w:r>
      <w:r>
        <w:t>plataforma</w:t>
      </w:r>
      <w:r>
        <w:rPr>
          <w:spacing w:val="-5"/>
        </w:rPr>
        <w:t xml:space="preserve"> </w:t>
      </w:r>
      <w:r>
        <w:t>web</w:t>
      </w:r>
      <w:r>
        <w:rPr>
          <w:spacing w:val="-2"/>
        </w:rPr>
        <w:t xml:space="preserve"> </w:t>
      </w:r>
      <w:r>
        <w:t>interactiva diseñada para gestionar y optimizar el registro, consulta de comparendos.</w:t>
      </w:r>
    </w:p>
    <w:p w14:paraId="30E86B3F">
      <w:pPr>
        <w:pStyle w:val="4"/>
        <w:spacing w:before="4" w:line="259" w:lineRule="auto"/>
        <w:ind w:left="960" w:right="367"/>
      </w:pPr>
      <w:r>
        <w:t>Permitirá</w:t>
      </w:r>
      <w:r>
        <w:rPr>
          <w:spacing w:val="-7"/>
        </w:rPr>
        <w:t xml:space="preserve"> </w:t>
      </w:r>
      <w:r>
        <w:t>a</w:t>
      </w:r>
      <w:r>
        <w:rPr>
          <w:spacing w:val="-12"/>
        </w:rPr>
        <w:t xml:space="preserve"> </w:t>
      </w:r>
      <w:r>
        <w:t>los</w:t>
      </w:r>
      <w:r>
        <w:rPr>
          <w:spacing w:val="-7"/>
        </w:rPr>
        <w:t xml:space="preserve"> </w:t>
      </w:r>
      <w:r>
        <w:t>ciudadanos</w:t>
      </w:r>
      <w:r>
        <w:rPr>
          <w:spacing w:val="-11"/>
        </w:rPr>
        <w:t xml:space="preserve"> </w:t>
      </w:r>
      <w:r>
        <w:t>acceder</w:t>
      </w:r>
      <w:r>
        <w:rPr>
          <w:spacing w:val="-7"/>
        </w:rPr>
        <w:t xml:space="preserve"> </w:t>
      </w:r>
      <w:r>
        <w:t>de</w:t>
      </w:r>
      <w:r>
        <w:rPr>
          <w:spacing w:val="-8"/>
        </w:rPr>
        <w:t xml:space="preserve"> </w:t>
      </w:r>
      <w:r>
        <w:t>manera</w:t>
      </w:r>
      <w:r>
        <w:rPr>
          <w:spacing w:val="-9"/>
        </w:rPr>
        <w:t xml:space="preserve"> </w:t>
      </w:r>
      <w:r>
        <w:t>eficiente</w:t>
      </w:r>
      <w:r>
        <w:rPr>
          <w:spacing w:val="-6"/>
        </w:rPr>
        <w:t xml:space="preserve"> </w:t>
      </w:r>
      <w:r>
        <w:t>a</w:t>
      </w:r>
      <w:r>
        <w:rPr>
          <w:spacing w:val="-4"/>
        </w:rPr>
        <w:t xml:space="preserve"> </w:t>
      </w:r>
      <w:r>
        <w:t>la</w:t>
      </w:r>
      <w:r>
        <w:rPr>
          <w:spacing w:val="-6"/>
        </w:rPr>
        <w:t xml:space="preserve"> </w:t>
      </w:r>
      <w:r>
        <w:t>información</w:t>
      </w:r>
      <w:r>
        <w:rPr>
          <w:spacing w:val="-3"/>
        </w:rPr>
        <w:t xml:space="preserve"> </w:t>
      </w:r>
      <w:r>
        <w:t>sobre</w:t>
      </w:r>
      <w:r>
        <w:rPr>
          <w:spacing w:val="-3"/>
        </w:rPr>
        <w:t xml:space="preserve"> </w:t>
      </w:r>
      <w:r>
        <w:t>sus sanciones, hacer seguimiento del estado de sus infracciones.</w:t>
      </w:r>
    </w:p>
    <w:p w14:paraId="1664344C">
      <w:pPr>
        <w:pStyle w:val="4"/>
        <w:spacing w:before="203" w:line="259" w:lineRule="auto"/>
        <w:ind w:left="960" w:right="232"/>
      </w:pPr>
      <w:r>
        <w:t>El objetivo principal de este sistema es digitalizar y optimizar la gestión de comparendos,</w:t>
      </w:r>
      <w:r>
        <w:rPr>
          <w:spacing w:val="-7"/>
        </w:rPr>
        <w:t xml:space="preserve"> </w:t>
      </w:r>
      <w:r>
        <w:t>reduciendo</w:t>
      </w:r>
      <w:r>
        <w:rPr>
          <w:spacing w:val="-5"/>
        </w:rPr>
        <w:t xml:space="preserve"> </w:t>
      </w:r>
      <w:r>
        <w:t>tiempos</w:t>
      </w:r>
      <w:r>
        <w:rPr>
          <w:spacing w:val="-7"/>
        </w:rPr>
        <w:t xml:space="preserve"> </w:t>
      </w:r>
      <w:r>
        <w:t>de</w:t>
      </w:r>
      <w:r>
        <w:rPr>
          <w:spacing w:val="-7"/>
        </w:rPr>
        <w:t xml:space="preserve"> </w:t>
      </w:r>
      <w:r>
        <w:t>espera,</w:t>
      </w:r>
      <w:r>
        <w:rPr>
          <w:spacing w:val="-5"/>
        </w:rPr>
        <w:t xml:space="preserve"> </w:t>
      </w:r>
      <w:r>
        <w:t>minimizando</w:t>
      </w:r>
      <w:r>
        <w:rPr>
          <w:spacing w:val="-7"/>
        </w:rPr>
        <w:t xml:space="preserve"> </w:t>
      </w:r>
      <w:r>
        <w:t>errores</w:t>
      </w:r>
      <w:r>
        <w:rPr>
          <w:spacing w:val="-5"/>
        </w:rPr>
        <w:t xml:space="preserve"> </w:t>
      </w:r>
      <w:r>
        <w:t>administrativos y facilitando la interacción entre ciudadanos y autoridades. ayudando a</w:t>
      </w:r>
      <w:r>
        <w:rPr>
          <w:spacing w:val="-4"/>
        </w:rPr>
        <w:t xml:space="preserve"> </w:t>
      </w:r>
      <w:r>
        <w:t>la toma de decisiones estratégicas en materia de seguridad vial y cumplimiento normativo.</w:t>
      </w:r>
    </w:p>
    <w:p w14:paraId="756542A8">
      <w:pPr>
        <w:pStyle w:val="4"/>
        <w:spacing w:before="162"/>
      </w:pPr>
    </w:p>
    <w:p w14:paraId="6CA66516">
      <w:pPr>
        <w:pStyle w:val="6"/>
        <w:numPr>
          <w:ilvl w:val="1"/>
          <w:numId w:val="1"/>
        </w:numPr>
        <w:tabs>
          <w:tab w:val="left" w:pos="1354"/>
        </w:tabs>
        <w:spacing w:before="0" w:after="0" w:line="240" w:lineRule="auto"/>
        <w:ind w:left="1354" w:right="0" w:hanging="399"/>
        <w:jc w:val="left"/>
        <w:rPr>
          <w:b/>
          <w:sz w:val="24"/>
        </w:rPr>
      </w:pPr>
      <w:r>
        <w:rPr>
          <w:b/>
          <w:spacing w:val="-2"/>
          <w:sz w:val="24"/>
        </w:rPr>
        <w:t>requerimientos</w:t>
      </w:r>
      <w:r>
        <w:rPr>
          <w:b/>
          <w:spacing w:val="4"/>
          <w:sz w:val="24"/>
        </w:rPr>
        <w:t xml:space="preserve"> </w:t>
      </w:r>
      <w:r>
        <w:rPr>
          <w:b/>
          <w:spacing w:val="-2"/>
          <w:sz w:val="24"/>
        </w:rPr>
        <w:t>funcionales</w:t>
      </w:r>
    </w:p>
    <w:p w14:paraId="6E87A2A2">
      <w:pPr>
        <w:pStyle w:val="4"/>
        <w:rPr>
          <w:b/>
        </w:rPr>
      </w:pPr>
    </w:p>
    <w:p w14:paraId="754B00FF">
      <w:pPr>
        <w:pStyle w:val="4"/>
        <w:spacing w:before="180"/>
        <w:rPr>
          <w:b/>
        </w:rPr>
      </w:pPr>
    </w:p>
    <w:p w14:paraId="2B477054">
      <w:pPr>
        <w:pStyle w:val="6"/>
        <w:numPr>
          <w:ilvl w:val="0"/>
          <w:numId w:val="3"/>
        </w:numPr>
        <w:tabs>
          <w:tab w:val="left" w:pos="984"/>
        </w:tabs>
        <w:spacing w:before="0" w:after="0" w:line="264" w:lineRule="auto"/>
        <w:ind w:left="984" w:right="1792" w:hanging="360"/>
        <w:jc w:val="left"/>
        <w:rPr>
          <w:sz w:val="24"/>
        </w:rPr>
      </w:pPr>
      <w:r>
        <w:rPr>
          <w:sz w:val="24"/>
        </w:rPr>
        <w:t>El</w:t>
      </w:r>
      <w:r>
        <w:rPr>
          <w:spacing w:val="-3"/>
          <w:sz w:val="24"/>
        </w:rPr>
        <w:t xml:space="preserve"> </w:t>
      </w:r>
      <w:r>
        <w:rPr>
          <w:sz w:val="24"/>
        </w:rPr>
        <w:t>sistema</w:t>
      </w:r>
      <w:r>
        <w:rPr>
          <w:spacing w:val="-6"/>
          <w:sz w:val="24"/>
        </w:rPr>
        <w:t xml:space="preserve"> </w:t>
      </w:r>
      <w:r>
        <w:rPr>
          <w:sz w:val="24"/>
        </w:rPr>
        <w:t>debe</w:t>
      </w:r>
      <w:r>
        <w:rPr>
          <w:spacing w:val="-8"/>
          <w:sz w:val="24"/>
        </w:rPr>
        <w:t xml:space="preserve"> </w:t>
      </w:r>
      <w:r>
        <w:rPr>
          <w:sz w:val="24"/>
        </w:rPr>
        <w:t>permitir</w:t>
      </w:r>
      <w:r>
        <w:rPr>
          <w:spacing w:val="-6"/>
          <w:sz w:val="24"/>
        </w:rPr>
        <w:t xml:space="preserve"> </w:t>
      </w:r>
      <w:r>
        <w:rPr>
          <w:sz w:val="24"/>
        </w:rPr>
        <w:t>a</w:t>
      </w:r>
      <w:r>
        <w:rPr>
          <w:spacing w:val="-10"/>
          <w:sz w:val="24"/>
        </w:rPr>
        <w:t xml:space="preserve"> </w:t>
      </w:r>
      <w:r>
        <w:rPr>
          <w:sz w:val="24"/>
        </w:rPr>
        <w:t>l</w:t>
      </w:r>
      <w:r>
        <w:rPr>
          <w:rFonts w:hint="default"/>
          <w:sz w:val="24"/>
          <w:lang w:val="es-ES"/>
        </w:rPr>
        <w:t xml:space="preserve">as personas encargadas de haciendan </w:t>
      </w:r>
      <w:r>
        <w:rPr>
          <w:sz w:val="24"/>
        </w:rPr>
        <w:t>registrarse</w:t>
      </w:r>
      <w:r>
        <w:rPr>
          <w:spacing w:val="-8"/>
          <w:sz w:val="24"/>
        </w:rPr>
        <w:t xml:space="preserve"> </w:t>
      </w:r>
      <w:r>
        <w:rPr>
          <w:sz w:val="24"/>
        </w:rPr>
        <w:t>e</w:t>
      </w:r>
      <w:r>
        <w:rPr>
          <w:spacing w:val="-9"/>
          <w:sz w:val="24"/>
        </w:rPr>
        <w:t xml:space="preserve"> </w:t>
      </w:r>
      <w:r>
        <w:rPr>
          <w:sz w:val="24"/>
        </w:rPr>
        <w:t>iniciar</w:t>
      </w:r>
      <w:r>
        <w:rPr>
          <w:spacing w:val="-5"/>
          <w:sz w:val="24"/>
        </w:rPr>
        <w:t xml:space="preserve"> </w:t>
      </w:r>
      <w:r>
        <w:rPr>
          <w:sz w:val="24"/>
        </w:rPr>
        <w:t>sesión</w:t>
      </w:r>
      <w:r>
        <w:rPr>
          <w:spacing w:val="-11"/>
          <w:sz w:val="24"/>
        </w:rPr>
        <w:t xml:space="preserve"> </w:t>
      </w:r>
      <w:r>
        <w:rPr>
          <w:sz w:val="24"/>
        </w:rPr>
        <w:t xml:space="preserve">de manera segura para gestionar </w:t>
      </w:r>
      <w:r>
        <w:rPr>
          <w:rFonts w:hint="default"/>
          <w:sz w:val="24"/>
          <w:lang w:val="es-ES"/>
        </w:rPr>
        <w:t xml:space="preserve">los diferentes </w:t>
      </w:r>
      <w:r>
        <w:rPr>
          <w:sz w:val="24"/>
        </w:rPr>
        <w:t>comparendos.</w:t>
      </w:r>
    </w:p>
    <w:p w14:paraId="773D350C">
      <w:pPr>
        <w:pStyle w:val="6"/>
        <w:numPr>
          <w:ilvl w:val="0"/>
          <w:numId w:val="3"/>
        </w:numPr>
        <w:tabs>
          <w:tab w:val="left" w:pos="984"/>
        </w:tabs>
        <w:spacing w:before="195" w:after="0" w:line="259" w:lineRule="auto"/>
        <w:ind w:left="984" w:right="1692" w:hanging="360"/>
        <w:jc w:val="left"/>
        <w:rPr>
          <w:sz w:val="24"/>
        </w:rPr>
      </w:pPr>
      <w:r>
        <w:rPr>
          <w:sz w:val="24"/>
        </w:rPr>
        <w:t>Debe</w:t>
      </w:r>
      <w:r>
        <w:rPr>
          <w:spacing w:val="-14"/>
          <w:sz w:val="24"/>
        </w:rPr>
        <w:t xml:space="preserve"> </w:t>
      </w:r>
      <w:r>
        <w:rPr>
          <w:sz w:val="24"/>
        </w:rPr>
        <w:t>permitir</w:t>
      </w:r>
      <w:r>
        <w:rPr>
          <w:spacing w:val="-9"/>
          <w:sz w:val="24"/>
        </w:rPr>
        <w:t xml:space="preserve"> </w:t>
      </w:r>
      <w:r>
        <w:rPr>
          <w:sz w:val="24"/>
        </w:rPr>
        <w:t>a</w:t>
      </w:r>
      <w:r>
        <w:rPr>
          <w:spacing w:val="-12"/>
          <w:sz w:val="24"/>
        </w:rPr>
        <w:t xml:space="preserve"> </w:t>
      </w:r>
      <w:r>
        <w:rPr>
          <w:sz w:val="24"/>
        </w:rPr>
        <w:t>los</w:t>
      </w:r>
      <w:r>
        <w:rPr>
          <w:spacing w:val="-14"/>
          <w:sz w:val="24"/>
        </w:rPr>
        <w:t xml:space="preserve"> </w:t>
      </w:r>
      <w:r>
        <w:rPr>
          <w:sz w:val="24"/>
        </w:rPr>
        <w:t>ciudadanos</w:t>
      </w:r>
      <w:r>
        <w:rPr>
          <w:spacing w:val="-10"/>
          <w:sz w:val="24"/>
        </w:rPr>
        <w:t xml:space="preserve"> </w:t>
      </w:r>
      <w:r>
        <w:rPr>
          <w:sz w:val="24"/>
        </w:rPr>
        <w:t>consultar</w:t>
      </w:r>
      <w:r>
        <w:rPr>
          <w:spacing w:val="-9"/>
          <w:sz w:val="24"/>
        </w:rPr>
        <w:t xml:space="preserve"> </w:t>
      </w:r>
      <w:r>
        <w:rPr>
          <w:sz w:val="24"/>
        </w:rPr>
        <w:t>sus</w:t>
      </w:r>
      <w:r>
        <w:rPr>
          <w:spacing w:val="-14"/>
          <w:sz w:val="24"/>
        </w:rPr>
        <w:t xml:space="preserve"> </w:t>
      </w:r>
      <w:r>
        <w:rPr>
          <w:sz w:val="24"/>
        </w:rPr>
        <w:t>comparendos</w:t>
      </w:r>
      <w:r>
        <w:rPr>
          <w:spacing w:val="-11"/>
          <w:sz w:val="24"/>
        </w:rPr>
        <w:t xml:space="preserve"> </w:t>
      </w:r>
      <w:r>
        <w:rPr>
          <w:sz w:val="24"/>
        </w:rPr>
        <w:t>mediante</w:t>
      </w:r>
      <w:r>
        <w:rPr>
          <w:rFonts w:hint="default"/>
          <w:sz w:val="24"/>
          <w:lang w:val="es-ES"/>
        </w:rPr>
        <w:t xml:space="preserve"> una </w:t>
      </w:r>
      <w:r>
        <w:rPr>
          <w:sz w:val="24"/>
        </w:rPr>
        <w:t xml:space="preserve"> búsqueda </w:t>
      </w:r>
      <w:r>
        <w:rPr>
          <w:rFonts w:hint="default"/>
          <w:sz w:val="24"/>
          <w:lang w:val="es-ES"/>
        </w:rPr>
        <w:t xml:space="preserve">por tipo de documento y </w:t>
      </w:r>
      <w:r>
        <w:rPr>
          <w:sz w:val="24"/>
        </w:rPr>
        <w:t>número de cédula.</w:t>
      </w:r>
    </w:p>
    <w:p w14:paraId="76572624">
      <w:pPr>
        <w:pStyle w:val="6"/>
        <w:numPr>
          <w:ilvl w:val="0"/>
          <w:numId w:val="3"/>
        </w:numPr>
        <w:tabs>
          <w:tab w:val="left" w:pos="984"/>
        </w:tabs>
        <w:spacing w:before="200" w:after="0" w:line="259" w:lineRule="auto"/>
        <w:ind w:left="984" w:right="1725" w:hanging="360"/>
        <w:jc w:val="both"/>
        <w:rPr>
          <w:sz w:val="24"/>
        </w:rPr>
      </w:pPr>
      <w:r>
        <w:rPr>
          <w:sz w:val="24"/>
        </w:rPr>
        <w:t>La</w:t>
      </w:r>
      <w:r>
        <w:rPr>
          <w:spacing w:val="-9"/>
          <w:sz w:val="24"/>
        </w:rPr>
        <w:t xml:space="preserve"> </w:t>
      </w:r>
      <w:r>
        <w:rPr>
          <w:sz w:val="24"/>
        </w:rPr>
        <w:t>inspectora</w:t>
      </w:r>
      <w:r>
        <w:rPr>
          <w:spacing w:val="-8"/>
          <w:sz w:val="24"/>
        </w:rPr>
        <w:t xml:space="preserve"> </w:t>
      </w:r>
      <w:r>
        <w:rPr>
          <w:sz w:val="24"/>
        </w:rPr>
        <w:t>debe</w:t>
      </w:r>
      <w:r>
        <w:rPr>
          <w:spacing w:val="-9"/>
          <w:sz w:val="24"/>
        </w:rPr>
        <w:t xml:space="preserve"> </w:t>
      </w:r>
      <w:r>
        <w:rPr>
          <w:sz w:val="24"/>
        </w:rPr>
        <w:t>poder</w:t>
      </w:r>
      <w:r>
        <w:rPr>
          <w:spacing w:val="-8"/>
          <w:sz w:val="24"/>
        </w:rPr>
        <w:t xml:space="preserve"> </w:t>
      </w:r>
      <w:r>
        <w:rPr>
          <w:sz w:val="24"/>
        </w:rPr>
        <w:t>registrar</w:t>
      </w:r>
      <w:r>
        <w:rPr>
          <w:spacing w:val="-8"/>
          <w:sz w:val="24"/>
        </w:rPr>
        <w:t xml:space="preserve"> </w:t>
      </w:r>
      <w:r>
        <w:rPr>
          <w:sz w:val="24"/>
        </w:rPr>
        <w:t>comparendos</w:t>
      </w:r>
      <w:r>
        <w:rPr>
          <w:spacing w:val="-12"/>
          <w:sz w:val="24"/>
        </w:rPr>
        <w:t xml:space="preserve"> </w:t>
      </w:r>
      <w:r>
        <w:rPr>
          <w:sz w:val="24"/>
        </w:rPr>
        <w:t>con</w:t>
      </w:r>
      <w:r>
        <w:rPr>
          <w:spacing w:val="-8"/>
          <w:sz w:val="24"/>
        </w:rPr>
        <w:t xml:space="preserve"> </w:t>
      </w:r>
      <w:r>
        <w:rPr>
          <w:sz w:val="24"/>
        </w:rPr>
        <w:t>todos</w:t>
      </w:r>
      <w:r>
        <w:rPr>
          <w:spacing w:val="-14"/>
          <w:sz w:val="24"/>
        </w:rPr>
        <w:t xml:space="preserve"> </w:t>
      </w:r>
      <w:r>
        <w:rPr>
          <w:sz w:val="24"/>
        </w:rPr>
        <w:t>los</w:t>
      </w:r>
      <w:r>
        <w:rPr>
          <w:spacing w:val="-10"/>
          <w:sz w:val="24"/>
        </w:rPr>
        <w:t xml:space="preserve"> </w:t>
      </w:r>
      <w:r>
        <w:rPr>
          <w:sz w:val="24"/>
        </w:rPr>
        <w:t>datos necesario</w:t>
      </w:r>
      <w:r>
        <w:rPr>
          <w:rFonts w:hint="default"/>
          <w:sz w:val="24"/>
          <w:lang w:val="es-ES"/>
        </w:rPr>
        <w:t>s</w:t>
      </w:r>
    </w:p>
    <w:p w14:paraId="2940F5E9">
      <w:pPr>
        <w:pStyle w:val="6"/>
        <w:numPr>
          <w:ilvl w:val="0"/>
          <w:numId w:val="3"/>
        </w:numPr>
        <w:tabs>
          <w:tab w:val="left" w:pos="984"/>
        </w:tabs>
        <w:spacing w:before="0" w:after="0" w:line="240" w:lineRule="auto"/>
        <w:ind w:left="984" w:right="232" w:hanging="360"/>
        <w:jc w:val="both"/>
        <w:rPr>
          <w:sz w:val="24"/>
        </w:rPr>
      </w:pPr>
      <w:r>
        <w:rPr>
          <w:sz w:val="24"/>
        </w:rPr>
        <w:t>se</w:t>
      </w:r>
      <w:r>
        <w:rPr>
          <w:spacing w:val="-3"/>
          <w:sz w:val="24"/>
        </w:rPr>
        <w:t xml:space="preserve"> </w:t>
      </w:r>
      <w:r>
        <w:rPr>
          <w:sz w:val="24"/>
        </w:rPr>
        <w:t>integrará</w:t>
      </w:r>
      <w:r>
        <w:rPr>
          <w:spacing w:val="-5"/>
          <w:sz w:val="24"/>
        </w:rPr>
        <w:t xml:space="preserve"> </w:t>
      </w:r>
      <w:r>
        <w:rPr>
          <w:sz w:val="24"/>
        </w:rPr>
        <w:t>una</w:t>
      </w:r>
      <w:r>
        <w:rPr>
          <w:spacing w:val="-4"/>
          <w:sz w:val="24"/>
        </w:rPr>
        <w:t xml:space="preserve"> </w:t>
      </w:r>
      <w:r>
        <w:rPr>
          <w:sz w:val="24"/>
        </w:rPr>
        <w:t>funcionalidad</w:t>
      </w:r>
      <w:r>
        <w:rPr>
          <w:spacing w:val="-5"/>
          <w:sz w:val="24"/>
        </w:rPr>
        <w:t xml:space="preserve"> </w:t>
      </w:r>
      <w:r>
        <w:rPr>
          <w:sz w:val="24"/>
        </w:rPr>
        <w:t>para</w:t>
      </w:r>
      <w:r>
        <w:rPr>
          <w:spacing w:val="-5"/>
          <w:sz w:val="24"/>
        </w:rPr>
        <w:t xml:space="preserve"> </w:t>
      </w:r>
      <w:r>
        <w:rPr>
          <w:sz w:val="24"/>
        </w:rPr>
        <w:t>que,</w:t>
      </w:r>
      <w:r>
        <w:rPr>
          <w:spacing w:val="-3"/>
          <w:sz w:val="24"/>
        </w:rPr>
        <w:t xml:space="preserve"> </w:t>
      </w:r>
      <w:r>
        <w:rPr>
          <w:sz w:val="24"/>
        </w:rPr>
        <w:t>al</w:t>
      </w:r>
      <w:r>
        <w:rPr>
          <w:spacing w:val="-4"/>
          <w:sz w:val="24"/>
        </w:rPr>
        <w:t xml:space="preserve"> </w:t>
      </w:r>
      <w:r>
        <w:rPr>
          <w:sz w:val="24"/>
        </w:rPr>
        <w:t>momento</w:t>
      </w:r>
      <w:r>
        <w:rPr>
          <w:spacing w:val="-5"/>
          <w:sz w:val="24"/>
        </w:rPr>
        <w:t xml:space="preserve"> </w:t>
      </w:r>
      <w:r>
        <w:rPr>
          <w:sz w:val="24"/>
        </w:rPr>
        <w:t>en</w:t>
      </w:r>
      <w:r>
        <w:rPr>
          <w:spacing w:val="-3"/>
          <w:sz w:val="24"/>
        </w:rPr>
        <w:t xml:space="preserve"> </w:t>
      </w:r>
      <w:r>
        <w:rPr>
          <w:sz w:val="24"/>
        </w:rPr>
        <w:t>que</w:t>
      </w:r>
      <w:r>
        <w:rPr>
          <w:spacing w:val="-5"/>
          <w:sz w:val="24"/>
        </w:rPr>
        <w:t xml:space="preserve"> </w:t>
      </w:r>
      <w:r>
        <w:rPr>
          <w:sz w:val="24"/>
        </w:rPr>
        <w:t>la</w:t>
      </w:r>
      <w:r>
        <w:rPr>
          <w:spacing w:val="-4"/>
          <w:sz w:val="24"/>
        </w:rPr>
        <w:t xml:space="preserve"> </w:t>
      </w:r>
      <w:r>
        <w:rPr>
          <w:sz w:val="24"/>
        </w:rPr>
        <w:t>inspectora</w:t>
      </w:r>
      <w:r>
        <w:rPr>
          <w:spacing w:val="-4"/>
          <w:sz w:val="24"/>
        </w:rPr>
        <w:t xml:space="preserve"> </w:t>
      </w:r>
      <w:r>
        <w:rPr>
          <w:sz w:val="24"/>
        </w:rPr>
        <w:t>digite</w:t>
      </w:r>
      <w:r>
        <w:rPr>
          <w:spacing w:val="-3"/>
          <w:sz w:val="24"/>
        </w:rPr>
        <w:t xml:space="preserve"> </w:t>
      </w:r>
      <w:r>
        <w:rPr>
          <w:sz w:val="24"/>
        </w:rPr>
        <w:t>los datos,</w:t>
      </w:r>
      <w:r>
        <w:rPr>
          <w:spacing w:val="-1"/>
          <w:sz w:val="24"/>
        </w:rPr>
        <w:t xml:space="preserve"> </w:t>
      </w:r>
      <w:r>
        <w:rPr>
          <w:rFonts w:hint="default"/>
          <w:spacing w:val="-1"/>
          <w:sz w:val="24"/>
          <w:lang w:val="es-ES"/>
        </w:rPr>
        <w:t xml:space="preserve">se le generara y descargara </w:t>
      </w:r>
      <w:r>
        <w:rPr>
          <w:sz w:val="24"/>
        </w:rPr>
        <w:t>automáticamente un documento en formato PDF con la información ingresada.</w:t>
      </w:r>
    </w:p>
    <w:p w14:paraId="03870217">
      <w:pPr>
        <w:pStyle w:val="6"/>
        <w:numPr>
          <w:ilvl w:val="0"/>
          <w:numId w:val="3"/>
        </w:numPr>
        <w:tabs>
          <w:tab w:val="left" w:pos="984"/>
        </w:tabs>
        <w:spacing w:before="200" w:after="0" w:line="259" w:lineRule="auto"/>
        <w:ind w:left="984" w:right="1072" w:hanging="360"/>
        <w:jc w:val="left"/>
        <w:rPr>
          <w:sz w:val="24"/>
        </w:rPr>
      </w:pPr>
      <w:r>
        <w:rPr>
          <w:sz w:val="24"/>
        </w:rPr>
        <w:t>Se</w:t>
      </w:r>
      <w:r>
        <w:rPr>
          <w:spacing w:val="-7"/>
          <w:sz w:val="24"/>
        </w:rPr>
        <w:t xml:space="preserve"> </w:t>
      </w:r>
      <w:r>
        <w:rPr>
          <w:sz w:val="24"/>
        </w:rPr>
        <w:t>debe</w:t>
      </w:r>
      <w:r>
        <w:rPr>
          <w:spacing w:val="-8"/>
          <w:sz w:val="24"/>
        </w:rPr>
        <w:t xml:space="preserve"> </w:t>
      </w:r>
      <w:r>
        <w:rPr>
          <w:sz w:val="24"/>
        </w:rPr>
        <w:t>permitir</w:t>
      </w:r>
      <w:r>
        <w:rPr>
          <w:spacing w:val="-9"/>
          <w:sz w:val="24"/>
        </w:rPr>
        <w:t xml:space="preserve"> </w:t>
      </w:r>
      <w:r>
        <w:rPr>
          <w:sz w:val="24"/>
        </w:rPr>
        <w:t>la</w:t>
      </w:r>
      <w:r>
        <w:rPr>
          <w:spacing w:val="-10"/>
          <w:sz w:val="24"/>
        </w:rPr>
        <w:t xml:space="preserve"> </w:t>
      </w:r>
      <w:r>
        <w:rPr>
          <w:sz w:val="24"/>
        </w:rPr>
        <w:t>generación</w:t>
      </w:r>
      <w:r>
        <w:rPr>
          <w:spacing w:val="-5"/>
          <w:sz w:val="24"/>
        </w:rPr>
        <w:t xml:space="preserve"> </w:t>
      </w:r>
      <w:r>
        <w:rPr>
          <w:sz w:val="24"/>
        </w:rPr>
        <w:t>automática</w:t>
      </w:r>
      <w:r>
        <w:rPr>
          <w:spacing w:val="-8"/>
          <w:sz w:val="24"/>
        </w:rPr>
        <w:t xml:space="preserve"> </w:t>
      </w:r>
      <w:r>
        <w:rPr>
          <w:sz w:val="24"/>
        </w:rPr>
        <w:t>de</w:t>
      </w:r>
      <w:r>
        <w:rPr>
          <w:spacing w:val="-13"/>
          <w:sz w:val="24"/>
        </w:rPr>
        <w:t xml:space="preserve"> </w:t>
      </w:r>
      <w:r>
        <w:rPr>
          <w:sz w:val="24"/>
        </w:rPr>
        <w:t>notificaciones</w:t>
      </w:r>
      <w:r>
        <w:rPr>
          <w:spacing w:val="-8"/>
          <w:sz w:val="24"/>
        </w:rPr>
        <w:t xml:space="preserve"> </w:t>
      </w:r>
      <w:r>
        <w:rPr>
          <w:sz w:val="24"/>
        </w:rPr>
        <w:t>y</w:t>
      </w:r>
      <w:r>
        <w:rPr>
          <w:spacing w:val="-11"/>
          <w:sz w:val="24"/>
        </w:rPr>
        <w:t xml:space="preserve"> </w:t>
      </w:r>
      <w:r>
        <w:rPr>
          <w:sz w:val="24"/>
        </w:rPr>
        <w:t>alertas</w:t>
      </w:r>
      <w:r>
        <w:rPr>
          <w:spacing w:val="-6"/>
          <w:sz w:val="24"/>
        </w:rPr>
        <w:t xml:space="preserve"> </w:t>
      </w:r>
      <w:r>
        <w:rPr>
          <w:sz w:val="24"/>
        </w:rPr>
        <w:t>sobre vencimientos de pagos y actualizaciones de estado de comparendos.</w:t>
      </w:r>
    </w:p>
    <w:p w14:paraId="0F36591D">
      <w:pPr>
        <w:pStyle w:val="6"/>
        <w:spacing w:after="0" w:line="259" w:lineRule="auto"/>
        <w:ind w:left="0" w:leftChars="0" w:firstLine="0" w:firstLineChars="0"/>
        <w:jc w:val="left"/>
        <w:rPr>
          <w:sz w:val="24"/>
        </w:rPr>
        <w:sectPr>
          <w:pgSz w:w="12240" w:h="15840"/>
          <w:pgMar w:top="1380" w:right="1440" w:bottom="280" w:left="1440" w:header="720" w:footer="720" w:gutter="0"/>
          <w:cols w:space="720" w:num="1"/>
        </w:sectPr>
      </w:pPr>
    </w:p>
    <w:p w14:paraId="6D288AC1">
      <w:pPr>
        <w:pStyle w:val="6"/>
        <w:numPr>
          <w:ilvl w:val="0"/>
          <w:numId w:val="3"/>
        </w:numPr>
        <w:tabs>
          <w:tab w:val="left" w:pos="984"/>
        </w:tabs>
        <w:spacing w:before="68" w:after="0" w:line="259" w:lineRule="auto"/>
        <w:ind w:left="984" w:right="1746" w:hanging="360"/>
        <w:jc w:val="left"/>
        <w:rPr>
          <w:sz w:val="24"/>
        </w:rPr>
      </w:pPr>
      <w:r>
        <w:rPr>
          <w:sz w:val="24"/>
        </w:rPr>
        <w:t>El</w:t>
      </w:r>
      <w:r>
        <w:rPr>
          <w:spacing w:val="-5"/>
          <w:sz w:val="24"/>
        </w:rPr>
        <w:t xml:space="preserve"> </w:t>
      </w:r>
      <w:r>
        <w:rPr>
          <w:sz w:val="24"/>
        </w:rPr>
        <w:t>sistema</w:t>
      </w:r>
      <w:r>
        <w:rPr>
          <w:spacing w:val="-11"/>
          <w:sz w:val="24"/>
        </w:rPr>
        <w:t xml:space="preserve"> </w:t>
      </w:r>
      <w:r>
        <w:rPr>
          <w:sz w:val="24"/>
        </w:rPr>
        <w:t>debe</w:t>
      </w:r>
      <w:r>
        <w:rPr>
          <w:spacing w:val="-8"/>
          <w:sz w:val="24"/>
        </w:rPr>
        <w:t xml:space="preserve"> </w:t>
      </w:r>
      <w:r>
        <w:rPr>
          <w:sz w:val="24"/>
        </w:rPr>
        <w:t>integrar</w:t>
      </w:r>
      <w:r>
        <w:rPr>
          <w:spacing w:val="-11"/>
          <w:sz w:val="24"/>
        </w:rPr>
        <w:t xml:space="preserve"> </w:t>
      </w:r>
      <w:r>
        <w:rPr>
          <w:sz w:val="24"/>
        </w:rPr>
        <w:t>herramientas</w:t>
      </w:r>
      <w:r>
        <w:rPr>
          <w:spacing w:val="-13"/>
          <w:sz w:val="24"/>
        </w:rPr>
        <w:t xml:space="preserve"> </w:t>
      </w:r>
      <w:r>
        <w:rPr>
          <w:sz w:val="24"/>
        </w:rPr>
        <w:t>de</w:t>
      </w:r>
      <w:r>
        <w:rPr>
          <w:spacing w:val="-9"/>
          <w:sz w:val="24"/>
        </w:rPr>
        <w:t xml:space="preserve"> </w:t>
      </w:r>
      <w:r>
        <w:rPr>
          <w:sz w:val="24"/>
        </w:rPr>
        <w:t>comunicación</w:t>
      </w:r>
      <w:r>
        <w:rPr>
          <w:spacing w:val="-7"/>
          <w:sz w:val="24"/>
        </w:rPr>
        <w:t xml:space="preserve"> </w:t>
      </w:r>
      <w:r>
        <w:rPr>
          <w:sz w:val="24"/>
        </w:rPr>
        <w:t>para</w:t>
      </w:r>
      <w:r>
        <w:rPr>
          <w:spacing w:val="-11"/>
          <w:sz w:val="24"/>
        </w:rPr>
        <w:t xml:space="preserve"> </w:t>
      </w:r>
      <w:r>
        <w:rPr>
          <w:sz w:val="24"/>
        </w:rPr>
        <w:t>que</w:t>
      </w:r>
      <w:r>
        <w:rPr>
          <w:spacing w:val="-12"/>
          <w:sz w:val="24"/>
        </w:rPr>
        <w:t xml:space="preserve"> </w:t>
      </w:r>
      <w:r>
        <w:rPr>
          <w:sz w:val="24"/>
        </w:rPr>
        <w:t xml:space="preserve">los ciudadanos puedan realizar consultas </w:t>
      </w:r>
      <w:r>
        <w:rPr>
          <w:rFonts w:hint="default"/>
          <w:sz w:val="24"/>
          <w:lang w:val="es-ES"/>
        </w:rPr>
        <w:t xml:space="preserve">sobre las infracciones que ha cometido. </w:t>
      </w:r>
    </w:p>
    <w:p w14:paraId="1468FFA8">
      <w:pPr>
        <w:pStyle w:val="6"/>
        <w:numPr>
          <w:ilvl w:val="0"/>
          <w:numId w:val="3"/>
        </w:numPr>
        <w:tabs>
          <w:tab w:val="left" w:pos="984"/>
        </w:tabs>
        <w:spacing w:before="202" w:after="0" w:line="259" w:lineRule="auto"/>
        <w:ind w:left="984" w:right="896" w:hanging="360"/>
        <w:jc w:val="left"/>
        <w:rPr>
          <w:sz w:val="24"/>
        </w:rPr>
      </w:pPr>
      <w:r>
        <w:rPr>
          <w:sz w:val="24"/>
        </w:rPr>
        <w:t>Se</w:t>
      </w:r>
      <w:r>
        <w:rPr>
          <w:spacing w:val="-8"/>
          <w:sz w:val="24"/>
        </w:rPr>
        <w:t xml:space="preserve"> </w:t>
      </w:r>
      <w:r>
        <w:rPr>
          <w:sz w:val="24"/>
        </w:rPr>
        <w:t>implementará</w:t>
      </w:r>
      <w:r>
        <w:rPr>
          <w:spacing w:val="-8"/>
          <w:sz w:val="24"/>
        </w:rPr>
        <w:t xml:space="preserve"> </w:t>
      </w:r>
      <w:r>
        <w:rPr>
          <w:sz w:val="24"/>
        </w:rPr>
        <w:t>un</w:t>
      </w:r>
      <w:r>
        <w:rPr>
          <w:spacing w:val="-7"/>
          <w:sz w:val="24"/>
        </w:rPr>
        <w:t xml:space="preserve"> </w:t>
      </w:r>
      <w:r>
        <w:rPr>
          <w:sz w:val="24"/>
        </w:rPr>
        <w:t>control</w:t>
      </w:r>
      <w:r>
        <w:rPr>
          <w:spacing w:val="-5"/>
          <w:sz w:val="24"/>
        </w:rPr>
        <w:t xml:space="preserve"> </w:t>
      </w:r>
      <w:r>
        <w:rPr>
          <w:sz w:val="24"/>
        </w:rPr>
        <w:t>de</w:t>
      </w:r>
      <w:r>
        <w:rPr>
          <w:spacing w:val="-10"/>
          <w:sz w:val="24"/>
        </w:rPr>
        <w:t xml:space="preserve"> </w:t>
      </w:r>
      <w:r>
        <w:rPr>
          <w:sz w:val="24"/>
        </w:rPr>
        <w:t>acceso</w:t>
      </w:r>
      <w:r>
        <w:rPr>
          <w:spacing w:val="-10"/>
          <w:sz w:val="24"/>
        </w:rPr>
        <w:t xml:space="preserve"> </w:t>
      </w:r>
      <w:r>
        <w:rPr>
          <w:sz w:val="24"/>
        </w:rPr>
        <w:t>basado</w:t>
      </w:r>
      <w:r>
        <w:rPr>
          <w:spacing w:val="-9"/>
          <w:sz w:val="24"/>
        </w:rPr>
        <w:t xml:space="preserve"> </w:t>
      </w:r>
      <w:r>
        <w:rPr>
          <w:sz w:val="24"/>
        </w:rPr>
        <w:t>en</w:t>
      </w:r>
      <w:r>
        <w:rPr>
          <w:spacing w:val="-7"/>
          <w:sz w:val="24"/>
        </w:rPr>
        <w:t xml:space="preserve"> </w:t>
      </w:r>
      <w:r>
        <w:rPr>
          <w:sz w:val="24"/>
        </w:rPr>
        <w:t>roles,</w:t>
      </w:r>
      <w:r>
        <w:rPr>
          <w:spacing w:val="-9"/>
          <w:sz w:val="24"/>
        </w:rPr>
        <w:t xml:space="preserve"> </w:t>
      </w:r>
      <w:r>
        <w:rPr>
          <w:sz w:val="24"/>
        </w:rPr>
        <w:t>asegurando</w:t>
      </w:r>
      <w:r>
        <w:rPr>
          <w:spacing w:val="-9"/>
          <w:sz w:val="24"/>
        </w:rPr>
        <w:t xml:space="preserve"> </w:t>
      </w:r>
      <w:r>
        <w:rPr>
          <w:sz w:val="24"/>
        </w:rPr>
        <w:t>que</w:t>
      </w:r>
      <w:r>
        <w:rPr>
          <w:spacing w:val="-3"/>
          <w:sz w:val="24"/>
        </w:rPr>
        <w:t xml:space="preserve"> </w:t>
      </w:r>
      <w:r>
        <w:rPr>
          <w:sz w:val="24"/>
        </w:rPr>
        <w:t xml:space="preserve">cada usuario solo pueda acceder a las funciones correspondientes a su perfil (ciudadano, inspectora, </w:t>
      </w:r>
      <w:r>
        <w:rPr>
          <w:rFonts w:hint="default"/>
          <w:sz w:val="24"/>
          <w:lang w:val="es-ES"/>
        </w:rPr>
        <w:t>Finanzas</w:t>
      </w:r>
      <w:r>
        <w:rPr>
          <w:sz w:val="24"/>
        </w:rPr>
        <w:t>).</w:t>
      </w:r>
    </w:p>
    <w:p w14:paraId="210BB3A4">
      <w:pPr>
        <w:pStyle w:val="6"/>
        <w:numPr>
          <w:ilvl w:val="0"/>
          <w:numId w:val="3"/>
        </w:numPr>
        <w:tabs>
          <w:tab w:val="left" w:pos="984"/>
        </w:tabs>
        <w:spacing w:before="198" w:after="0" w:line="259" w:lineRule="auto"/>
        <w:ind w:left="984" w:right="1010" w:hanging="360"/>
        <w:jc w:val="left"/>
        <w:rPr>
          <w:sz w:val="24"/>
        </w:rPr>
      </w:pPr>
      <w:r>
        <w:rPr>
          <w:sz w:val="24"/>
        </w:rPr>
        <w:t>El</w:t>
      </w:r>
      <w:r>
        <w:rPr>
          <w:spacing w:val="-7"/>
          <w:sz w:val="24"/>
        </w:rPr>
        <w:t xml:space="preserve"> </w:t>
      </w:r>
      <w:r>
        <w:rPr>
          <w:sz w:val="24"/>
        </w:rPr>
        <w:t>sistema</w:t>
      </w:r>
      <w:r>
        <w:rPr>
          <w:spacing w:val="-9"/>
          <w:sz w:val="24"/>
        </w:rPr>
        <w:t xml:space="preserve"> </w:t>
      </w:r>
      <w:r>
        <w:rPr>
          <w:sz w:val="24"/>
        </w:rPr>
        <w:t>debe</w:t>
      </w:r>
      <w:r>
        <w:rPr>
          <w:spacing w:val="-9"/>
          <w:sz w:val="24"/>
        </w:rPr>
        <w:t xml:space="preserve"> </w:t>
      </w:r>
      <w:r>
        <w:rPr>
          <w:sz w:val="24"/>
        </w:rPr>
        <w:t>estar</w:t>
      </w:r>
      <w:r>
        <w:rPr>
          <w:spacing w:val="-12"/>
          <w:sz w:val="24"/>
        </w:rPr>
        <w:t xml:space="preserve"> </w:t>
      </w:r>
      <w:r>
        <w:rPr>
          <w:sz w:val="24"/>
        </w:rPr>
        <w:t>optimizado</w:t>
      </w:r>
      <w:r>
        <w:rPr>
          <w:spacing w:val="-4"/>
          <w:sz w:val="24"/>
        </w:rPr>
        <w:t xml:space="preserve"> </w:t>
      </w:r>
      <w:r>
        <w:rPr>
          <w:sz w:val="24"/>
        </w:rPr>
        <w:t>para</w:t>
      </w:r>
      <w:r>
        <w:rPr>
          <w:spacing w:val="-9"/>
          <w:sz w:val="24"/>
        </w:rPr>
        <w:t xml:space="preserve"> </w:t>
      </w:r>
      <w:r>
        <w:rPr>
          <w:sz w:val="24"/>
        </w:rPr>
        <w:t>dispositivos</w:t>
      </w:r>
      <w:r>
        <w:rPr>
          <w:spacing w:val="-10"/>
          <w:sz w:val="24"/>
        </w:rPr>
        <w:t xml:space="preserve"> </w:t>
      </w:r>
      <w:r>
        <w:rPr>
          <w:sz w:val="24"/>
        </w:rPr>
        <w:t>móviles</w:t>
      </w:r>
      <w:r>
        <w:rPr>
          <w:spacing w:val="-8"/>
          <w:sz w:val="24"/>
        </w:rPr>
        <w:t xml:space="preserve"> </w:t>
      </w:r>
      <w:r>
        <w:rPr>
          <w:sz w:val="24"/>
        </w:rPr>
        <w:t>y</w:t>
      </w:r>
      <w:r>
        <w:rPr>
          <w:spacing w:val="-11"/>
          <w:sz w:val="24"/>
        </w:rPr>
        <w:t xml:space="preserve"> </w:t>
      </w:r>
      <w:r>
        <w:rPr>
          <w:rFonts w:hint="default"/>
          <w:sz w:val="24"/>
          <w:lang w:val="es-ES"/>
        </w:rPr>
        <w:t>web</w:t>
      </w:r>
      <w:r>
        <w:rPr>
          <w:sz w:val="24"/>
        </w:rPr>
        <w:t>, garantizando accesibilidad y facilidad de uso.</w:t>
      </w:r>
    </w:p>
    <w:p w14:paraId="4FC8EB76">
      <w:pPr>
        <w:pStyle w:val="4"/>
      </w:pPr>
    </w:p>
    <w:p w14:paraId="1B5E857C">
      <w:pPr>
        <w:pStyle w:val="4"/>
        <w:spacing w:before="145"/>
      </w:pPr>
    </w:p>
    <w:p w14:paraId="473210CB">
      <w:pPr>
        <w:pStyle w:val="6"/>
        <w:numPr>
          <w:ilvl w:val="1"/>
          <w:numId w:val="1"/>
        </w:numPr>
        <w:tabs>
          <w:tab w:val="left" w:pos="1354"/>
        </w:tabs>
        <w:spacing w:before="0" w:after="0" w:line="240" w:lineRule="auto"/>
        <w:ind w:left="1354" w:right="0" w:hanging="399"/>
        <w:jc w:val="left"/>
        <w:rPr>
          <w:b/>
          <w:sz w:val="24"/>
        </w:rPr>
      </w:pPr>
      <w:r>
        <w:rPr>
          <w:b/>
          <w:spacing w:val="-2"/>
          <w:sz w:val="24"/>
        </w:rPr>
        <w:t>requerimientos</w:t>
      </w:r>
      <w:r>
        <w:rPr>
          <w:b/>
          <w:spacing w:val="-4"/>
          <w:sz w:val="24"/>
        </w:rPr>
        <w:t xml:space="preserve"> </w:t>
      </w:r>
      <w:r>
        <w:rPr>
          <w:b/>
          <w:spacing w:val="-2"/>
          <w:sz w:val="24"/>
        </w:rPr>
        <w:t>no</w:t>
      </w:r>
      <w:r>
        <w:rPr>
          <w:b/>
          <w:spacing w:val="-1"/>
          <w:sz w:val="24"/>
        </w:rPr>
        <w:t xml:space="preserve"> </w:t>
      </w:r>
      <w:r>
        <w:rPr>
          <w:b/>
          <w:spacing w:val="-2"/>
          <w:sz w:val="24"/>
        </w:rPr>
        <w:t>funcionales</w:t>
      </w:r>
    </w:p>
    <w:p w14:paraId="421C4EB0">
      <w:pPr>
        <w:pStyle w:val="6"/>
        <w:numPr>
          <w:ilvl w:val="0"/>
          <w:numId w:val="4"/>
        </w:numPr>
        <w:tabs>
          <w:tab w:val="left" w:pos="984"/>
        </w:tabs>
        <w:spacing w:before="233" w:after="0" w:line="259" w:lineRule="auto"/>
        <w:ind w:left="984" w:right="249" w:hanging="360"/>
        <w:jc w:val="both"/>
        <w:rPr>
          <w:sz w:val="24"/>
        </w:rPr>
      </w:pPr>
      <w:r>
        <w:rPr>
          <w:sz w:val="24"/>
        </w:rPr>
        <w:t>La interfaz de usuario debe ser atractiva y fácil de usar, garantizando una experiencia intuitiva para todos los usuarios, incluyendo ciudadanos, inspectora y administradores del sistema.</w:t>
      </w:r>
    </w:p>
    <w:p w14:paraId="1EA576B6">
      <w:pPr>
        <w:pStyle w:val="6"/>
        <w:numPr>
          <w:ilvl w:val="0"/>
          <w:numId w:val="4"/>
        </w:numPr>
        <w:tabs>
          <w:tab w:val="left" w:pos="984"/>
        </w:tabs>
        <w:spacing w:before="200" w:after="0" w:line="259" w:lineRule="auto"/>
        <w:ind w:left="984" w:right="856" w:hanging="360"/>
        <w:jc w:val="left"/>
        <w:rPr>
          <w:sz w:val="24"/>
        </w:rPr>
      </w:pPr>
      <w:r>
        <w:rPr>
          <w:sz w:val="24"/>
        </w:rPr>
        <w:t>El</w:t>
      </w:r>
      <w:r>
        <w:rPr>
          <w:spacing w:val="-7"/>
          <w:sz w:val="24"/>
        </w:rPr>
        <w:t xml:space="preserve"> </w:t>
      </w:r>
      <w:r>
        <w:rPr>
          <w:sz w:val="24"/>
        </w:rPr>
        <w:t>sistema</w:t>
      </w:r>
      <w:r>
        <w:rPr>
          <w:spacing w:val="-11"/>
          <w:sz w:val="24"/>
        </w:rPr>
        <w:t xml:space="preserve"> </w:t>
      </w:r>
      <w:r>
        <w:rPr>
          <w:sz w:val="24"/>
        </w:rPr>
        <w:t>debe</w:t>
      </w:r>
      <w:r>
        <w:rPr>
          <w:spacing w:val="-12"/>
          <w:sz w:val="24"/>
        </w:rPr>
        <w:t xml:space="preserve"> </w:t>
      </w:r>
      <w:r>
        <w:rPr>
          <w:sz w:val="24"/>
        </w:rPr>
        <w:t>ser</w:t>
      </w:r>
      <w:r>
        <w:rPr>
          <w:spacing w:val="-11"/>
          <w:sz w:val="24"/>
        </w:rPr>
        <w:t xml:space="preserve"> </w:t>
      </w:r>
      <w:r>
        <w:rPr>
          <w:sz w:val="24"/>
        </w:rPr>
        <w:t>capaz</w:t>
      </w:r>
      <w:r>
        <w:rPr>
          <w:spacing w:val="-12"/>
          <w:sz w:val="24"/>
        </w:rPr>
        <w:t xml:space="preserve"> </w:t>
      </w:r>
      <w:r>
        <w:rPr>
          <w:sz w:val="24"/>
        </w:rPr>
        <w:t>de</w:t>
      </w:r>
      <w:r>
        <w:rPr>
          <w:spacing w:val="-11"/>
          <w:sz w:val="24"/>
        </w:rPr>
        <w:t xml:space="preserve"> </w:t>
      </w:r>
      <w:r>
        <w:rPr>
          <w:sz w:val="24"/>
        </w:rPr>
        <w:t>manejar</w:t>
      </w:r>
      <w:r>
        <w:rPr>
          <w:spacing w:val="-6"/>
          <w:sz w:val="24"/>
        </w:rPr>
        <w:t xml:space="preserve"> </w:t>
      </w:r>
      <w:r>
        <w:rPr>
          <w:sz w:val="24"/>
        </w:rPr>
        <w:t>múltiples</w:t>
      </w:r>
      <w:r>
        <w:rPr>
          <w:spacing w:val="-10"/>
          <w:sz w:val="24"/>
        </w:rPr>
        <w:t xml:space="preserve"> </w:t>
      </w:r>
      <w:r>
        <w:rPr>
          <w:sz w:val="24"/>
        </w:rPr>
        <w:t>usuarios</w:t>
      </w:r>
      <w:r>
        <w:rPr>
          <w:spacing w:val="-11"/>
          <w:sz w:val="24"/>
        </w:rPr>
        <w:t xml:space="preserve"> </w:t>
      </w:r>
      <w:r>
        <w:rPr>
          <w:sz w:val="24"/>
        </w:rPr>
        <w:t>simultáneamente</w:t>
      </w:r>
      <w:r>
        <w:rPr>
          <w:spacing w:val="-6"/>
          <w:sz w:val="24"/>
        </w:rPr>
        <w:t xml:space="preserve"> </w:t>
      </w:r>
      <w:r>
        <w:rPr>
          <w:sz w:val="24"/>
        </w:rPr>
        <w:t>sin comprometer el rendimiento, permitiendo el acceso concurrente</w:t>
      </w:r>
    </w:p>
    <w:p w14:paraId="57B28DD4">
      <w:pPr>
        <w:pStyle w:val="6"/>
        <w:numPr>
          <w:ilvl w:val="0"/>
          <w:numId w:val="4"/>
        </w:numPr>
        <w:tabs>
          <w:tab w:val="left" w:pos="984"/>
        </w:tabs>
        <w:spacing w:before="203" w:after="0" w:line="256" w:lineRule="auto"/>
        <w:ind w:left="984" w:right="258" w:hanging="360"/>
        <w:jc w:val="both"/>
      </w:pPr>
      <w:r>
        <w:rPr>
          <w:sz w:val="24"/>
        </w:rPr>
        <w:t xml:space="preserve">La aplicación debe ser compatible con múltiples dispositivos y navegadores, permitiendo el acceso desde </w:t>
      </w:r>
      <w:r>
        <w:rPr>
          <w:rFonts w:hint="default"/>
          <w:sz w:val="24"/>
          <w:lang w:val="es-ES"/>
        </w:rPr>
        <w:t>web</w:t>
      </w:r>
      <w:r>
        <w:rPr>
          <w:sz w:val="24"/>
        </w:rPr>
        <w:t>, y teléfonos móviles</w:t>
      </w:r>
    </w:p>
    <w:p w14:paraId="4D962EF2">
      <w:pPr>
        <w:pStyle w:val="4"/>
        <w:spacing w:before="148"/>
      </w:pPr>
    </w:p>
    <w:p w14:paraId="4AE9226C">
      <w:pPr>
        <w:pStyle w:val="6"/>
        <w:numPr>
          <w:ilvl w:val="1"/>
          <w:numId w:val="5"/>
        </w:numPr>
        <w:tabs>
          <w:tab w:val="left" w:pos="1354"/>
        </w:tabs>
        <w:spacing w:before="0" w:after="0" w:line="240" w:lineRule="auto"/>
        <w:ind w:left="1354" w:right="0" w:hanging="399"/>
        <w:jc w:val="left"/>
        <w:rPr>
          <w:b/>
          <w:sz w:val="24"/>
        </w:rPr>
      </w:pPr>
      <w:r>
        <w:rPr>
          <w:b/>
          <w:sz w:val="24"/>
        </w:rPr>
        <w:t>Perspectiva</w:t>
      </w:r>
      <w:r>
        <w:rPr>
          <w:b/>
          <w:spacing w:val="-9"/>
          <w:sz w:val="24"/>
        </w:rPr>
        <w:t xml:space="preserve"> </w:t>
      </w:r>
      <w:r>
        <w:rPr>
          <w:b/>
          <w:sz w:val="24"/>
        </w:rPr>
        <w:t>del</w:t>
      </w:r>
      <w:r>
        <w:rPr>
          <w:b/>
          <w:spacing w:val="-5"/>
          <w:sz w:val="24"/>
        </w:rPr>
        <w:t xml:space="preserve"> </w:t>
      </w:r>
      <w:r>
        <w:rPr>
          <w:b/>
          <w:spacing w:val="-2"/>
          <w:sz w:val="24"/>
        </w:rPr>
        <w:t>Producto</w:t>
      </w:r>
    </w:p>
    <w:p w14:paraId="681D8F67">
      <w:pPr>
        <w:pStyle w:val="4"/>
        <w:spacing w:before="233" w:line="266" w:lineRule="auto"/>
        <w:ind w:left="965" w:right="245" w:firstLine="4"/>
        <w:jc w:val="both"/>
      </w:pPr>
      <w:r>
        <w:t>La aplicación para la gestión de sanciones del municipio de Palermo es una herramienta diseñada para mejorar la eficiencia en la administración de multas relacionadas con comportamientos que afectan la convivencia ciudadana. Aunque está pensada para facilitar la interacción de los ciudadanos con el sistema, la gestión y administración de la aplicación estará a cargo de los funcionarios de la Alcaldía Municipal, quienes podrán supervisar, actualizar y gestionar las infracciones, los pagos y los acuerdos de pago.</w:t>
      </w:r>
    </w:p>
    <w:p w14:paraId="796F0E86">
      <w:pPr>
        <w:pStyle w:val="4"/>
        <w:spacing w:before="203" w:line="266" w:lineRule="auto"/>
        <w:ind w:left="965" w:right="248" w:hanging="10"/>
        <w:jc w:val="both"/>
      </w:pPr>
      <w:r>
        <w:t>Desde la perspectiva del usuario, la aplicación se presenta como una plataforma accesible</w:t>
      </w:r>
      <w:r>
        <w:rPr>
          <w:spacing w:val="-6"/>
        </w:rPr>
        <w:t xml:space="preserve"> </w:t>
      </w:r>
      <w:r>
        <w:t>y</w:t>
      </w:r>
      <w:r>
        <w:rPr>
          <w:spacing w:val="-10"/>
        </w:rPr>
        <w:t xml:space="preserve"> </w:t>
      </w:r>
      <w:r>
        <w:t>fácil</w:t>
      </w:r>
      <w:r>
        <w:rPr>
          <w:spacing w:val="-9"/>
        </w:rPr>
        <w:t xml:space="preserve"> </w:t>
      </w:r>
      <w:r>
        <w:t>de</w:t>
      </w:r>
      <w:r>
        <w:rPr>
          <w:spacing w:val="-9"/>
        </w:rPr>
        <w:t xml:space="preserve"> </w:t>
      </w:r>
      <w:r>
        <w:t>usar</w:t>
      </w:r>
      <w:r>
        <w:rPr>
          <w:spacing w:val="-9"/>
        </w:rPr>
        <w:t xml:space="preserve"> </w:t>
      </w:r>
      <w:r>
        <w:t>para</w:t>
      </w:r>
      <w:r>
        <w:rPr>
          <w:spacing w:val="-7"/>
        </w:rPr>
        <w:t xml:space="preserve"> </w:t>
      </w:r>
      <w:r>
        <w:t>consultar</w:t>
      </w:r>
      <w:r>
        <w:rPr>
          <w:spacing w:val="-8"/>
        </w:rPr>
        <w:t xml:space="preserve"> </w:t>
      </w:r>
      <w:r>
        <w:t>las</w:t>
      </w:r>
      <w:r>
        <w:rPr>
          <w:spacing w:val="-9"/>
        </w:rPr>
        <w:t xml:space="preserve"> </w:t>
      </w:r>
      <w:r>
        <w:t>infracciones</w:t>
      </w:r>
      <w:r>
        <w:rPr>
          <w:spacing w:val="-6"/>
        </w:rPr>
        <w:t xml:space="preserve"> </w:t>
      </w:r>
      <w:r>
        <w:t>cometidas,</w:t>
      </w:r>
      <w:r>
        <w:rPr>
          <w:spacing w:val="-1"/>
        </w:rPr>
        <w:t xml:space="preserve"> </w:t>
      </w:r>
      <w:r>
        <w:t>verificar</w:t>
      </w:r>
      <w:r>
        <w:rPr>
          <w:spacing w:val="-8"/>
        </w:rPr>
        <w:t xml:space="preserve"> </w:t>
      </w:r>
      <w:r>
        <w:t>el</w:t>
      </w:r>
      <w:r>
        <w:rPr>
          <w:spacing w:val="-5"/>
        </w:rPr>
        <w:t xml:space="preserve"> </w:t>
      </w:r>
      <w:r>
        <w:t xml:space="preserve">monto de las sanciones y </w:t>
      </w:r>
      <w:r>
        <w:rPr>
          <w:lang w:val="es-ES"/>
        </w:rPr>
        <w:t>permitiría</w:t>
      </w:r>
      <w:r>
        <w:rPr>
          <w:rFonts w:hint="default"/>
          <w:lang w:val="es-ES"/>
        </w:rPr>
        <w:t xml:space="preserve"> realizar pagos a las infracciones que tenga el usuario</w:t>
      </w:r>
      <w:r>
        <w:t>, ya sea en la Alcaldía</w:t>
      </w:r>
      <w:r>
        <w:rPr>
          <w:spacing w:val="-1"/>
        </w:rPr>
        <w:t xml:space="preserve"> </w:t>
      </w:r>
      <w:r>
        <w:t>o</w:t>
      </w:r>
      <w:r>
        <w:rPr>
          <w:spacing w:val="-2"/>
        </w:rPr>
        <w:t xml:space="preserve"> </w:t>
      </w:r>
      <w:r>
        <w:t>en</w:t>
      </w:r>
      <w:r>
        <w:rPr>
          <w:spacing w:val="-1"/>
        </w:rPr>
        <w:t xml:space="preserve"> </w:t>
      </w:r>
      <w:r>
        <w:t>los</w:t>
      </w:r>
      <w:r>
        <w:rPr>
          <w:spacing w:val="-4"/>
        </w:rPr>
        <w:t xml:space="preserve"> </w:t>
      </w:r>
      <w:r>
        <w:t>bancos</w:t>
      </w:r>
      <w:r>
        <w:rPr>
          <w:spacing w:val="-4"/>
        </w:rPr>
        <w:t xml:space="preserve"> </w:t>
      </w:r>
      <w:r>
        <w:t>autorizados.</w:t>
      </w:r>
      <w:r>
        <w:rPr>
          <w:spacing w:val="-1"/>
        </w:rPr>
        <w:t xml:space="preserve"> </w:t>
      </w:r>
      <w:r>
        <w:t>También podrán conocer los pasos a seguir si desean llegar a un acuerdo de pago, lo cual</w:t>
      </w:r>
    </w:p>
    <w:p w14:paraId="7F14647E">
      <w:pPr>
        <w:pStyle w:val="4"/>
        <w:spacing w:after="0" w:line="266" w:lineRule="auto"/>
        <w:jc w:val="both"/>
        <w:sectPr>
          <w:pgSz w:w="12240" w:h="15840"/>
          <w:pgMar w:top="1360" w:right="1440" w:bottom="280" w:left="1440" w:header="720" w:footer="720" w:gutter="0"/>
          <w:cols w:space="720" w:num="1"/>
        </w:sectPr>
      </w:pPr>
    </w:p>
    <w:p w14:paraId="7A75EA90">
      <w:pPr>
        <w:pStyle w:val="4"/>
        <w:spacing w:before="32" w:line="266" w:lineRule="auto"/>
        <w:ind w:left="965" w:right="265"/>
        <w:jc w:val="both"/>
      </w:pPr>
      <w:r>
        <w:t>debe gestionarse directamente en la Alcaldía. Además, recibirán notificaciones y recordatorios sobre vencimientos y pagos pendientes.</w:t>
      </w:r>
    </w:p>
    <w:p w14:paraId="7DD23EA5">
      <w:pPr>
        <w:pStyle w:val="4"/>
        <w:spacing w:before="197" w:line="266" w:lineRule="auto"/>
        <w:ind w:left="965" w:right="248" w:hanging="10"/>
        <w:jc w:val="both"/>
      </w:pPr>
      <w:r>
        <w:t>Por otro lado, desde la perspectiva de la Alcaldía, la aplicación se convierte en una herramienta fundamental para la gestión administrativa. Los funcionarios municipales podrán administrar y monitorear las infracciones en tiempo real, asegurando que la información esté siempre actualizada. el historial de</w:t>
      </w:r>
      <w:r>
        <w:rPr>
          <w:spacing w:val="40"/>
        </w:rPr>
        <w:t xml:space="preserve"> </w:t>
      </w:r>
      <w:r>
        <w:t>infracciones de los ciudadanos, mejorando la transparencia y reduciendo los tiempos de respuesta. La plataforma facilita un control más preciso de los casos y promueve un proceso más eficiente y organizado en la Alcaldía.</w:t>
      </w:r>
    </w:p>
    <w:p w14:paraId="1A5FE8DE">
      <w:pPr>
        <w:pStyle w:val="4"/>
      </w:pPr>
    </w:p>
    <w:p w14:paraId="26FAAF7C">
      <w:pPr>
        <w:pStyle w:val="4"/>
        <w:spacing w:before="133"/>
      </w:pPr>
    </w:p>
    <w:p w14:paraId="0EFC97EC">
      <w:pPr>
        <w:pStyle w:val="6"/>
        <w:numPr>
          <w:ilvl w:val="1"/>
          <w:numId w:val="5"/>
        </w:numPr>
        <w:tabs>
          <w:tab w:val="left" w:pos="1354"/>
        </w:tabs>
        <w:spacing w:before="1" w:after="0" w:line="240" w:lineRule="auto"/>
        <w:ind w:left="1354" w:right="0" w:hanging="399"/>
        <w:jc w:val="left"/>
        <w:rPr>
          <w:b/>
          <w:sz w:val="24"/>
        </w:rPr>
      </w:pPr>
      <w:r>
        <w:rPr>
          <w:b/>
          <w:sz w:val="24"/>
        </w:rPr>
        <w:t>Funcionalidades</w:t>
      </w:r>
      <w:r>
        <w:rPr>
          <w:b/>
          <w:spacing w:val="-8"/>
          <w:sz w:val="24"/>
        </w:rPr>
        <w:t xml:space="preserve"> </w:t>
      </w:r>
      <w:r>
        <w:rPr>
          <w:b/>
          <w:sz w:val="24"/>
        </w:rPr>
        <w:t>del</w:t>
      </w:r>
      <w:r>
        <w:rPr>
          <w:b/>
          <w:spacing w:val="-6"/>
          <w:sz w:val="24"/>
        </w:rPr>
        <w:t xml:space="preserve"> </w:t>
      </w:r>
      <w:r>
        <w:rPr>
          <w:b/>
          <w:spacing w:val="-2"/>
          <w:sz w:val="24"/>
        </w:rPr>
        <w:t>Producto</w:t>
      </w:r>
    </w:p>
    <w:p w14:paraId="6761101F">
      <w:pPr>
        <w:pStyle w:val="4"/>
        <w:spacing w:before="232" w:line="259" w:lineRule="auto"/>
        <w:ind w:left="1680" w:right="1031"/>
      </w:pPr>
      <w:r>
        <w:t>Registrar</w:t>
      </w:r>
      <w:r>
        <w:rPr>
          <w:spacing w:val="-14"/>
        </w:rPr>
        <w:t xml:space="preserve"> </w:t>
      </w:r>
      <w:r>
        <w:t>nuevos</w:t>
      </w:r>
      <w:r>
        <w:rPr>
          <w:spacing w:val="-12"/>
        </w:rPr>
        <w:t xml:space="preserve"> </w:t>
      </w:r>
      <w:r>
        <w:t>comparendos</w:t>
      </w:r>
      <w:r>
        <w:rPr>
          <w:spacing w:val="-12"/>
        </w:rPr>
        <w:t xml:space="preserve"> </w:t>
      </w:r>
      <w:r>
        <w:t>con</w:t>
      </w:r>
      <w:r>
        <w:rPr>
          <w:spacing w:val="-11"/>
        </w:rPr>
        <w:t xml:space="preserve"> </w:t>
      </w:r>
      <w:r>
        <w:t>detalles</w:t>
      </w:r>
      <w:r>
        <w:rPr>
          <w:spacing w:val="-10"/>
        </w:rPr>
        <w:t xml:space="preserve"> </w:t>
      </w:r>
      <w:r>
        <w:t>como</w:t>
      </w:r>
      <w:r>
        <w:rPr>
          <w:spacing w:val="-13"/>
        </w:rPr>
        <w:t xml:space="preserve"> </w:t>
      </w:r>
      <w:r>
        <w:t>fecha,</w:t>
      </w:r>
      <w:r>
        <w:rPr>
          <w:spacing w:val="-14"/>
        </w:rPr>
        <w:t xml:space="preserve"> </w:t>
      </w:r>
      <w:r>
        <w:rPr>
          <w:rFonts w:hint="default"/>
          <w:lang w:val="es-ES"/>
        </w:rPr>
        <w:t>tipo de infracción e</w:t>
      </w:r>
      <w:r>
        <w:t xml:space="preserve"> infracción</w:t>
      </w:r>
      <w:r>
        <w:rPr>
          <w:rFonts w:hint="default"/>
          <w:lang w:val="es-ES"/>
        </w:rPr>
        <w:t xml:space="preserve"> cometida</w:t>
      </w:r>
      <w:r>
        <w:t xml:space="preserve"> </w:t>
      </w:r>
    </w:p>
    <w:p w14:paraId="6E24D038">
      <w:pPr>
        <w:pStyle w:val="4"/>
        <w:spacing w:before="20"/>
      </w:pPr>
    </w:p>
    <w:p w14:paraId="39F7279B">
      <w:pPr>
        <w:pStyle w:val="4"/>
        <w:spacing w:line="259" w:lineRule="auto"/>
        <w:ind w:left="1680" w:right="1031"/>
      </w:pPr>
      <w:r>
        <w:t>Creación</w:t>
      </w:r>
      <w:r>
        <w:rPr>
          <w:spacing w:val="-9"/>
        </w:rPr>
        <w:t xml:space="preserve"> </w:t>
      </w:r>
      <w:r>
        <w:t>y</w:t>
      </w:r>
      <w:r>
        <w:rPr>
          <w:spacing w:val="-10"/>
        </w:rPr>
        <w:t xml:space="preserve"> </w:t>
      </w:r>
      <w:r>
        <w:t>gestión</w:t>
      </w:r>
      <w:r>
        <w:rPr>
          <w:spacing w:val="-8"/>
        </w:rPr>
        <w:t xml:space="preserve"> </w:t>
      </w:r>
      <w:r>
        <w:t>de</w:t>
      </w:r>
      <w:r>
        <w:rPr>
          <w:spacing w:val="-11"/>
        </w:rPr>
        <w:t xml:space="preserve"> </w:t>
      </w:r>
      <w:r>
        <w:t>cuentas</w:t>
      </w:r>
      <w:r>
        <w:rPr>
          <w:spacing w:val="-14"/>
        </w:rPr>
        <w:t xml:space="preserve"> </w:t>
      </w:r>
      <w:r>
        <w:t>para</w:t>
      </w:r>
      <w:r>
        <w:rPr>
          <w:spacing w:val="-12"/>
        </w:rPr>
        <w:t xml:space="preserve"> </w:t>
      </w:r>
      <w:r>
        <w:t>funcionarios de finanzas.</w:t>
      </w:r>
    </w:p>
    <w:p w14:paraId="62E71CF2">
      <w:pPr>
        <w:pStyle w:val="4"/>
        <w:spacing w:before="22"/>
      </w:pPr>
    </w:p>
    <w:p w14:paraId="67E08C3D">
      <w:pPr>
        <w:pStyle w:val="4"/>
        <w:spacing w:line="259" w:lineRule="auto"/>
        <w:ind w:left="1680" w:right="1031"/>
      </w:pPr>
      <w:r>
        <w:t>Control</w:t>
      </w:r>
      <w:r>
        <w:rPr>
          <w:spacing w:val="-13"/>
        </w:rPr>
        <w:t xml:space="preserve"> </w:t>
      </w:r>
      <w:r>
        <w:t>de</w:t>
      </w:r>
      <w:r>
        <w:rPr>
          <w:spacing w:val="-13"/>
        </w:rPr>
        <w:t xml:space="preserve"> </w:t>
      </w:r>
      <w:r>
        <w:t>acceso</w:t>
      </w:r>
      <w:r>
        <w:rPr>
          <w:spacing w:val="-13"/>
        </w:rPr>
        <w:t xml:space="preserve"> </w:t>
      </w:r>
      <w:r>
        <w:t>mediante</w:t>
      </w:r>
      <w:r>
        <w:rPr>
          <w:spacing w:val="-12"/>
        </w:rPr>
        <w:t xml:space="preserve"> </w:t>
      </w:r>
      <w:r>
        <w:t>roles</w:t>
      </w:r>
      <w:r>
        <w:rPr>
          <w:spacing w:val="-10"/>
        </w:rPr>
        <w:t xml:space="preserve"> </w:t>
      </w:r>
      <w:r>
        <w:t>y</w:t>
      </w:r>
      <w:r>
        <w:rPr>
          <w:spacing w:val="-14"/>
        </w:rPr>
        <w:t xml:space="preserve"> </w:t>
      </w:r>
      <w:r>
        <w:t>permisos</w:t>
      </w:r>
      <w:r>
        <w:rPr>
          <w:spacing w:val="-14"/>
        </w:rPr>
        <w:t xml:space="preserve"> </w:t>
      </w:r>
      <w:r>
        <w:t>(Administrador,</w:t>
      </w:r>
      <w:r>
        <w:rPr>
          <w:spacing w:val="-8"/>
        </w:rPr>
        <w:t xml:space="preserve"> </w:t>
      </w:r>
      <w:r>
        <w:rPr>
          <w:sz w:val="24"/>
        </w:rPr>
        <w:t>ciudadano</w:t>
      </w:r>
      <w:r>
        <w:t xml:space="preserve">, </w:t>
      </w:r>
      <w:r>
        <w:rPr>
          <w:spacing w:val="-2"/>
        </w:rPr>
        <w:t>Finanzas).</w:t>
      </w:r>
    </w:p>
    <w:p w14:paraId="54851596">
      <w:pPr>
        <w:pStyle w:val="4"/>
        <w:spacing w:before="20"/>
      </w:pPr>
    </w:p>
    <w:p w14:paraId="7FBB644F">
      <w:pPr>
        <w:pStyle w:val="4"/>
        <w:spacing w:before="1" w:line="520" w:lineRule="auto"/>
        <w:ind w:left="1680" w:right="367"/>
      </w:pPr>
      <w:r>
        <w:t>Generar</w:t>
      </w:r>
      <w:r>
        <w:rPr>
          <w:spacing w:val="-12"/>
        </w:rPr>
        <w:t xml:space="preserve"> </w:t>
      </w:r>
      <w:r>
        <w:rPr>
          <w:rFonts w:hint="default"/>
          <w:lang w:val="es-ES"/>
        </w:rPr>
        <w:t xml:space="preserve">seguimiento </w:t>
      </w:r>
      <w:r>
        <w:t>de</w:t>
      </w:r>
      <w:r>
        <w:rPr>
          <w:rFonts w:hint="default"/>
          <w:lang w:val="es-ES"/>
        </w:rPr>
        <w:t>l proceso en el que se encuentra la multa</w:t>
      </w:r>
      <w:r>
        <w:t>.</w:t>
      </w:r>
      <w:r>
        <w:rPr>
          <w:spacing w:val="-6"/>
        </w:rPr>
        <w:t xml:space="preserve"> </w:t>
      </w:r>
      <w:r>
        <w:t>Aplicar descuentos o recargos según normativas vigentes.</w:t>
      </w:r>
    </w:p>
    <w:p w14:paraId="29A06AF5">
      <w:pPr>
        <w:pStyle w:val="4"/>
        <w:spacing w:line="281" w:lineRule="exact"/>
        <w:ind w:left="1680"/>
      </w:pPr>
      <w:r>
        <w:t>Búsqueda</w:t>
      </w:r>
      <w:r>
        <w:rPr>
          <w:spacing w:val="-5"/>
        </w:rPr>
        <w:t xml:space="preserve"> </w:t>
      </w:r>
      <w:r>
        <w:t>de</w:t>
      </w:r>
      <w:r>
        <w:rPr>
          <w:spacing w:val="-7"/>
        </w:rPr>
        <w:t xml:space="preserve"> </w:t>
      </w:r>
      <w:r>
        <w:t>comparendos</w:t>
      </w:r>
      <w:r>
        <w:rPr>
          <w:spacing w:val="-4"/>
        </w:rPr>
        <w:t xml:space="preserve"> </w:t>
      </w:r>
      <w:r>
        <w:t>por</w:t>
      </w:r>
      <w:r>
        <w:rPr>
          <w:spacing w:val="-9"/>
        </w:rPr>
        <w:t xml:space="preserve"> </w:t>
      </w:r>
      <w:r>
        <w:t>número</w:t>
      </w:r>
      <w:r>
        <w:rPr>
          <w:spacing w:val="-6"/>
        </w:rPr>
        <w:t xml:space="preserve"> </w:t>
      </w:r>
      <w:r>
        <w:t>de</w:t>
      </w:r>
      <w:r>
        <w:rPr>
          <w:spacing w:val="-4"/>
        </w:rPr>
        <w:t xml:space="preserve"> </w:t>
      </w:r>
      <w:r>
        <w:rPr>
          <w:spacing w:val="-2"/>
        </w:rPr>
        <w:t>cédula</w:t>
      </w:r>
    </w:p>
    <w:p w14:paraId="3321FD35">
      <w:pPr>
        <w:pStyle w:val="4"/>
        <w:spacing w:before="25"/>
      </w:pPr>
    </w:p>
    <w:p w14:paraId="1F95EC99">
      <w:pPr>
        <w:pStyle w:val="6"/>
        <w:numPr>
          <w:ilvl w:val="1"/>
          <w:numId w:val="5"/>
        </w:numPr>
        <w:tabs>
          <w:tab w:val="left" w:pos="1354"/>
        </w:tabs>
        <w:spacing w:before="1" w:after="0" w:line="240" w:lineRule="auto"/>
        <w:ind w:left="1354" w:right="0" w:hanging="399"/>
        <w:jc w:val="left"/>
        <w:rPr>
          <w:b/>
          <w:sz w:val="24"/>
        </w:rPr>
      </w:pPr>
      <w:r>
        <w:rPr>
          <w:b/>
          <w:sz w:val="24"/>
        </w:rPr>
        <w:t>Características</w:t>
      </w:r>
      <w:r>
        <w:rPr>
          <w:b/>
          <w:spacing w:val="-10"/>
          <w:sz w:val="24"/>
        </w:rPr>
        <w:t xml:space="preserve"> </w:t>
      </w:r>
      <w:r>
        <w:rPr>
          <w:b/>
          <w:sz w:val="24"/>
        </w:rPr>
        <w:t>de</w:t>
      </w:r>
      <w:r>
        <w:rPr>
          <w:b/>
          <w:spacing w:val="-6"/>
          <w:sz w:val="24"/>
        </w:rPr>
        <w:t xml:space="preserve"> </w:t>
      </w:r>
      <w:r>
        <w:rPr>
          <w:b/>
          <w:sz w:val="24"/>
        </w:rPr>
        <w:t>los</w:t>
      </w:r>
      <w:r>
        <w:rPr>
          <w:b/>
          <w:spacing w:val="-4"/>
          <w:sz w:val="24"/>
        </w:rPr>
        <w:t xml:space="preserve"> </w:t>
      </w:r>
      <w:r>
        <w:rPr>
          <w:b/>
          <w:spacing w:val="-2"/>
          <w:sz w:val="24"/>
        </w:rPr>
        <w:t>Usuarios</w:t>
      </w:r>
    </w:p>
    <w:p w14:paraId="7FC7C50C">
      <w:pPr>
        <w:pStyle w:val="6"/>
        <w:numPr>
          <w:ilvl w:val="2"/>
          <w:numId w:val="5"/>
        </w:numPr>
        <w:tabs>
          <w:tab w:val="left" w:pos="1093"/>
        </w:tabs>
        <w:spacing w:before="189" w:after="0" w:line="240" w:lineRule="auto"/>
        <w:ind w:left="1093" w:right="0" w:hanging="138"/>
        <w:jc w:val="left"/>
        <w:rPr>
          <w:b/>
          <w:sz w:val="24"/>
        </w:rPr>
      </w:pPr>
      <w:r>
        <w:rPr>
          <w:b/>
          <w:spacing w:val="-2"/>
          <w:sz w:val="24"/>
        </w:rPr>
        <w:t>Ciudadano</w:t>
      </w:r>
    </w:p>
    <w:p w14:paraId="0E03717F">
      <w:pPr>
        <w:tabs>
          <w:tab w:val="left" w:pos="2145"/>
          <w:tab w:val="left" w:pos="3456"/>
          <w:tab w:val="left" w:pos="4020"/>
          <w:tab w:val="left" w:pos="5878"/>
          <w:tab w:val="left" w:pos="6546"/>
          <w:tab w:val="left" w:pos="7713"/>
          <w:tab w:val="left" w:pos="8281"/>
        </w:tabs>
        <w:spacing w:before="227"/>
        <w:ind w:left="1661" w:right="0" w:firstLine="0"/>
        <w:jc w:val="left"/>
        <w:rPr>
          <w:b/>
          <w:sz w:val="24"/>
        </w:rPr>
      </w:pPr>
      <w:r>
        <w:rPr>
          <w:rFonts w:ascii="Segoe UI Symbol" w:hAnsi="Segoe UI Symbol"/>
          <w:spacing w:val="-10"/>
          <w:sz w:val="24"/>
        </w:rPr>
        <w:t>✔</w:t>
      </w:r>
      <w:r>
        <w:rPr>
          <w:rFonts w:ascii="Segoe UI Symbol" w:hAnsi="Segoe UI Symbol"/>
          <w:sz w:val="24"/>
        </w:rPr>
        <w:tab/>
      </w:r>
      <w:r>
        <w:rPr>
          <w:b/>
          <w:spacing w:val="-2"/>
          <w:sz w:val="24"/>
        </w:rPr>
        <w:t>Consulta</w:t>
      </w:r>
      <w:r>
        <w:rPr>
          <w:b/>
          <w:sz w:val="24"/>
        </w:rPr>
        <w:tab/>
      </w:r>
      <w:r>
        <w:rPr>
          <w:b/>
          <w:spacing w:val="-5"/>
          <w:sz w:val="24"/>
        </w:rPr>
        <w:t>de</w:t>
      </w:r>
      <w:r>
        <w:rPr>
          <w:b/>
          <w:sz w:val="24"/>
        </w:rPr>
        <w:tab/>
      </w:r>
      <w:r>
        <w:rPr>
          <w:b/>
          <w:spacing w:val="-2"/>
          <w:sz w:val="24"/>
        </w:rPr>
        <w:t>comparendos</w:t>
      </w:r>
      <w:r>
        <w:rPr>
          <w:b/>
          <w:sz w:val="24"/>
        </w:rPr>
        <w:tab/>
      </w:r>
      <w:r>
        <w:rPr>
          <w:b/>
          <w:spacing w:val="-5"/>
          <w:sz w:val="24"/>
        </w:rPr>
        <w:t>por</w:t>
      </w:r>
      <w:r>
        <w:rPr>
          <w:b/>
          <w:sz w:val="24"/>
        </w:rPr>
        <w:tab/>
      </w:r>
      <w:r>
        <w:rPr>
          <w:b/>
          <w:spacing w:val="-2"/>
          <w:sz w:val="24"/>
        </w:rPr>
        <w:t>número</w:t>
      </w:r>
      <w:r>
        <w:rPr>
          <w:b/>
          <w:sz w:val="24"/>
        </w:rPr>
        <w:tab/>
      </w:r>
      <w:r>
        <w:rPr>
          <w:b/>
          <w:spacing w:val="-5"/>
          <w:sz w:val="24"/>
        </w:rPr>
        <w:t>de</w:t>
      </w:r>
      <w:r>
        <w:rPr>
          <w:b/>
          <w:sz w:val="24"/>
        </w:rPr>
        <w:tab/>
      </w:r>
      <w:r>
        <w:rPr>
          <w:b/>
          <w:spacing w:val="-2"/>
          <w:sz w:val="24"/>
        </w:rPr>
        <w:t>cédula.</w:t>
      </w:r>
    </w:p>
    <w:p w14:paraId="1C74330E">
      <w:pPr>
        <w:spacing w:before="39"/>
        <w:ind w:left="1661" w:right="0" w:firstLine="0"/>
        <w:jc w:val="left"/>
        <w:rPr>
          <w:b/>
          <w:sz w:val="24"/>
        </w:rPr>
      </w:pPr>
      <w:r>
        <w:rPr>
          <w:rFonts w:ascii="Segoe UI Symbol" w:hAnsi="Segoe UI Symbol"/>
          <w:sz w:val="24"/>
        </w:rPr>
        <w:t>✔</w:t>
      </w:r>
      <w:r>
        <w:rPr>
          <w:rFonts w:ascii="Segoe UI Symbol" w:hAnsi="Segoe UI Symbol"/>
          <w:spacing w:val="-2"/>
          <w:sz w:val="24"/>
        </w:rPr>
        <w:t xml:space="preserve"> </w:t>
      </w:r>
      <w:r>
        <w:rPr>
          <w:b/>
          <w:sz w:val="24"/>
        </w:rPr>
        <w:t>Visualización de</w:t>
      </w:r>
      <w:r>
        <w:rPr>
          <w:b/>
          <w:spacing w:val="-1"/>
          <w:sz w:val="24"/>
        </w:rPr>
        <w:t xml:space="preserve"> </w:t>
      </w:r>
      <w:r>
        <w:rPr>
          <w:b/>
          <w:sz w:val="24"/>
        </w:rPr>
        <w:t>detalles</w:t>
      </w:r>
      <w:r>
        <w:rPr>
          <w:b/>
          <w:spacing w:val="2"/>
          <w:sz w:val="24"/>
        </w:rPr>
        <w:t xml:space="preserve"> </w:t>
      </w:r>
      <w:r>
        <w:rPr>
          <w:b/>
          <w:sz w:val="24"/>
        </w:rPr>
        <w:t>del</w:t>
      </w:r>
      <w:r>
        <w:rPr>
          <w:b/>
          <w:spacing w:val="3"/>
          <w:sz w:val="24"/>
        </w:rPr>
        <w:t xml:space="preserve"> </w:t>
      </w:r>
      <w:r>
        <w:rPr>
          <w:b/>
          <w:spacing w:val="-2"/>
          <w:sz w:val="24"/>
        </w:rPr>
        <w:t>comparendo.</w:t>
      </w:r>
    </w:p>
    <w:p w14:paraId="354F8334">
      <w:pPr>
        <w:spacing w:before="36" w:line="264" w:lineRule="auto"/>
        <w:ind w:left="1661" w:right="0" w:firstLine="0"/>
        <w:jc w:val="left"/>
        <w:rPr>
          <w:rFonts w:hint="default"/>
          <w:b/>
          <w:sz w:val="24"/>
          <w:lang w:val="es-ES"/>
        </w:rPr>
      </w:pPr>
      <w:r>
        <w:rPr>
          <w:rFonts w:ascii="Segoe UI Symbol" w:hAnsi="Segoe UI Symbol"/>
          <w:sz w:val="24"/>
        </w:rPr>
        <w:t xml:space="preserve">✔ </w:t>
      </w:r>
      <w:r>
        <w:rPr>
          <w:b/>
          <w:sz w:val="24"/>
        </w:rPr>
        <w:t>Recepción</w:t>
      </w:r>
      <w:r>
        <w:rPr>
          <w:b/>
          <w:spacing w:val="32"/>
          <w:sz w:val="24"/>
        </w:rPr>
        <w:t xml:space="preserve"> </w:t>
      </w:r>
      <w:r>
        <w:rPr>
          <w:b/>
          <w:sz w:val="24"/>
        </w:rPr>
        <w:t>de</w:t>
      </w:r>
      <w:r>
        <w:rPr>
          <w:b/>
          <w:spacing w:val="34"/>
          <w:sz w:val="24"/>
        </w:rPr>
        <w:t xml:space="preserve"> </w:t>
      </w:r>
      <w:r>
        <w:rPr>
          <w:b/>
          <w:sz w:val="24"/>
        </w:rPr>
        <w:t>notificaciones</w:t>
      </w:r>
      <w:r>
        <w:rPr>
          <w:b/>
          <w:spacing w:val="36"/>
          <w:sz w:val="24"/>
        </w:rPr>
        <w:t xml:space="preserve"> </w:t>
      </w:r>
      <w:r>
        <w:rPr>
          <w:b/>
          <w:sz w:val="24"/>
        </w:rPr>
        <w:t>y</w:t>
      </w:r>
      <w:r>
        <w:rPr>
          <w:b/>
          <w:spacing w:val="30"/>
          <w:sz w:val="24"/>
        </w:rPr>
        <w:t xml:space="preserve"> </w:t>
      </w:r>
      <w:r>
        <w:rPr>
          <w:b/>
          <w:sz w:val="24"/>
        </w:rPr>
        <w:t>alertas</w:t>
      </w:r>
      <w:r>
        <w:rPr>
          <w:b/>
          <w:spacing w:val="31"/>
          <w:sz w:val="24"/>
        </w:rPr>
        <w:t xml:space="preserve"> </w:t>
      </w:r>
      <w:r>
        <w:rPr>
          <w:b/>
          <w:sz w:val="24"/>
        </w:rPr>
        <w:t>sobre</w:t>
      </w:r>
      <w:r>
        <w:rPr>
          <w:b/>
          <w:spacing w:val="32"/>
          <w:sz w:val="24"/>
        </w:rPr>
        <w:t xml:space="preserve"> </w:t>
      </w:r>
      <w:r>
        <w:rPr>
          <w:b/>
          <w:sz w:val="24"/>
        </w:rPr>
        <w:t>comparendos</w:t>
      </w:r>
      <w:r>
        <w:rPr>
          <w:b/>
          <w:spacing w:val="37"/>
          <w:sz w:val="24"/>
        </w:rPr>
        <w:t xml:space="preserve"> </w:t>
      </w:r>
      <w:r>
        <w:rPr>
          <w:b/>
          <w:sz w:val="24"/>
        </w:rPr>
        <w:t>y</w:t>
      </w:r>
      <w:r>
        <w:rPr>
          <w:b/>
          <w:spacing w:val="-5"/>
          <w:sz w:val="24"/>
        </w:rPr>
        <w:t xml:space="preserve"> </w:t>
      </w:r>
      <w:r>
        <w:rPr>
          <w:rFonts w:hint="default"/>
          <w:b/>
          <w:sz w:val="24"/>
          <w:lang w:val="es-ES"/>
        </w:rPr>
        <w:t>seguimiento de la multa</w:t>
      </w:r>
    </w:p>
    <w:p w14:paraId="61DF3FCB">
      <w:pPr>
        <w:spacing w:after="0" w:line="264" w:lineRule="auto"/>
        <w:jc w:val="left"/>
        <w:rPr>
          <w:b/>
          <w:sz w:val="24"/>
        </w:rPr>
        <w:sectPr>
          <w:pgSz w:w="12240" w:h="15840"/>
          <w:pgMar w:top="1400" w:right="1440" w:bottom="280" w:left="1440" w:header="720" w:footer="720" w:gutter="0"/>
          <w:cols w:space="720" w:num="1"/>
        </w:sectPr>
      </w:pPr>
    </w:p>
    <w:p w14:paraId="210FC815">
      <w:pPr>
        <w:pStyle w:val="6"/>
        <w:numPr>
          <w:ilvl w:val="2"/>
          <w:numId w:val="5"/>
        </w:numPr>
        <w:tabs>
          <w:tab w:val="left" w:pos="1103"/>
        </w:tabs>
        <w:spacing w:before="114" w:after="0" w:line="240" w:lineRule="auto"/>
        <w:ind w:left="1103" w:right="0" w:hanging="133"/>
        <w:jc w:val="left"/>
        <w:rPr>
          <w:sz w:val="24"/>
        </w:rPr>
      </w:pPr>
      <w:r>
        <w:rPr>
          <w:sz w:val="24"/>
        </w:rPr>
        <w:t>funcionario</w:t>
      </w:r>
      <w:r>
        <w:rPr>
          <w:spacing w:val="-7"/>
          <w:sz w:val="24"/>
        </w:rPr>
        <w:t xml:space="preserve"> </w:t>
      </w:r>
      <w:r>
        <w:rPr>
          <w:sz w:val="24"/>
        </w:rPr>
        <w:t>de</w:t>
      </w:r>
      <w:r>
        <w:rPr>
          <w:spacing w:val="-4"/>
          <w:sz w:val="24"/>
        </w:rPr>
        <w:t xml:space="preserve"> </w:t>
      </w:r>
      <w:r>
        <w:rPr>
          <w:spacing w:val="-2"/>
          <w:sz w:val="24"/>
        </w:rPr>
        <w:t>Finanzas</w:t>
      </w:r>
    </w:p>
    <w:p w14:paraId="5B794492">
      <w:pPr>
        <w:spacing w:before="229"/>
        <w:ind w:left="1680" w:right="0" w:firstLine="0"/>
        <w:jc w:val="left"/>
        <w:rPr>
          <w:rFonts w:hint="default" w:ascii="Calibri" w:hAnsi="Calibri" w:cs="Calibri"/>
          <w:b/>
          <w:bCs/>
          <w:sz w:val="24"/>
          <w:szCs w:val="24"/>
          <w:lang w:val="es-ES"/>
        </w:rPr>
      </w:pPr>
      <w:r>
        <w:rPr>
          <w:rFonts w:hint="default" w:ascii="Calibri" w:hAnsi="Calibri" w:cs="Calibri"/>
          <w:b/>
          <w:bCs/>
          <w:sz w:val="24"/>
          <w:szCs w:val="24"/>
        </w:rPr>
        <w:t>✔</w:t>
      </w:r>
      <w:r>
        <w:rPr>
          <w:rFonts w:hint="default" w:ascii="Calibri" w:hAnsi="Calibri" w:cs="Calibri"/>
          <w:b/>
          <w:bCs/>
          <w:spacing w:val="-12"/>
          <w:sz w:val="24"/>
          <w:szCs w:val="24"/>
        </w:rPr>
        <w:t xml:space="preserve"> </w:t>
      </w:r>
      <w:r>
        <w:rPr>
          <w:rFonts w:hint="default" w:ascii="Calibri" w:hAnsi="Calibri" w:cs="Calibri"/>
          <w:b/>
          <w:bCs/>
          <w:spacing w:val="-12"/>
          <w:sz w:val="24"/>
          <w:szCs w:val="24"/>
          <w:lang w:val="es-ES"/>
        </w:rPr>
        <w:t>Creacion de acuerdos de pago e notificacion de nuevas multas anexadas</w:t>
      </w:r>
    </w:p>
    <w:p w14:paraId="5E80CAEB">
      <w:pPr>
        <w:spacing w:before="233"/>
        <w:ind w:left="1680" w:right="0" w:firstLine="0"/>
        <w:jc w:val="left"/>
        <w:rPr>
          <w:rFonts w:hint="default" w:ascii="Calibri" w:hAnsi="Calibri" w:cs="Calibri"/>
          <w:b/>
          <w:bCs/>
          <w:sz w:val="24"/>
          <w:szCs w:val="24"/>
        </w:rPr>
      </w:pPr>
      <w:r>
        <w:rPr>
          <w:rFonts w:hint="default" w:ascii="Calibri" w:hAnsi="Calibri" w:cs="Calibri"/>
          <w:b/>
          <w:bCs/>
          <w:sz w:val="24"/>
          <w:szCs w:val="24"/>
        </w:rPr>
        <w:t>✔</w:t>
      </w:r>
      <w:r>
        <w:rPr>
          <w:rFonts w:hint="default" w:ascii="Calibri" w:hAnsi="Calibri" w:cs="Calibri"/>
          <w:b/>
          <w:bCs/>
          <w:spacing w:val="26"/>
          <w:sz w:val="24"/>
          <w:szCs w:val="24"/>
        </w:rPr>
        <w:t xml:space="preserve"> </w:t>
      </w:r>
      <w:r>
        <w:rPr>
          <w:rFonts w:hint="default" w:ascii="Calibri" w:hAnsi="Calibri" w:cs="Calibri"/>
          <w:b/>
          <w:bCs/>
          <w:spacing w:val="26"/>
          <w:sz w:val="24"/>
          <w:szCs w:val="24"/>
          <w:lang w:val="es-ES"/>
        </w:rPr>
        <w:t>dasboard donde podra visualizar informacion rebelante de las multas</w:t>
      </w:r>
      <w:r>
        <w:rPr>
          <w:rFonts w:hint="default" w:ascii="Calibri" w:hAnsi="Calibri" w:cs="Calibri"/>
          <w:b/>
          <w:bCs/>
          <w:spacing w:val="-2"/>
          <w:sz w:val="24"/>
          <w:szCs w:val="24"/>
        </w:rPr>
        <w:t>.</w:t>
      </w:r>
    </w:p>
    <w:p w14:paraId="46903FF8">
      <w:pPr>
        <w:tabs>
          <w:tab w:val="left" w:pos="2073"/>
        </w:tabs>
        <w:spacing w:before="231" w:line="264" w:lineRule="auto"/>
        <w:ind w:left="1680" w:right="493" w:firstLine="0"/>
        <w:jc w:val="left"/>
        <w:rPr>
          <w:rFonts w:hint="default" w:ascii="Calibri" w:hAnsi="Calibri" w:cs="Calibri"/>
          <w:b/>
          <w:bCs/>
          <w:sz w:val="24"/>
          <w:szCs w:val="24"/>
        </w:rPr>
      </w:pPr>
      <w:r>
        <w:rPr>
          <w:rFonts w:hint="default" w:ascii="Calibri" w:hAnsi="Calibri" w:cs="Calibri"/>
          <w:b/>
          <w:bCs/>
          <w:spacing w:val="-10"/>
          <w:sz w:val="24"/>
          <w:szCs w:val="24"/>
        </w:rPr>
        <w:t>✔</w:t>
      </w:r>
      <w:r>
        <w:rPr>
          <w:rFonts w:hint="default" w:ascii="Calibri" w:hAnsi="Calibri" w:cs="Calibri"/>
          <w:b/>
          <w:bCs/>
          <w:sz w:val="24"/>
          <w:szCs w:val="24"/>
        </w:rPr>
        <w:tab/>
      </w:r>
      <w:r>
        <w:rPr>
          <w:rFonts w:hint="default" w:ascii="Calibri" w:hAnsi="Calibri" w:cs="Calibri"/>
          <w:b/>
          <w:bCs/>
          <w:sz w:val="24"/>
          <w:szCs w:val="24"/>
        </w:rPr>
        <w:t>Generación</w:t>
      </w:r>
      <w:r>
        <w:rPr>
          <w:rFonts w:hint="default" w:ascii="Calibri" w:hAnsi="Calibri" w:cs="Calibri"/>
          <w:b/>
          <w:bCs/>
          <w:spacing w:val="40"/>
          <w:sz w:val="24"/>
          <w:szCs w:val="24"/>
        </w:rPr>
        <w:t xml:space="preserve"> </w:t>
      </w:r>
      <w:r>
        <w:rPr>
          <w:rFonts w:hint="default" w:ascii="Calibri" w:hAnsi="Calibri" w:cs="Calibri"/>
          <w:b/>
          <w:bCs/>
          <w:sz w:val="24"/>
          <w:szCs w:val="24"/>
        </w:rPr>
        <w:t>de</w:t>
      </w:r>
      <w:r>
        <w:rPr>
          <w:rFonts w:hint="default" w:ascii="Calibri" w:hAnsi="Calibri" w:cs="Calibri"/>
          <w:b/>
          <w:bCs/>
          <w:spacing w:val="40"/>
          <w:sz w:val="24"/>
          <w:szCs w:val="24"/>
        </w:rPr>
        <w:t xml:space="preserve"> </w:t>
      </w:r>
      <w:r>
        <w:rPr>
          <w:rFonts w:hint="default" w:ascii="Calibri" w:hAnsi="Calibri" w:cs="Calibri"/>
          <w:b/>
          <w:bCs/>
          <w:spacing w:val="40"/>
          <w:sz w:val="24"/>
          <w:szCs w:val="24"/>
          <w:lang w:val="es-ES"/>
        </w:rPr>
        <w:t>comprobantes de creacion de nuevas multas</w:t>
      </w:r>
      <w:r>
        <w:rPr>
          <w:rFonts w:hint="default" w:ascii="Calibri" w:hAnsi="Calibri" w:cs="Calibri"/>
          <w:b/>
          <w:bCs/>
          <w:sz w:val="24"/>
          <w:szCs w:val="24"/>
        </w:rPr>
        <w:t>.</w:t>
      </w:r>
    </w:p>
    <w:p w14:paraId="0CBC50A5">
      <w:pPr>
        <w:pStyle w:val="6"/>
        <w:numPr>
          <w:ilvl w:val="2"/>
          <w:numId w:val="5"/>
        </w:numPr>
        <w:tabs>
          <w:tab w:val="left" w:pos="1093"/>
        </w:tabs>
        <w:spacing w:before="195" w:after="0" w:line="240" w:lineRule="auto"/>
        <w:ind w:left="1093" w:right="0" w:hanging="138"/>
        <w:jc w:val="left"/>
        <w:rPr>
          <w:b/>
          <w:sz w:val="24"/>
        </w:rPr>
      </w:pPr>
      <w:r>
        <w:rPr>
          <w:b/>
          <w:sz w:val="24"/>
        </w:rPr>
        <w:t>Inspectora</w:t>
      </w:r>
      <w:r>
        <w:rPr>
          <w:b/>
          <w:spacing w:val="-9"/>
          <w:sz w:val="24"/>
        </w:rPr>
        <w:t xml:space="preserve"> </w:t>
      </w:r>
      <w:r>
        <w:rPr>
          <w:b/>
          <w:spacing w:val="-2"/>
          <w:sz w:val="24"/>
        </w:rPr>
        <w:t>policial</w:t>
      </w:r>
    </w:p>
    <w:p w14:paraId="1AFF6992">
      <w:pPr>
        <w:spacing w:before="234" w:line="264" w:lineRule="auto"/>
        <w:ind w:left="1680" w:right="1031" w:firstLine="0"/>
        <w:jc w:val="left"/>
        <w:rPr>
          <w:b/>
          <w:sz w:val="24"/>
        </w:rPr>
      </w:pPr>
      <w:r>
        <w:rPr>
          <w:rFonts w:ascii="Segoe UI Symbol" w:hAnsi="Segoe UI Symbol"/>
          <w:sz w:val="24"/>
        </w:rPr>
        <w:t xml:space="preserve">✔ </w:t>
      </w:r>
      <w:r>
        <w:rPr>
          <w:b/>
          <w:sz w:val="24"/>
        </w:rPr>
        <w:t>Registro</w:t>
      </w:r>
      <w:r>
        <w:rPr>
          <w:b/>
          <w:spacing w:val="35"/>
          <w:sz w:val="24"/>
        </w:rPr>
        <w:t xml:space="preserve"> </w:t>
      </w:r>
      <w:r>
        <w:rPr>
          <w:b/>
          <w:sz w:val="24"/>
        </w:rPr>
        <w:t>y</w:t>
      </w:r>
      <w:r>
        <w:rPr>
          <w:b/>
          <w:spacing w:val="30"/>
          <w:sz w:val="24"/>
        </w:rPr>
        <w:t xml:space="preserve"> </w:t>
      </w:r>
      <w:r>
        <w:rPr>
          <w:b/>
          <w:sz w:val="24"/>
        </w:rPr>
        <w:t>actualización</w:t>
      </w:r>
      <w:r>
        <w:rPr>
          <w:b/>
          <w:spacing w:val="33"/>
          <w:sz w:val="24"/>
        </w:rPr>
        <w:t xml:space="preserve"> </w:t>
      </w:r>
      <w:r>
        <w:rPr>
          <w:b/>
          <w:sz w:val="24"/>
        </w:rPr>
        <w:t>de</w:t>
      </w:r>
      <w:r>
        <w:rPr>
          <w:b/>
          <w:spacing w:val="31"/>
          <w:sz w:val="24"/>
        </w:rPr>
        <w:t xml:space="preserve"> </w:t>
      </w:r>
      <w:r>
        <w:rPr>
          <w:b/>
          <w:sz w:val="24"/>
        </w:rPr>
        <w:t>comparendos</w:t>
      </w:r>
      <w:r>
        <w:rPr>
          <w:b/>
          <w:spacing w:val="31"/>
          <w:sz w:val="24"/>
        </w:rPr>
        <w:t xml:space="preserve"> </w:t>
      </w:r>
      <w:r>
        <w:rPr>
          <w:b/>
          <w:sz w:val="24"/>
        </w:rPr>
        <w:t>con</w:t>
      </w:r>
      <w:r>
        <w:rPr>
          <w:b/>
          <w:spacing w:val="-2"/>
          <w:sz w:val="24"/>
        </w:rPr>
        <w:t xml:space="preserve"> </w:t>
      </w:r>
      <w:r>
        <w:rPr>
          <w:b/>
          <w:sz w:val="24"/>
        </w:rPr>
        <w:t>detalles</w:t>
      </w:r>
      <w:r>
        <w:rPr>
          <w:b/>
          <w:spacing w:val="33"/>
          <w:sz w:val="24"/>
        </w:rPr>
        <w:t xml:space="preserve"> </w:t>
      </w:r>
      <w:r>
        <w:rPr>
          <w:b/>
          <w:sz w:val="24"/>
        </w:rPr>
        <w:t>de</w:t>
      </w:r>
      <w:r>
        <w:rPr>
          <w:b/>
          <w:spacing w:val="28"/>
          <w:sz w:val="24"/>
        </w:rPr>
        <w:t xml:space="preserve"> </w:t>
      </w:r>
      <w:r>
        <w:rPr>
          <w:b/>
          <w:sz w:val="24"/>
        </w:rPr>
        <w:t xml:space="preserve">la </w:t>
      </w:r>
      <w:r>
        <w:rPr>
          <w:b/>
          <w:spacing w:val="-2"/>
          <w:sz w:val="24"/>
        </w:rPr>
        <w:t>infracción.</w:t>
      </w:r>
    </w:p>
    <w:p w14:paraId="2D88E6DC">
      <w:pPr>
        <w:spacing w:before="6" w:line="264" w:lineRule="auto"/>
        <w:ind w:left="1680" w:right="1031" w:firstLine="0"/>
        <w:jc w:val="left"/>
        <w:rPr>
          <w:b/>
          <w:sz w:val="24"/>
        </w:rPr>
      </w:pPr>
      <w:r>
        <w:rPr>
          <w:rFonts w:ascii="Segoe UI Symbol" w:hAnsi="Segoe UI Symbol"/>
          <w:sz w:val="24"/>
        </w:rPr>
        <w:t xml:space="preserve">✔ </w:t>
      </w:r>
      <w:r>
        <w:rPr>
          <w:rFonts w:hint="default" w:ascii="Calibri" w:hAnsi="Calibri" w:cs="Calibri"/>
          <w:b/>
          <w:bCs/>
          <w:sz w:val="24"/>
          <w:lang w:val="es-ES"/>
        </w:rPr>
        <w:t>Seguimiento de cobro en el cual se encuentran las multas creadas</w:t>
      </w:r>
      <w:r>
        <w:rPr>
          <w:rFonts w:hint="default" w:ascii="Calibri" w:hAnsi="Calibri" w:cs="Calibri"/>
          <w:b/>
          <w:bCs/>
          <w:spacing w:val="-2"/>
          <w:sz w:val="24"/>
        </w:rPr>
        <w:t>.</w:t>
      </w:r>
    </w:p>
    <w:p w14:paraId="1D04B2D7">
      <w:pPr>
        <w:pStyle w:val="6"/>
        <w:numPr>
          <w:ilvl w:val="0"/>
          <w:numId w:val="1"/>
        </w:numPr>
        <w:tabs>
          <w:tab w:val="left" w:pos="519"/>
        </w:tabs>
        <w:spacing w:before="228" w:after="0" w:line="240" w:lineRule="auto"/>
        <w:ind w:left="519" w:right="0" w:hanging="255"/>
        <w:jc w:val="left"/>
        <w:rPr>
          <w:b/>
          <w:sz w:val="24"/>
        </w:rPr>
      </w:pPr>
      <w:r>
        <w:rPr>
          <w:b/>
          <w:sz w:val="24"/>
        </w:rPr>
        <w:t>Análisis</w:t>
      </w:r>
      <w:r>
        <w:rPr>
          <w:b/>
          <w:spacing w:val="-5"/>
          <w:sz w:val="24"/>
        </w:rPr>
        <w:t xml:space="preserve"> </w:t>
      </w:r>
      <w:r>
        <w:rPr>
          <w:b/>
          <w:sz w:val="24"/>
        </w:rPr>
        <w:t>de</w:t>
      </w:r>
      <w:r>
        <w:rPr>
          <w:b/>
          <w:spacing w:val="-2"/>
          <w:sz w:val="24"/>
        </w:rPr>
        <w:t xml:space="preserve"> Viabilidad</w:t>
      </w:r>
    </w:p>
    <w:p w14:paraId="479FC87F">
      <w:pPr>
        <w:pStyle w:val="6"/>
        <w:numPr>
          <w:ilvl w:val="1"/>
          <w:numId w:val="1"/>
        </w:numPr>
        <w:tabs>
          <w:tab w:val="left" w:pos="1354"/>
        </w:tabs>
        <w:spacing w:before="185" w:after="0" w:line="240" w:lineRule="auto"/>
        <w:ind w:left="1354" w:right="0" w:hanging="399"/>
        <w:jc w:val="left"/>
        <w:rPr>
          <w:b/>
          <w:sz w:val="24"/>
        </w:rPr>
      </w:pPr>
      <w:r>
        <w:rPr>
          <w:b/>
          <w:sz w:val="24"/>
        </w:rPr>
        <w:t>Viabilidad</w:t>
      </w:r>
      <w:r>
        <w:rPr>
          <w:b/>
          <w:spacing w:val="-13"/>
          <w:sz w:val="24"/>
        </w:rPr>
        <w:t xml:space="preserve"> </w:t>
      </w:r>
      <w:r>
        <w:rPr>
          <w:b/>
          <w:spacing w:val="-2"/>
          <w:sz w:val="24"/>
        </w:rPr>
        <w:t>Económica</w:t>
      </w:r>
    </w:p>
    <w:p w14:paraId="43700800">
      <w:pPr>
        <w:pStyle w:val="4"/>
        <w:spacing w:before="237" w:line="266" w:lineRule="auto"/>
        <w:ind w:left="1430" w:right="247"/>
        <w:jc w:val="both"/>
      </w:pPr>
      <w:r>
        <w:t xml:space="preserve">Los costos principales incluyen el desarrollo inicial, mantenimiento continuo y actualizaciones del sistema. La inversión inicial cubrirá salarios del equipo de desarrollo, infraestructura en la nube, licencias de software y seguridad </w:t>
      </w:r>
      <w:r>
        <w:rPr>
          <w:spacing w:val="-2"/>
        </w:rPr>
        <w:t>informática.</w:t>
      </w:r>
    </w:p>
    <w:p w14:paraId="670006D4">
      <w:pPr>
        <w:pStyle w:val="4"/>
        <w:spacing w:before="195" w:line="266" w:lineRule="auto"/>
        <w:ind w:left="1430" w:right="241" w:hanging="10"/>
        <w:jc w:val="both"/>
      </w:pPr>
      <w:r>
        <w:t>Para</w:t>
      </w:r>
      <w:r>
        <w:rPr>
          <w:spacing w:val="-3"/>
        </w:rPr>
        <w:t xml:space="preserve"> </w:t>
      </w:r>
      <w:r>
        <w:t>su</w:t>
      </w:r>
      <w:r>
        <w:rPr>
          <w:spacing w:val="-5"/>
        </w:rPr>
        <w:t xml:space="preserve"> </w:t>
      </w:r>
      <w:r>
        <w:t>sostenibilidad,</w:t>
      </w:r>
      <w:r>
        <w:rPr>
          <w:spacing w:val="-4"/>
        </w:rPr>
        <w:t xml:space="preserve"> </w:t>
      </w:r>
      <w:r>
        <w:t>se</w:t>
      </w:r>
      <w:r>
        <w:rPr>
          <w:spacing w:val="-6"/>
        </w:rPr>
        <w:t xml:space="preserve"> </w:t>
      </w:r>
      <w:r>
        <w:t>evaluarán</w:t>
      </w:r>
      <w:r>
        <w:rPr>
          <w:spacing w:val="-3"/>
        </w:rPr>
        <w:t xml:space="preserve"> </w:t>
      </w:r>
      <w:r>
        <w:t>modelos</w:t>
      </w:r>
      <w:r>
        <w:rPr>
          <w:spacing w:val="-3"/>
        </w:rPr>
        <w:t xml:space="preserve"> </w:t>
      </w:r>
      <w:r>
        <w:t>de</w:t>
      </w:r>
      <w:r>
        <w:rPr>
          <w:spacing w:val="-5"/>
        </w:rPr>
        <w:t xml:space="preserve"> </w:t>
      </w:r>
      <w:r>
        <w:t>monetización</w:t>
      </w:r>
      <w:r>
        <w:rPr>
          <w:spacing w:val="-3"/>
        </w:rPr>
        <w:t xml:space="preserve"> </w:t>
      </w:r>
      <w:r>
        <w:t>como</w:t>
      </w:r>
      <w:r>
        <w:rPr>
          <w:spacing w:val="-6"/>
        </w:rPr>
        <w:t xml:space="preserve"> </w:t>
      </w:r>
      <w:r>
        <w:t>tarifas</w:t>
      </w:r>
      <w:r>
        <w:rPr>
          <w:spacing w:val="-4"/>
        </w:rPr>
        <w:t xml:space="preserve"> </w:t>
      </w:r>
      <w:r>
        <w:t>por consultas en línea y certificaciones digitales. Además, la automatización del sistema reducirá costos administrativos y mejorará la recaudación de multas, aumentando los ingresos y garantizando la rentabilidad del proyecto.</w:t>
      </w:r>
    </w:p>
    <w:p w14:paraId="1C44BF1A">
      <w:pPr>
        <w:pStyle w:val="4"/>
      </w:pPr>
    </w:p>
    <w:p w14:paraId="1AD728DB">
      <w:pPr>
        <w:pStyle w:val="4"/>
        <w:spacing w:before="137"/>
      </w:pPr>
    </w:p>
    <w:p w14:paraId="6EFB0F32">
      <w:pPr>
        <w:spacing w:before="0"/>
        <w:ind w:left="955" w:right="0" w:firstLine="0"/>
        <w:jc w:val="left"/>
        <w:rPr>
          <w:b/>
          <w:sz w:val="24"/>
        </w:rPr>
      </w:pPr>
      <w:r>
        <w:rPr>
          <w:b/>
          <w:sz w:val="24"/>
        </w:rPr>
        <w:t>3.2</w:t>
      </w:r>
      <w:r>
        <w:rPr>
          <w:b/>
          <w:spacing w:val="-8"/>
          <w:sz w:val="24"/>
        </w:rPr>
        <w:t xml:space="preserve"> </w:t>
      </w:r>
      <w:r>
        <w:rPr>
          <w:b/>
          <w:sz w:val="24"/>
        </w:rPr>
        <w:t>Viabilidad</w:t>
      </w:r>
      <w:r>
        <w:rPr>
          <w:b/>
          <w:spacing w:val="-10"/>
          <w:sz w:val="24"/>
        </w:rPr>
        <w:t xml:space="preserve"> </w:t>
      </w:r>
      <w:r>
        <w:rPr>
          <w:b/>
          <w:spacing w:val="-2"/>
          <w:sz w:val="24"/>
        </w:rPr>
        <w:t>Operativa</w:t>
      </w:r>
    </w:p>
    <w:p w14:paraId="0A476DB2">
      <w:pPr>
        <w:pStyle w:val="4"/>
        <w:spacing w:before="194" w:line="266" w:lineRule="auto"/>
        <w:ind w:left="1690" w:right="367" w:hanging="10"/>
      </w:pPr>
      <w:r>
        <w:t>El</w:t>
      </w:r>
      <w:r>
        <w:rPr>
          <w:spacing w:val="40"/>
        </w:rPr>
        <w:t xml:space="preserve"> </w:t>
      </w:r>
      <w:r>
        <w:t>sistema es operativamente viable, ya que optimiza la gestión de comparendos para</w:t>
      </w:r>
      <w:r>
        <w:rPr>
          <w:spacing w:val="-2"/>
        </w:rPr>
        <w:t xml:space="preserve"> </w:t>
      </w:r>
      <w:r>
        <w:t>autoridades y</w:t>
      </w:r>
      <w:r>
        <w:rPr>
          <w:spacing w:val="-3"/>
        </w:rPr>
        <w:t xml:space="preserve"> </w:t>
      </w:r>
      <w:r>
        <w:t>facilita a</w:t>
      </w:r>
      <w:r>
        <w:rPr>
          <w:spacing w:val="-1"/>
        </w:rPr>
        <w:t xml:space="preserve"> </w:t>
      </w:r>
      <w:r>
        <w:t>los</w:t>
      </w:r>
      <w:r>
        <w:rPr>
          <w:spacing w:val="-3"/>
        </w:rPr>
        <w:t xml:space="preserve"> </w:t>
      </w:r>
      <w:r>
        <w:t>ciudadanos</w:t>
      </w:r>
      <w:r>
        <w:rPr>
          <w:spacing w:val="-6"/>
        </w:rPr>
        <w:t xml:space="preserve"> </w:t>
      </w:r>
      <w:r>
        <w:t>la consulta</w:t>
      </w:r>
    </w:p>
    <w:p w14:paraId="62001804">
      <w:pPr>
        <w:pStyle w:val="4"/>
        <w:spacing w:after="0" w:line="266" w:lineRule="auto"/>
        <w:sectPr>
          <w:pgSz w:w="12240" w:h="15840"/>
          <w:pgMar w:top="1820" w:right="1440" w:bottom="280" w:left="1440" w:header="720" w:footer="720" w:gutter="0"/>
          <w:cols w:space="720" w:num="1"/>
        </w:sectPr>
      </w:pPr>
    </w:p>
    <w:p w14:paraId="25F1B031">
      <w:pPr>
        <w:pStyle w:val="4"/>
        <w:spacing w:before="32" w:line="266" w:lineRule="auto"/>
        <w:ind w:left="1440" w:right="241"/>
        <w:jc w:val="both"/>
      </w:pPr>
      <w:r>
        <w:t xml:space="preserve">Su implementación es factible con integración a bases de datos gubernamentales y soporte técnico continuo, garantizando eficiencia y </w:t>
      </w:r>
      <w:r>
        <w:rPr>
          <w:spacing w:val="-2"/>
        </w:rPr>
        <w:t>accesibilidad.</w:t>
      </w:r>
    </w:p>
    <w:p w14:paraId="26C5C1A1">
      <w:pPr>
        <w:pStyle w:val="6"/>
        <w:numPr>
          <w:ilvl w:val="0"/>
          <w:numId w:val="1"/>
        </w:numPr>
        <w:tabs>
          <w:tab w:val="left" w:pos="529"/>
        </w:tabs>
        <w:spacing w:before="186" w:after="0" w:line="240" w:lineRule="auto"/>
        <w:ind w:left="529" w:right="0" w:hanging="265"/>
        <w:jc w:val="left"/>
        <w:rPr>
          <w:b/>
          <w:sz w:val="24"/>
        </w:rPr>
      </w:pPr>
      <w:r>
        <w:rPr>
          <w:b/>
          <w:sz w:val="24"/>
        </w:rPr>
        <w:t>Interfaz</w:t>
      </w:r>
      <w:r>
        <w:rPr>
          <w:b/>
          <w:spacing w:val="-7"/>
          <w:sz w:val="24"/>
        </w:rPr>
        <w:t xml:space="preserve"> </w:t>
      </w:r>
      <w:r>
        <w:rPr>
          <w:b/>
          <w:sz w:val="24"/>
        </w:rPr>
        <w:t>de</w:t>
      </w:r>
      <w:r>
        <w:rPr>
          <w:b/>
          <w:spacing w:val="-4"/>
          <w:sz w:val="24"/>
        </w:rPr>
        <w:t xml:space="preserve"> </w:t>
      </w:r>
      <w:r>
        <w:rPr>
          <w:b/>
          <w:spacing w:val="-2"/>
          <w:sz w:val="24"/>
        </w:rPr>
        <w:t>Usuario</w:t>
      </w:r>
    </w:p>
    <w:p w14:paraId="2A46C9C1">
      <w:pPr>
        <w:pStyle w:val="6"/>
        <w:numPr>
          <w:ilvl w:val="1"/>
          <w:numId w:val="1"/>
        </w:numPr>
        <w:tabs>
          <w:tab w:val="left" w:pos="1310"/>
        </w:tabs>
        <w:spacing w:before="223" w:after="0" w:line="240" w:lineRule="auto"/>
        <w:ind w:left="1310" w:right="0" w:hanging="355"/>
        <w:jc w:val="left"/>
        <w:rPr>
          <w:b/>
          <w:sz w:val="24"/>
        </w:rPr>
      </w:pPr>
      <w:r>
        <w:rPr>
          <w:b/>
          <w:sz w:val="24"/>
        </w:rPr>
        <w:t>Diseño</w:t>
      </w:r>
      <w:r>
        <w:rPr>
          <w:b/>
          <w:spacing w:val="-1"/>
          <w:sz w:val="24"/>
        </w:rPr>
        <w:t xml:space="preserve"> </w:t>
      </w:r>
      <w:r>
        <w:rPr>
          <w:b/>
          <w:sz w:val="24"/>
        </w:rPr>
        <w:t>de</w:t>
      </w:r>
      <w:r>
        <w:rPr>
          <w:b/>
          <w:spacing w:val="-3"/>
          <w:sz w:val="24"/>
        </w:rPr>
        <w:t xml:space="preserve"> </w:t>
      </w:r>
      <w:r>
        <w:rPr>
          <w:b/>
          <w:sz w:val="24"/>
        </w:rPr>
        <w:t>la</w:t>
      </w:r>
      <w:r>
        <w:rPr>
          <w:b/>
          <w:spacing w:val="-1"/>
          <w:sz w:val="24"/>
        </w:rPr>
        <w:t xml:space="preserve"> </w:t>
      </w:r>
      <w:r>
        <w:rPr>
          <w:b/>
          <w:spacing w:val="-2"/>
          <w:sz w:val="24"/>
        </w:rPr>
        <w:t>Interfaz</w:t>
      </w:r>
    </w:p>
    <w:p w14:paraId="4E40CF26">
      <w:pPr>
        <w:pStyle w:val="4"/>
        <w:spacing w:before="192" w:line="266" w:lineRule="auto"/>
        <w:ind w:left="274" w:right="246"/>
        <w:jc w:val="both"/>
      </w:pPr>
      <w:r>
        <w:t xml:space="preserve">El </w:t>
      </w:r>
      <w:r>
        <w:rPr>
          <w:b/>
        </w:rPr>
        <w:t xml:space="preserve">Sistema de Control de Comparendos Policiales </w:t>
      </w:r>
      <w:r>
        <w:t xml:space="preserve">contará con una interfaz intuitiva y accesible para facilitar su uso por parte de ciudadanos. Un panel administrativo donde podrán registrar, gestionar y consultar comparendos, además de generar reportes </w:t>
      </w:r>
      <w:r>
        <w:rPr>
          <w:spacing w:val="-2"/>
        </w:rPr>
        <w:t>detallados.</w:t>
      </w:r>
    </w:p>
    <w:p w14:paraId="2B2DE5EA">
      <w:pPr>
        <w:pStyle w:val="6"/>
        <w:numPr>
          <w:ilvl w:val="0"/>
          <w:numId w:val="6"/>
        </w:numPr>
        <w:tabs>
          <w:tab w:val="left" w:pos="984"/>
        </w:tabs>
        <w:spacing w:before="198" w:after="0" w:line="271" w:lineRule="auto"/>
        <w:ind w:left="984" w:right="721" w:hanging="360"/>
        <w:jc w:val="left"/>
        <w:rPr>
          <w:sz w:val="24"/>
        </w:rPr>
      </w:pPr>
      <w:r>
        <w:rPr>
          <w:b/>
          <w:sz w:val="24"/>
        </w:rPr>
        <w:t>Para</w:t>
      </w:r>
      <w:r>
        <w:rPr>
          <w:b/>
          <w:spacing w:val="-9"/>
          <w:sz w:val="24"/>
        </w:rPr>
        <w:t xml:space="preserve"> </w:t>
      </w:r>
      <w:r>
        <w:rPr>
          <w:b/>
          <w:sz w:val="24"/>
        </w:rPr>
        <w:t>Ciudadanos:</w:t>
      </w:r>
      <w:r>
        <w:rPr>
          <w:b/>
          <w:spacing w:val="-1"/>
          <w:sz w:val="24"/>
        </w:rPr>
        <w:t xml:space="preserve"> </w:t>
      </w:r>
      <w:r>
        <w:rPr>
          <w:sz w:val="24"/>
        </w:rPr>
        <w:t>Un</w:t>
      </w:r>
      <w:r>
        <w:rPr>
          <w:spacing w:val="-13"/>
          <w:sz w:val="24"/>
        </w:rPr>
        <w:t xml:space="preserve"> </w:t>
      </w:r>
      <w:r>
        <w:rPr>
          <w:sz w:val="24"/>
        </w:rPr>
        <w:t>portal</w:t>
      </w:r>
      <w:r>
        <w:rPr>
          <w:spacing w:val="-10"/>
          <w:sz w:val="24"/>
        </w:rPr>
        <w:t xml:space="preserve"> </w:t>
      </w:r>
      <w:r>
        <w:rPr>
          <w:sz w:val="24"/>
        </w:rPr>
        <w:t>de</w:t>
      </w:r>
      <w:r>
        <w:rPr>
          <w:spacing w:val="-8"/>
          <w:sz w:val="24"/>
        </w:rPr>
        <w:t xml:space="preserve"> </w:t>
      </w:r>
      <w:r>
        <w:rPr>
          <w:sz w:val="24"/>
        </w:rPr>
        <w:t>consulta</w:t>
      </w:r>
      <w:r>
        <w:rPr>
          <w:spacing w:val="-7"/>
          <w:sz w:val="24"/>
        </w:rPr>
        <w:t xml:space="preserve"> </w:t>
      </w:r>
      <w:r>
        <w:rPr>
          <w:sz w:val="24"/>
        </w:rPr>
        <w:t>que</w:t>
      </w:r>
      <w:r>
        <w:rPr>
          <w:spacing w:val="-13"/>
          <w:sz w:val="24"/>
        </w:rPr>
        <w:t xml:space="preserve"> </w:t>
      </w:r>
      <w:r>
        <w:rPr>
          <w:sz w:val="24"/>
        </w:rPr>
        <w:t>permitirá</w:t>
      </w:r>
      <w:r>
        <w:rPr>
          <w:spacing w:val="-7"/>
          <w:sz w:val="24"/>
        </w:rPr>
        <w:t xml:space="preserve"> </w:t>
      </w:r>
      <w:r>
        <w:rPr>
          <w:sz w:val="24"/>
        </w:rPr>
        <w:t>verificar</w:t>
      </w:r>
      <w:r>
        <w:rPr>
          <w:spacing w:val="-7"/>
          <w:sz w:val="24"/>
        </w:rPr>
        <w:t xml:space="preserve"> </w:t>
      </w:r>
      <w:r>
        <w:rPr>
          <w:sz w:val="24"/>
        </w:rPr>
        <w:t>el</w:t>
      </w:r>
      <w:r>
        <w:rPr>
          <w:spacing w:val="-6"/>
          <w:sz w:val="24"/>
        </w:rPr>
        <w:t xml:space="preserve"> </w:t>
      </w:r>
      <w:r>
        <w:rPr>
          <w:sz w:val="24"/>
        </w:rPr>
        <w:t>estado</w:t>
      </w:r>
      <w:r>
        <w:rPr>
          <w:spacing w:val="-9"/>
          <w:sz w:val="24"/>
        </w:rPr>
        <w:t xml:space="preserve"> </w:t>
      </w:r>
      <w:r>
        <w:rPr>
          <w:sz w:val="24"/>
        </w:rPr>
        <w:t>de</w:t>
      </w:r>
      <w:r>
        <w:rPr>
          <w:spacing w:val="-3"/>
          <w:sz w:val="24"/>
        </w:rPr>
        <w:t xml:space="preserve"> </w:t>
      </w:r>
      <w:r>
        <w:rPr>
          <w:sz w:val="24"/>
        </w:rPr>
        <w:t xml:space="preserve">los </w:t>
      </w:r>
      <w:r>
        <w:rPr>
          <w:spacing w:val="-2"/>
          <w:sz w:val="24"/>
        </w:rPr>
        <w:t>comparendos.</w:t>
      </w:r>
    </w:p>
    <w:p w14:paraId="6AB2408D">
      <w:pPr>
        <w:pStyle w:val="6"/>
        <w:numPr>
          <w:ilvl w:val="0"/>
          <w:numId w:val="6"/>
        </w:numPr>
        <w:tabs>
          <w:tab w:val="left" w:pos="984"/>
        </w:tabs>
        <w:spacing w:before="182" w:after="0" w:line="271" w:lineRule="auto"/>
        <w:ind w:left="984" w:right="1241" w:hanging="360"/>
        <w:jc w:val="left"/>
        <w:rPr>
          <w:sz w:val="24"/>
        </w:rPr>
      </w:pPr>
      <w:r>
        <w:rPr>
          <w:b/>
          <w:sz w:val="24"/>
        </w:rPr>
        <w:t>Diseño</w:t>
      </w:r>
      <w:r>
        <w:rPr>
          <w:b/>
          <w:spacing w:val="-5"/>
          <w:sz w:val="24"/>
        </w:rPr>
        <w:t xml:space="preserve"> </w:t>
      </w:r>
      <w:r>
        <w:rPr>
          <w:b/>
          <w:sz w:val="24"/>
        </w:rPr>
        <w:t>Responsivo:</w:t>
      </w:r>
      <w:r>
        <w:rPr>
          <w:b/>
          <w:spacing w:val="-6"/>
          <w:sz w:val="24"/>
        </w:rPr>
        <w:t xml:space="preserve"> </w:t>
      </w:r>
      <w:r>
        <w:rPr>
          <w:sz w:val="24"/>
        </w:rPr>
        <w:t>Adaptado</w:t>
      </w:r>
      <w:r>
        <w:rPr>
          <w:spacing w:val="-7"/>
          <w:sz w:val="24"/>
        </w:rPr>
        <w:t xml:space="preserve"> </w:t>
      </w:r>
      <w:r>
        <w:rPr>
          <w:sz w:val="24"/>
        </w:rPr>
        <w:t>para</w:t>
      </w:r>
      <w:r>
        <w:rPr>
          <w:spacing w:val="-5"/>
          <w:sz w:val="24"/>
        </w:rPr>
        <w:t xml:space="preserve"> </w:t>
      </w:r>
      <w:r>
        <w:rPr>
          <w:rFonts w:hint="default"/>
          <w:sz w:val="24"/>
          <w:lang w:val="es-ES"/>
        </w:rPr>
        <w:t xml:space="preserve">web, </w:t>
      </w:r>
      <w:r>
        <w:rPr>
          <w:sz w:val="24"/>
        </w:rPr>
        <w:t>dispositivos</w:t>
      </w:r>
      <w:r>
        <w:rPr>
          <w:spacing w:val="-6"/>
          <w:sz w:val="24"/>
        </w:rPr>
        <w:t xml:space="preserve"> </w:t>
      </w:r>
      <w:r>
        <w:rPr>
          <w:sz w:val="24"/>
        </w:rPr>
        <w:t>móviles, garantizando una navegación fluida en cualquier pantalla.</w:t>
      </w:r>
    </w:p>
    <w:p w14:paraId="19E1D02A">
      <w:pPr>
        <w:pStyle w:val="6"/>
        <w:numPr>
          <w:ilvl w:val="0"/>
          <w:numId w:val="6"/>
        </w:numPr>
        <w:tabs>
          <w:tab w:val="left" w:pos="984"/>
        </w:tabs>
        <w:spacing w:before="183" w:after="0" w:line="271" w:lineRule="auto"/>
        <w:ind w:left="984" w:right="1066" w:hanging="360"/>
        <w:jc w:val="left"/>
        <w:rPr>
          <w:sz w:val="24"/>
        </w:rPr>
      </w:pPr>
      <w:r>
        <w:rPr>
          <w:b/>
          <w:sz w:val="24"/>
        </w:rPr>
        <w:t>Interfaz</w:t>
      </w:r>
      <w:r>
        <w:rPr>
          <w:b/>
          <w:spacing w:val="36"/>
          <w:sz w:val="24"/>
        </w:rPr>
        <w:t xml:space="preserve"> </w:t>
      </w:r>
      <w:r>
        <w:rPr>
          <w:b/>
          <w:sz w:val="24"/>
        </w:rPr>
        <w:t>Intuitiva:</w:t>
      </w:r>
      <w:r>
        <w:rPr>
          <w:b/>
          <w:spacing w:val="38"/>
          <w:sz w:val="24"/>
        </w:rPr>
        <w:t xml:space="preserve"> </w:t>
      </w:r>
      <w:r>
        <w:rPr>
          <w:sz w:val="24"/>
        </w:rPr>
        <w:t>Uso</w:t>
      </w:r>
      <w:r>
        <w:rPr>
          <w:spacing w:val="33"/>
          <w:sz w:val="24"/>
        </w:rPr>
        <w:t xml:space="preserve"> </w:t>
      </w:r>
      <w:r>
        <w:rPr>
          <w:sz w:val="24"/>
        </w:rPr>
        <w:t>de</w:t>
      </w:r>
      <w:r>
        <w:rPr>
          <w:spacing w:val="37"/>
          <w:sz w:val="24"/>
        </w:rPr>
        <w:t xml:space="preserve"> </w:t>
      </w:r>
      <w:r>
        <w:rPr>
          <w:sz w:val="24"/>
        </w:rPr>
        <w:t>colores</w:t>
      </w:r>
      <w:r>
        <w:rPr>
          <w:spacing w:val="35"/>
          <w:sz w:val="24"/>
        </w:rPr>
        <w:t xml:space="preserve"> </w:t>
      </w:r>
      <w:r>
        <w:rPr>
          <w:sz w:val="24"/>
        </w:rPr>
        <w:t>neutros,</w:t>
      </w:r>
      <w:r>
        <w:rPr>
          <w:spacing w:val="37"/>
          <w:sz w:val="24"/>
        </w:rPr>
        <w:t xml:space="preserve"> </w:t>
      </w:r>
      <w:r>
        <w:rPr>
          <w:sz w:val="24"/>
        </w:rPr>
        <w:t>iconos</w:t>
      </w:r>
      <w:r>
        <w:rPr>
          <w:spacing w:val="37"/>
          <w:sz w:val="24"/>
        </w:rPr>
        <w:t xml:space="preserve"> </w:t>
      </w:r>
      <w:r>
        <w:rPr>
          <w:sz w:val="24"/>
        </w:rPr>
        <w:t>representativos</w:t>
      </w:r>
      <w:r>
        <w:rPr>
          <w:spacing w:val="36"/>
          <w:sz w:val="24"/>
        </w:rPr>
        <w:t xml:space="preserve"> </w:t>
      </w:r>
      <w:r>
        <w:rPr>
          <w:sz w:val="24"/>
        </w:rPr>
        <w:t>y</w:t>
      </w:r>
      <w:r>
        <w:rPr>
          <w:spacing w:val="34"/>
          <w:sz w:val="24"/>
        </w:rPr>
        <w:t xml:space="preserve"> </w:t>
      </w:r>
      <w:r>
        <w:rPr>
          <w:sz w:val="24"/>
        </w:rPr>
        <w:t>una estructura clara para mejorar la experiencia del usuario.</w:t>
      </w:r>
    </w:p>
    <w:p w14:paraId="660AAED1">
      <w:pPr>
        <w:pStyle w:val="4"/>
      </w:pPr>
    </w:p>
    <w:p w14:paraId="10724A26">
      <w:pPr>
        <w:pStyle w:val="4"/>
        <w:spacing w:before="130"/>
      </w:pPr>
    </w:p>
    <w:p w14:paraId="2C5B61C2">
      <w:pPr>
        <w:pStyle w:val="6"/>
        <w:numPr>
          <w:ilvl w:val="1"/>
          <w:numId w:val="1"/>
        </w:numPr>
        <w:tabs>
          <w:tab w:val="left" w:pos="1354"/>
        </w:tabs>
        <w:spacing w:before="0" w:after="0" w:line="240" w:lineRule="auto"/>
        <w:ind w:left="1354" w:right="0" w:hanging="399"/>
        <w:jc w:val="left"/>
        <w:rPr>
          <w:b/>
          <w:sz w:val="24"/>
        </w:rPr>
      </w:pPr>
      <w:r>
        <w:rPr>
          <w:b/>
          <w:sz w:val="24"/>
        </w:rPr>
        <w:t>Prototipo</w:t>
      </w:r>
      <w:r>
        <w:rPr>
          <w:b/>
          <w:spacing w:val="-6"/>
          <w:sz w:val="24"/>
        </w:rPr>
        <w:t xml:space="preserve"> </w:t>
      </w:r>
      <w:r>
        <w:rPr>
          <w:b/>
          <w:sz w:val="24"/>
        </w:rPr>
        <w:t>de</w:t>
      </w:r>
      <w:r>
        <w:rPr>
          <w:b/>
          <w:spacing w:val="-1"/>
          <w:sz w:val="24"/>
        </w:rPr>
        <w:t xml:space="preserve"> </w:t>
      </w:r>
      <w:r>
        <w:rPr>
          <w:b/>
          <w:spacing w:val="-2"/>
          <w:sz w:val="24"/>
        </w:rPr>
        <w:t>Pantallas</w:t>
      </w:r>
    </w:p>
    <w:p w14:paraId="54B465FA">
      <w:pPr>
        <w:pStyle w:val="6"/>
        <w:numPr>
          <w:ilvl w:val="2"/>
          <w:numId w:val="1"/>
        </w:numPr>
        <w:tabs>
          <w:tab w:val="left" w:pos="1661"/>
        </w:tabs>
        <w:spacing w:before="237" w:after="0" w:line="240" w:lineRule="auto"/>
        <w:ind w:left="1661" w:right="0" w:hanging="360"/>
        <w:jc w:val="left"/>
        <w:rPr>
          <w:sz w:val="24"/>
        </w:rPr>
      </w:pPr>
      <w:r>
        <w:rPr>
          <w:sz w:val="24"/>
        </w:rPr>
        <w:t>Pantalla</w:t>
      </w:r>
      <w:r>
        <w:rPr>
          <w:spacing w:val="-7"/>
          <w:sz w:val="24"/>
        </w:rPr>
        <w:t xml:space="preserve"> </w:t>
      </w:r>
      <w:r>
        <w:rPr>
          <w:sz w:val="24"/>
        </w:rPr>
        <w:t>inicial</w:t>
      </w:r>
      <w:r>
        <w:rPr>
          <w:spacing w:val="-2"/>
          <w:sz w:val="24"/>
        </w:rPr>
        <w:t xml:space="preserve"> </w:t>
      </w:r>
      <w:r>
        <w:rPr>
          <w:sz w:val="24"/>
        </w:rPr>
        <w:t>con</w:t>
      </w:r>
      <w:r>
        <w:rPr>
          <w:spacing w:val="-5"/>
          <w:sz w:val="24"/>
        </w:rPr>
        <w:t xml:space="preserve"> </w:t>
      </w:r>
      <w:r>
        <w:rPr>
          <w:sz w:val="24"/>
        </w:rPr>
        <w:t>la</w:t>
      </w:r>
      <w:r>
        <w:rPr>
          <w:spacing w:val="-4"/>
          <w:sz w:val="24"/>
        </w:rPr>
        <w:t xml:space="preserve"> </w:t>
      </w:r>
      <w:r>
        <w:rPr>
          <w:sz w:val="24"/>
        </w:rPr>
        <w:t>opción</w:t>
      </w:r>
      <w:r>
        <w:rPr>
          <w:spacing w:val="-5"/>
          <w:sz w:val="24"/>
        </w:rPr>
        <w:t xml:space="preserve"> </w:t>
      </w:r>
      <w:r>
        <w:rPr>
          <w:sz w:val="24"/>
        </w:rPr>
        <w:t>iniciar</w:t>
      </w:r>
      <w:r>
        <w:rPr>
          <w:spacing w:val="-5"/>
          <w:sz w:val="24"/>
        </w:rPr>
        <w:t xml:space="preserve"> </w:t>
      </w:r>
      <w:r>
        <w:rPr>
          <w:sz w:val="24"/>
        </w:rPr>
        <w:t>de</w:t>
      </w:r>
      <w:r>
        <w:rPr>
          <w:spacing w:val="-2"/>
          <w:sz w:val="24"/>
        </w:rPr>
        <w:t xml:space="preserve"> </w:t>
      </w:r>
      <w:r>
        <w:rPr>
          <w:sz w:val="24"/>
        </w:rPr>
        <w:t>sesión</w:t>
      </w:r>
      <w:r>
        <w:rPr>
          <w:rFonts w:hint="default"/>
          <w:sz w:val="24"/>
          <w:lang w:val="es-ES"/>
        </w:rPr>
        <w:t xml:space="preserve"> para personas que sean de finanzas</w:t>
      </w:r>
      <w:r>
        <w:rPr>
          <w:rFonts w:hint="default"/>
          <w:spacing w:val="-2"/>
          <w:sz w:val="24"/>
          <w:lang w:val="es-ES"/>
        </w:rPr>
        <w:t xml:space="preserve"> </w:t>
      </w:r>
      <w:r>
        <w:rPr>
          <w:spacing w:val="-2"/>
          <w:sz w:val="24"/>
        </w:rPr>
        <w:t>.</w:t>
      </w:r>
    </w:p>
    <w:p w14:paraId="2EE96E49">
      <w:pPr>
        <w:pStyle w:val="6"/>
        <w:numPr>
          <w:ilvl w:val="2"/>
          <w:numId w:val="1"/>
        </w:numPr>
        <w:tabs>
          <w:tab w:val="left" w:pos="1661"/>
        </w:tabs>
        <w:spacing w:before="190" w:after="0" w:line="266" w:lineRule="auto"/>
        <w:ind w:left="1661" w:right="1015" w:hanging="360"/>
        <w:jc w:val="left"/>
        <w:rPr>
          <w:sz w:val="24"/>
        </w:rPr>
      </w:pPr>
      <w:r>
        <w:rPr>
          <w:sz w:val="24"/>
        </w:rPr>
        <w:t>Opción</w:t>
      </w:r>
      <w:r>
        <w:rPr>
          <w:spacing w:val="37"/>
          <w:sz w:val="24"/>
        </w:rPr>
        <w:t xml:space="preserve"> </w:t>
      </w:r>
      <w:r>
        <w:rPr>
          <w:sz w:val="24"/>
        </w:rPr>
        <w:t>de</w:t>
      </w:r>
      <w:r>
        <w:rPr>
          <w:spacing w:val="34"/>
          <w:sz w:val="24"/>
        </w:rPr>
        <w:t xml:space="preserve"> </w:t>
      </w:r>
      <w:r>
        <w:rPr>
          <w:rFonts w:hint="default"/>
          <w:sz w:val="24"/>
          <w:lang w:val="es-ES"/>
        </w:rPr>
        <w:t xml:space="preserve">consulta </w:t>
      </w:r>
      <w:r>
        <w:rPr>
          <w:sz w:val="24"/>
        </w:rPr>
        <w:t>para</w:t>
      </w:r>
      <w:r>
        <w:rPr>
          <w:spacing w:val="35"/>
          <w:sz w:val="24"/>
        </w:rPr>
        <w:t xml:space="preserve"> </w:t>
      </w:r>
      <w:r>
        <w:rPr>
          <w:sz w:val="24"/>
        </w:rPr>
        <w:t>ciudadanos</w:t>
      </w:r>
      <w:r>
        <w:rPr>
          <w:spacing w:val="36"/>
          <w:sz w:val="24"/>
        </w:rPr>
        <w:t xml:space="preserve"> </w:t>
      </w:r>
      <w:r>
        <w:rPr>
          <w:sz w:val="24"/>
        </w:rPr>
        <w:t>que</w:t>
      </w:r>
      <w:r>
        <w:rPr>
          <w:spacing w:val="34"/>
          <w:sz w:val="24"/>
        </w:rPr>
        <w:t xml:space="preserve"> </w:t>
      </w:r>
      <w:r>
        <w:rPr>
          <w:sz w:val="24"/>
        </w:rPr>
        <w:t>deseen</w:t>
      </w:r>
      <w:r>
        <w:rPr>
          <w:rFonts w:hint="default"/>
          <w:sz w:val="24"/>
          <w:lang w:val="es-ES"/>
        </w:rPr>
        <w:t xml:space="preserve"> consultar las infracciones cometidas </w:t>
      </w:r>
      <w:r>
        <w:rPr>
          <w:spacing w:val="-2"/>
          <w:sz w:val="24"/>
        </w:rPr>
        <w:t>.</w:t>
      </w:r>
    </w:p>
    <w:p w14:paraId="1AFEB1B5">
      <w:pPr>
        <w:pStyle w:val="6"/>
        <w:numPr>
          <w:ilvl w:val="2"/>
          <w:numId w:val="1"/>
        </w:numPr>
        <w:tabs>
          <w:tab w:val="left" w:pos="1661"/>
        </w:tabs>
        <w:spacing w:before="163" w:after="0" w:line="240" w:lineRule="auto"/>
        <w:ind w:left="1661" w:right="0" w:hanging="360"/>
        <w:jc w:val="left"/>
        <w:rPr>
          <w:sz w:val="24"/>
        </w:rPr>
      </w:pPr>
      <w:r>
        <w:rPr>
          <w:sz w:val="24"/>
        </w:rPr>
        <w:t>Recuperación</w:t>
      </w:r>
      <w:r>
        <w:rPr>
          <w:spacing w:val="-13"/>
          <w:sz w:val="24"/>
        </w:rPr>
        <w:t xml:space="preserve"> </w:t>
      </w:r>
      <w:r>
        <w:rPr>
          <w:sz w:val="24"/>
        </w:rPr>
        <w:t>de</w:t>
      </w:r>
      <w:r>
        <w:rPr>
          <w:spacing w:val="-9"/>
          <w:sz w:val="24"/>
        </w:rPr>
        <w:t xml:space="preserve"> </w:t>
      </w:r>
      <w:r>
        <w:rPr>
          <w:sz w:val="24"/>
        </w:rPr>
        <w:t>contraseña</w:t>
      </w:r>
      <w:r>
        <w:rPr>
          <w:spacing w:val="-7"/>
          <w:sz w:val="24"/>
        </w:rPr>
        <w:t xml:space="preserve"> </w:t>
      </w:r>
      <w:r>
        <w:rPr>
          <w:sz w:val="24"/>
        </w:rPr>
        <w:t>mediante</w:t>
      </w:r>
      <w:r>
        <w:rPr>
          <w:spacing w:val="-10"/>
          <w:sz w:val="24"/>
        </w:rPr>
        <w:t xml:space="preserve"> </w:t>
      </w:r>
      <w:r>
        <w:rPr>
          <w:sz w:val="24"/>
        </w:rPr>
        <w:t>correo</w:t>
      </w:r>
      <w:r>
        <w:rPr>
          <w:spacing w:val="-10"/>
          <w:sz w:val="24"/>
        </w:rPr>
        <w:t xml:space="preserve"> </w:t>
      </w:r>
      <w:r>
        <w:rPr>
          <w:spacing w:val="-2"/>
          <w:sz w:val="24"/>
        </w:rPr>
        <w:t>electrónico.</w:t>
      </w:r>
    </w:p>
    <w:p w14:paraId="7210E962">
      <w:pPr>
        <w:pStyle w:val="6"/>
        <w:numPr>
          <w:ilvl w:val="2"/>
          <w:numId w:val="1"/>
        </w:numPr>
        <w:tabs>
          <w:tab w:val="left" w:pos="1661"/>
        </w:tabs>
        <w:spacing w:before="190" w:after="0" w:line="240" w:lineRule="auto"/>
        <w:ind w:left="1661" w:right="0" w:hanging="360"/>
        <w:jc w:val="left"/>
        <w:rPr>
          <w:sz w:val="24"/>
        </w:rPr>
      </w:pPr>
      <w:r>
        <w:rPr>
          <w:sz w:val="24"/>
        </w:rPr>
        <w:t>Vista</w:t>
      </w:r>
      <w:r>
        <w:rPr>
          <w:spacing w:val="-5"/>
          <w:sz w:val="24"/>
        </w:rPr>
        <w:t xml:space="preserve"> </w:t>
      </w:r>
      <w:r>
        <w:rPr>
          <w:sz w:val="24"/>
        </w:rPr>
        <w:t>general</w:t>
      </w:r>
      <w:r>
        <w:rPr>
          <w:spacing w:val="-3"/>
          <w:sz w:val="24"/>
        </w:rPr>
        <w:t xml:space="preserve"> </w:t>
      </w:r>
      <w:r>
        <w:rPr>
          <w:sz w:val="24"/>
        </w:rPr>
        <w:t>con</w:t>
      </w:r>
      <w:r>
        <w:rPr>
          <w:spacing w:val="-4"/>
          <w:sz w:val="24"/>
        </w:rPr>
        <w:t xml:space="preserve"> </w:t>
      </w:r>
      <w:r>
        <w:rPr>
          <w:sz w:val="24"/>
        </w:rPr>
        <w:t>gráficos</w:t>
      </w:r>
      <w:r>
        <w:rPr>
          <w:spacing w:val="-6"/>
          <w:sz w:val="24"/>
        </w:rPr>
        <w:t xml:space="preserve"> </w:t>
      </w:r>
      <w:r>
        <w:rPr>
          <w:sz w:val="24"/>
        </w:rPr>
        <w:t>de</w:t>
      </w:r>
      <w:r>
        <w:rPr>
          <w:spacing w:val="-12"/>
          <w:sz w:val="24"/>
        </w:rPr>
        <w:t xml:space="preserve"> </w:t>
      </w:r>
      <w:r>
        <w:rPr>
          <w:sz w:val="24"/>
        </w:rPr>
        <w:t>infracciones</w:t>
      </w:r>
      <w:r>
        <w:rPr>
          <w:spacing w:val="-4"/>
          <w:sz w:val="24"/>
        </w:rPr>
        <w:t xml:space="preserve"> </w:t>
      </w:r>
      <w:r>
        <w:rPr>
          <w:spacing w:val="-2"/>
          <w:sz w:val="24"/>
        </w:rPr>
        <w:t>registradas.</w:t>
      </w:r>
    </w:p>
    <w:p w14:paraId="2E8A79AC">
      <w:pPr>
        <w:pStyle w:val="6"/>
        <w:numPr>
          <w:ilvl w:val="2"/>
          <w:numId w:val="1"/>
        </w:numPr>
        <w:tabs>
          <w:tab w:val="left" w:pos="1661"/>
        </w:tabs>
        <w:spacing w:before="194" w:after="0" w:line="240" w:lineRule="auto"/>
        <w:ind w:left="1661" w:right="0" w:hanging="360"/>
        <w:jc w:val="left"/>
        <w:rPr>
          <w:sz w:val="24"/>
        </w:rPr>
      </w:pPr>
      <w:r>
        <w:rPr>
          <w:sz w:val="24"/>
        </w:rPr>
        <w:t>Notificaciones</w:t>
      </w:r>
      <w:r>
        <w:rPr>
          <w:spacing w:val="-13"/>
          <w:sz w:val="24"/>
        </w:rPr>
        <w:t xml:space="preserve"> </w:t>
      </w:r>
      <w:r>
        <w:rPr>
          <w:sz w:val="24"/>
        </w:rPr>
        <w:t>de</w:t>
      </w:r>
      <w:r>
        <w:rPr>
          <w:spacing w:val="-7"/>
          <w:sz w:val="24"/>
        </w:rPr>
        <w:t xml:space="preserve"> </w:t>
      </w:r>
      <w:r>
        <w:rPr>
          <w:sz w:val="24"/>
        </w:rPr>
        <w:t>comparendos</w:t>
      </w:r>
      <w:r>
        <w:rPr>
          <w:spacing w:val="-7"/>
          <w:sz w:val="24"/>
        </w:rPr>
        <w:t xml:space="preserve"> </w:t>
      </w:r>
      <w:r>
        <w:rPr>
          <w:rFonts w:hint="default"/>
          <w:sz w:val="24"/>
          <w:lang w:val="es-ES"/>
        </w:rPr>
        <w:t xml:space="preserve">pagadas </w:t>
      </w:r>
      <w:r>
        <w:rPr>
          <w:sz w:val="24"/>
        </w:rPr>
        <w:t>o</w:t>
      </w:r>
      <w:r>
        <w:rPr>
          <w:spacing w:val="-7"/>
          <w:sz w:val="24"/>
        </w:rPr>
        <w:t xml:space="preserve"> </w:t>
      </w:r>
      <w:r>
        <w:rPr>
          <w:sz w:val="24"/>
        </w:rPr>
        <w:t>pendientes</w:t>
      </w:r>
      <w:r>
        <w:rPr>
          <w:spacing w:val="-2"/>
          <w:sz w:val="24"/>
        </w:rPr>
        <w:t>.</w:t>
      </w:r>
    </w:p>
    <w:p w14:paraId="223DE128">
      <w:pPr>
        <w:pStyle w:val="6"/>
        <w:numPr>
          <w:ilvl w:val="2"/>
          <w:numId w:val="1"/>
        </w:numPr>
        <w:tabs>
          <w:tab w:val="left" w:pos="1661"/>
        </w:tabs>
        <w:spacing w:before="192" w:after="0" w:line="240" w:lineRule="auto"/>
        <w:ind w:left="1661" w:right="0" w:hanging="360"/>
        <w:jc w:val="left"/>
        <w:rPr>
          <w:sz w:val="24"/>
        </w:rPr>
      </w:pPr>
      <w:r>
        <w:rPr>
          <w:sz w:val="24"/>
        </w:rPr>
        <w:t>Visualización</w:t>
      </w:r>
      <w:r>
        <w:rPr>
          <w:spacing w:val="-9"/>
          <w:sz w:val="24"/>
        </w:rPr>
        <w:t xml:space="preserve"> </w:t>
      </w:r>
      <w:r>
        <w:rPr>
          <w:sz w:val="24"/>
        </w:rPr>
        <w:t>detallada</w:t>
      </w:r>
      <w:r>
        <w:rPr>
          <w:spacing w:val="-13"/>
          <w:sz w:val="24"/>
        </w:rPr>
        <w:t xml:space="preserve"> </w:t>
      </w:r>
      <w:r>
        <w:rPr>
          <w:sz w:val="24"/>
        </w:rPr>
        <w:t>del</w:t>
      </w:r>
      <w:r>
        <w:rPr>
          <w:spacing w:val="-3"/>
          <w:sz w:val="24"/>
        </w:rPr>
        <w:t xml:space="preserve"> </w:t>
      </w:r>
      <w:r>
        <w:rPr>
          <w:sz w:val="24"/>
        </w:rPr>
        <w:t>comparendo</w:t>
      </w:r>
      <w:r>
        <w:rPr>
          <w:spacing w:val="-7"/>
          <w:sz w:val="24"/>
        </w:rPr>
        <w:t xml:space="preserve"> </w:t>
      </w:r>
      <w:r>
        <w:rPr>
          <w:sz w:val="24"/>
        </w:rPr>
        <w:t>con</w:t>
      </w:r>
      <w:r>
        <w:rPr>
          <w:spacing w:val="-11"/>
          <w:sz w:val="24"/>
        </w:rPr>
        <w:t xml:space="preserve"> </w:t>
      </w:r>
      <w:r>
        <w:rPr>
          <w:sz w:val="24"/>
        </w:rPr>
        <w:t>estado</w:t>
      </w:r>
      <w:r>
        <w:rPr>
          <w:spacing w:val="-7"/>
          <w:sz w:val="24"/>
        </w:rPr>
        <w:t xml:space="preserve"> </w:t>
      </w:r>
      <w:r>
        <w:rPr>
          <w:sz w:val="24"/>
        </w:rPr>
        <w:t>de</w:t>
      </w:r>
      <w:r>
        <w:rPr>
          <w:spacing w:val="-12"/>
          <w:sz w:val="24"/>
        </w:rPr>
        <w:t xml:space="preserve"> </w:t>
      </w:r>
      <w:r>
        <w:rPr>
          <w:spacing w:val="-2"/>
          <w:sz w:val="24"/>
        </w:rPr>
        <w:t>pago.</w:t>
      </w:r>
    </w:p>
    <w:p w14:paraId="1172CAA5">
      <w:pPr>
        <w:pStyle w:val="6"/>
        <w:numPr>
          <w:ilvl w:val="2"/>
          <w:numId w:val="1"/>
        </w:numPr>
        <w:tabs>
          <w:tab w:val="left" w:pos="1661"/>
        </w:tabs>
        <w:spacing w:before="194" w:after="0" w:line="240" w:lineRule="auto"/>
        <w:ind w:left="1661" w:right="0" w:hanging="360"/>
        <w:jc w:val="left"/>
        <w:rPr>
          <w:sz w:val="24"/>
        </w:rPr>
      </w:pPr>
      <w:r>
        <w:rPr>
          <w:sz w:val="24"/>
        </w:rPr>
        <w:t>Generación</w:t>
      </w:r>
      <w:r>
        <w:rPr>
          <w:spacing w:val="-8"/>
          <w:sz w:val="24"/>
        </w:rPr>
        <w:t xml:space="preserve"> </w:t>
      </w:r>
      <w:r>
        <w:rPr>
          <w:sz w:val="24"/>
        </w:rPr>
        <w:t>de</w:t>
      </w:r>
      <w:r>
        <w:rPr>
          <w:spacing w:val="-10"/>
          <w:sz w:val="24"/>
        </w:rPr>
        <w:t xml:space="preserve"> </w:t>
      </w:r>
      <w:r>
        <w:rPr>
          <w:rFonts w:hint="default"/>
          <w:sz w:val="24"/>
          <w:lang w:val="es-ES"/>
        </w:rPr>
        <w:t xml:space="preserve">pdf </w:t>
      </w:r>
      <w:r>
        <w:rPr>
          <w:sz w:val="24"/>
        </w:rPr>
        <w:t>sobre</w:t>
      </w:r>
      <w:r>
        <w:rPr>
          <w:spacing w:val="-7"/>
          <w:sz w:val="24"/>
        </w:rPr>
        <w:t xml:space="preserve"> </w:t>
      </w:r>
      <w:r>
        <w:rPr>
          <w:sz w:val="24"/>
        </w:rPr>
        <w:t>comparendos</w:t>
      </w:r>
      <w:r>
        <w:rPr>
          <w:spacing w:val="-4"/>
          <w:sz w:val="24"/>
        </w:rPr>
        <w:t xml:space="preserve"> </w:t>
      </w:r>
      <w:r>
        <w:rPr>
          <w:sz w:val="24"/>
        </w:rPr>
        <w:t>registrados</w:t>
      </w:r>
      <w:r>
        <w:rPr>
          <w:spacing w:val="-8"/>
          <w:sz w:val="24"/>
        </w:rPr>
        <w:t xml:space="preserve"> </w:t>
      </w:r>
      <w:r>
        <w:rPr>
          <w:rFonts w:hint="default"/>
          <w:spacing w:val="-8"/>
          <w:sz w:val="24"/>
          <w:lang w:val="es-ES"/>
        </w:rPr>
        <w:t>en el sistema</w:t>
      </w:r>
      <w:r>
        <w:rPr>
          <w:spacing w:val="-2"/>
          <w:sz w:val="24"/>
        </w:rPr>
        <w:t>.</w:t>
      </w:r>
    </w:p>
    <w:p w14:paraId="02380512">
      <w:pPr>
        <w:pStyle w:val="6"/>
        <w:numPr>
          <w:ilvl w:val="1"/>
          <w:numId w:val="1"/>
        </w:numPr>
        <w:tabs>
          <w:tab w:val="left" w:pos="1286"/>
        </w:tabs>
        <w:spacing w:before="180" w:after="0" w:line="240" w:lineRule="auto"/>
        <w:ind w:left="1286" w:right="0" w:hanging="331"/>
        <w:jc w:val="left"/>
        <w:rPr>
          <w:b/>
          <w:sz w:val="24"/>
        </w:rPr>
      </w:pPr>
      <w:r>
        <w:rPr>
          <w:b/>
          <w:sz w:val="24"/>
        </w:rPr>
        <w:t>Especificaciones</w:t>
      </w:r>
      <w:r>
        <w:rPr>
          <w:b/>
          <w:spacing w:val="-8"/>
          <w:sz w:val="24"/>
        </w:rPr>
        <w:t xml:space="preserve"> </w:t>
      </w:r>
      <w:r>
        <w:rPr>
          <w:b/>
          <w:sz w:val="24"/>
        </w:rPr>
        <w:t>de</w:t>
      </w:r>
      <w:r>
        <w:rPr>
          <w:b/>
          <w:spacing w:val="-9"/>
          <w:sz w:val="24"/>
        </w:rPr>
        <w:t xml:space="preserve"> </w:t>
      </w:r>
      <w:r>
        <w:rPr>
          <w:b/>
          <w:spacing w:val="-2"/>
          <w:sz w:val="24"/>
        </w:rPr>
        <w:t>interfaces</w:t>
      </w:r>
    </w:p>
    <w:p w14:paraId="099D41B2">
      <w:pPr>
        <w:pStyle w:val="6"/>
        <w:numPr>
          <w:ilvl w:val="0"/>
          <w:numId w:val="7"/>
        </w:numPr>
        <w:tabs>
          <w:tab w:val="left" w:pos="529"/>
        </w:tabs>
        <w:spacing w:before="187" w:after="0" w:line="240" w:lineRule="auto"/>
        <w:ind w:left="529" w:right="0" w:hanging="265"/>
        <w:jc w:val="left"/>
        <w:rPr>
          <w:b/>
          <w:sz w:val="24"/>
        </w:rPr>
      </w:pPr>
      <w:r>
        <w:rPr>
          <w:b/>
          <w:spacing w:val="-2"/>
          <w:sz w:val="24"/>
        </w:rPr>
        <w:t>Ciudadano</w:t>
      </w:r>
    </w:p>
    <w:p w14:paraId="4C2AEBC0">
      <w:pPr>
        <w:pStyle w:val="4"/>
        <w:spacing w:before="185" w:line="256" w:lineRule="auto"/>
        <w:ind w:left="274" w:right="367" w:hanging="10"/>
      </w:pPr>
      <w:r>
        <w:t>Los</w:t>
      </w:r>
      <w:r>
        <w:rPr>
          <w:spacing w:val="-9"/>
        </w:rPr>
        <w:t xml:space="preserve"> </w:t>
      </w:r>
      <w:r>
        <w:t>ciudadanos</w:t>
      </w:r>
      <w:r>
        <w:rPr>
          <w:spacing w:val="-8"/>
        </w:rPr>
        <w:t xml:space="preserve"> </w:t>
      </w:r>
      <w:r>
        <w:t>podrán</w:t>
      </w:r>
      <w:r>
        <w:rPr>
          <w:spacing w:val="-7"/>
        </w:rPr>
        <w:t xml:space="preserve"> </w:t>
      </w:r>
      <w:r>
        <w:t>consultar</w:t>
      </w:r>
      <w:r>
        <w:rPr>
          <w:spacing w:val="-12"/>
        </w:rPr>
        <w:t xml:space="preserve"> </w:t>
      </w:r>
      <w:r>
        <w:t>información</w:t>
      </w:r>
      <w:r>
        <w:rPr>
          <w:spacing w:val="-10"/>
        </w:rPr>
        <w:t xml:space="preserve"> </w:t>
      </w:r>
      <w:r>
        <w:t>sobre</w:t>
      </w:r>
      <w:r>
        <w:rPr>
          <w:spacing w:val="-9"/>
        </w:rPr>
        <w:t xml:space="preserve"> </w:t>
      </w:r>
      <w:r>
        <w:t>sus</w:t>
      </w:r>
      <w:r>
        <w:rPr>
          <w:spacing w:val="-12"/>
        </w:rPr>
        <w:t xml:space="preserve"> </w:t>
      </w:r>
      <w:r>
        <w:t>comparendos.</w:t>
      </w:r>
      <w:r>
        <w:rPr>
          <w:spacing w:val="-6"/>
        </w:rPr>
        <w:t xml:space="preserve"> </w:t>
      </w:r>
      <w:r>
        <w:t>Sus</w:t>
      </w:r>
      <w:r>
        <w:rPr>
          <w:spacing w:val="-10"/>
        </w:rPr>
        <w:t xml:space="preserve"> </w:t>
      </w:r>
      <w:r>
        <w:t xml:space="preserve">interfaces </w:t>
      </w:r>
      <w:r>
        <w:rPr>
          <w:spacing w:val="-2"/>
        </w:rPr>
        <w:t>incluyen:</w:t>
      </w:r>
    </w:p>
    <w:p w14:paraId="4AB77954">
      <w:pPr>
        <w:pStyle w:val="4"/>
        <w:spacing w:after="0" w:line="256" w:lineRule="auto"/>
        <w:sectPr>
          <w:pgSz w:w="12240" w:h="15840"/>
          <w:pgMar w:top="1400" w:right="1440" w:bottom="280" w:left="1440" w:header="720" w:footer="720" w:gutter="0"/>
          <w:cols w:space="720" w:num="1"/>
        </w:sectPr>
      </w:pPr>
    </w:p>
    <w:p w14:paraId="565D31FE">
      <w:pPr>
        <w:pStyle w:val="6"/>
        <w:numPr>
          <w:ilvl w:val="1"/>
          <w:numId w:val="7"/>
        </w:numPr>
        <w:tabs>
          <w:tab w:val="left" w:pos="984"/>
        </w:tabs>
        <w:spacing w:before="162" w:after="0" w:line="240" w:lineRule="auto"/>
        <w:ind w:left="984" w:right="0" w:hanging="360"/>
        <w:jc w:val="left"/>
        <w:rPr>
          <w:sz w:val="24"/>
        </w:rPr>
      </w:pPr>
      <w:r>
        <w:rPr>
          <w:sz w:val="24"/>
        </w:rPr>
        <w:t>Pantalla</w:t>
      </w:r>
      <w:r>
        <w:rPr>
          <w:spacing w:val="-8"/>
          <w:sz w:val="24"/>
        </w:rPr>
        <w:t xml:space="preserve"> </w:t>
      </w:r>
      <w:r>
        <w:rPr>
          <w:sz w:val="24"/>
        </w:rPr>
        <w:t>de</w:t>
      </w:r>
      <w:r>
        <w:rPr>
          <w:spacing w:val="-6"/>
          <w:sz w:val="24"/>
        </w:rPr>
        <w:t xml:space="preserve"> </w:t>
      </w:r>
      <w:r>
        <w:rPr>
          <w:sz w:val="24"/>
        </w:rPr>
        <w:t>inicio</w:t>
      </w:r>
      <w:r>
        <w:rPr>
          <w:spacing w:val="-3"/>
          <w:sz w:val="24"/>
        </w:rPr>
        <w:t xml:space="preserve"> </w:t>
      </w:r>
      <w:r>
        <w:rPr>
          <w:sz w:val="24"/>
        </w:rPr>
        <w:t>con</w:t>
      </w:r>
      <w:r>
        <w:rPr>
          <w:spacing w:val="2"/>
          <w:sz w:val="24"/>
        </w:rPr>
        <w:t xml:space="preserve"> </w:t>
      </w:r>
      <w:r>
        <w:rPr>
          <w:sz w:val="24"/>
        </w:rPr>
        <w:t>acceso</w:t>
      </w:r>
      <w:r>
        <w:rPr>
          <w:spacing w:val="-6"/>
          <w:sz w:val="24"/>
        </w:rPr>
        <w:t xml:space="preserve"> </w:t>
      </w:r>
      <w:r>
        <w:rPr>
          <w:sz w:val="24"/>
        </w:rPr>
        <w:t>a</w:t>
      </w:r>
      <w:r>
        <w:rPr>
          <w:spacing w:val="-1"/>
          <w:sz w:val="24"/>
        </w:rPr>
        <w:t xml:space="preserve"> </w:t>
      </w:r>
      <w:r>
        <w:rPr>
          <w:sz w:val="24"/>
        </w:rPr>
        <w:t>consultas</w:t>
      </w:r>
      <w:r>
        <w:rPr>
          <w:spacing w:val="-9"/>
          <w:sz w:val="24"/>
        </w:rPr>
        <w:t xml:space="preserve"> </w:t>
      </w:r>
      <w:r>
        <w:rPr>
          <w:sz w:val="24"/>
        </w:rPr>
        <w:t>y</w:t>
      </w:r>
      <w:r>
        <w:rPr>
          <w:spacing w:val="-2"/>
          <w:sz w:val="24"/>
        </w:rPr>
        <w:t xml:space="preserve"> pagos.</w:t>
      </w:r>
    </w:p>
    <w:p w14:paraId="4B398C22">
      <w:pPr>
        <w:pStyle w:val="6"/>
        <w:numPr>
          <w:ilvl w:val="1"/>
          <w:numId w:val="7"/>
        </w:numPr>
        <w:tabs>
          <w:tab w:val="left" w:pos="984"/>
        </w:tabs>
        <w:spacing w:before="180" w:after="0" w:line="240" w:lineRule="auto"/>
        <w:ind w:left="984" w:right="0" w:hanging="360"/>
        <w:jc w:val="left"/>
        <w:rPr>
          <w:sz w:val="24"/>
        </w:rPr>
      </w:pPr>
      <w:r>
        <w:rPr>
          <w:sz w:val="24"/>
        </w:rPr>
        <w:t>Consulta</w:t>
      </w:r>
      <w:r>
        <w:rPr>
          <w:spacing w:val="-8"/>
          <w:sz w:val="24"/>
        </w:rPr>
        <w:t xml:space="preserve"> </w:t>
      </w:r>
      <w:r>
        <w:rPr>
          <w:sz w:val="24"/>
        </w:rPr>
        <w:t>de</w:t>
      </w:r>
      <w:r>
        <w:rPr>
          <w:spacing w:val="-6"/>
          <w:sz w:val="24"/>
        </w:rPr>
        <w:t xml:space="preserve"> </w:t>
      </w:r>
      <w:r>
        <w:rPr>
          <w:sz w:val="24"/>
        </w:rPr>
        <w:t>comparendos</w:t>
      </w:r>
      <w:r>
        <w:rPr>
          <w:spacing w:val="-2"/>
          <w:sz w:val="24"/>
        </w:rPr>
        <w:t xml:space="preserve"> </w:t>
      </w:r>
      <w:r>
        <w:rPr>
          <w:sz w:val="24"/>
        </w:rPr>
        <w:t>por</w:t>
      </w:r>
      <w:r>
        <w:rPr>
          <w:spacing w:val="-10"/>
          <w:sz w:val="24"/>
        </w:rPr>
        <w:t xml:space="preserve"> </w:t>
      </w:r>
      <w:r>
        <w:rPr>
          <w:sz w:val="24"/>
        </w:rPr>
        <w:t>número de</w:t>
      </w:r>
      <w:r>
        <w:rPr>
          <w:spacing w:val="-5"/>
          <w:sz w:val="24"/>
        </w:rPr>
        <w:t xml:space="preserve"> </w:t>
      </w:r>
      <w:r>
        <w:rPr>
          <w:spacing w:val="-2"/>
          <w:sz w:val="24"/>
        </w:rPr>
        <w:t>documento</w:t>
      </w:r>
    </w:p>
    <w:p w14:paraId="69F42A8C">
      <w:pPr>
        <w:pStyle w:val="6"/>
        <w:numPr>
          <w:ilvl w:val="1"/>
          <w:numId w:val="7"/>
        </w:numPr>
        <w:tabs>
          <w:tab w:val="left" w:pos="984"/>
        </w:tabs>
        <w:spacing w:before="180" w:after="0" w:line="240" w:lineRule="auto"/>
        <w:ind w:left="984" w:right="0" w:hanging="360"/>
        <w:jc w:val="left"/>
        <w:rPr>
          <w:sz w:val="24"/>
        </w:rPr>
      </w:pPr>
      <w:r>
        <w:rPr>
          <w:sz w:val="24"/>
        </w:rPr>
        <w:t>Visualización</w:t>
      </w:r>
      <w:r>
        <w:rPr>
          <w:spacing w:val="-9"/>
          <w:sz w:val="24"/>
        </w:rPr>
        <w:t xml:space="preserve"> </w:t>
      </w:r>
      <w:r>
        <w:rPr>
          <w:sz w:val="24"/>
        </w:rPr>
        <w:t>de</w:t>
      </w:r>
      <w:r>
        <w:rPr>
          <w:spacing w:val="-6"/>
          <w:sz w:val="24"/>
        </w:rPr>
        <w:t xml:space="preserve"> </w:t>
      </w:r>
      <w:r>
        <w:rPr>
          <w:sz w:val="24"/>
        </w:rPr>
        <w:t>tipos</w:t>
      </w:r>
      <w:r>
        <w:rPr>
          <w:spacing w:val="-5"/>
          <w:sz w:val="24"/>
        </w:rPr>
        <w:t xml:space="preserve"> </w:t>
      </w:r>
      <w:r>
        <w:rPr>
          <w:sz w:val="24"/>
        </w:rPr>
        <w:t>de</w:t>
      </w:r>
      <w:r>
        <w:rPr>
          <w:spacing w:val="-9"/>
          <w:sz w:val="24"/>
        </w:rPr>
        <w:t xml:space="preserve"> </w:t>
      </w:r>
      <w:r>
        <w:rPr>
          <w:sz w:val="24"/>
        </w:rPr>
        <w:t>multas</w:t>
      </w:r>
      <w:r>
        <w:rPr>
          <w:spacing w:val="-7"/>
          <w:sz w:val="24"/>
        </w:rPr>
        <w:t xml:space="preserve"> </w:t>
      </w:r>
      <w:r>
        <w:rPr>
          <w:sz w:val="24"/>
        </w:rPr>
        <w:t>y</w:t>
      </w:r>
      <w:r>
        <w:rPr>
          <w:spacing w:val="-7"/>
          <w:sz w:val="24"/>
        </w:rPr>
        <w:t xml:space="preserve"> </w:t>
      </w:r>
      <w:r>
        <w:rPr>
          <w:sz w:val="24"/>
        </w:rPr>
        <w:t>normativas</w:t>
      </w:r>
      <w:r>
        <w:rPr>
          <w:spacing w:val="-10"/>
          <w:sz w:val="24"/>
        </w:rPr>
        <w:t xml:space="preserve"> </w:t>
      </w:r>
      <w:r>
        <w:rPr>
          <w:spacing w:val="-2"/>
          <w:sz w:val="24"/>
        </w:rPr>
        <w:t>asociadas.</w:t>
      </w:r>
    </w:p>
    <w:p w14:paraId="4C972001">
      <w:pPr>
        <w:pStyle w:val="4"/>
      </w:pPr>
    </w:p>
    <w:p w14:paraId="5AC0B97E">
      <w:pPr>
        <w:pStyle w:val="4"/>
        <w:spacing w:before="61"/>
      </w:pPr>
    </w:p>
    <w:p w14:paraId="55A40D64">
      <w:pPr>
        <w:pStyle w:val="6"/>
        <w:numPr>
          <w:ilvl w:val="0"/>
          <w:numId w:val="7"/>
        </w:numPr>
        <w:tabs>
          <w:tab w:val="left" w:pos="529"/>
        </w:tabs>
        <w:spacing w:before="1" w:after="0" w:line="240" w:lineRule="auto"/>
        <w:ind w:left="529" w:right="0" w:hanging="265"/>
        <w:jc w:val="left"/>
        <w:rPr>
          <w:b/>
          <w:sz w:val="24"/>
        </w:rPr>
      </w:pPr>
      <w:r>
        <w:rPr>
          <w:b/>
          <w:sz w:val="24"/>
        </w:rPr>
        <w:t>Inspectora</w:t>
      </w:r>
      <w:r>
        <w:rPr>
          <w:b/>
          <w:spacing w:val="-9"/>
          <w:sz w:val="24"/>
        </w:rPr>
        <w:t xml:space="preserve"> </w:t>
      </w:r>
      <w:r>
        <w:rPr>
          <w:b/>
          <w:spacing w:val="-2"/>
          <w:sz w:val="24"/>
        </w:rPr>
        <w:t>Policial</w:t>
      </w:r>
    </w:p>
    <w:p w14:paraId="66155BB3">
      <w:pPr>
        <w:pStyle w:val="4"/>
        <w:spacing w:before="185"/>
        <w:ind w:left="264"/>
      </w:pPr>
      <w:r>
        <w:t>Este</w:t>
      </w:r>
      <w:r>
        <w:rPr>
          <w:spacing w:val="-9"/>
        </w:rPr>
        <w:t xml:space="preserve"> </w:t>
      </w:r>
      <w:r>
        <w:t>rol</w:t>
      </w:r>
      <w:r>
        <w:rPr>
          <w:spacing w:val="-1"/>
        </w:rPr>
        <w:t xml:space="preserve"> </w:t>
      </w:r>
      <w:r>
        <w:t>se</w:t>
      </w:r>
      <w:r>
        <w:rPr>
          <w:spacing w:val="-6"/>
        </w:rPr>
        <w:t xml:space="preserve"> </w:t>
      </w:r>
      <w:r>
        <w:t>encarga</w:t>
      </w:r>
      <w:r>
        <w:rPr>
          <w:spacing w:val="-10"/>
        </w:rPr>
        <w:t xml:space="preserve"> </w:t>
      </w:r>
      <w:r>
        <w:t>de</w:t>
      </w:r>
      <w:r>
        <w:rPr>
          <w:spacing w:val="-5"/>
        </w:rPr>
        <w:t xml:space="preserve"> </w:t>
      </w:r>
      <w:r>
        <w:t>registrar</w:t>
      </w:r>
      <w:r>
        <w:rPr>
          <w:spacing w:val="-3"/>
        </w:rPr>
        <w:t xml:space="preserve"> </w:t>
      </w:r>
      <w:r>
        <w:t>y</w:t>
      </w:r>
      <w:r>
        <w:rPr>
          <w:spacing w:val="-7"/>
        </w:rPr>
        <w:t xml:space="preserve"> </w:t>
      </w:r>
      <w:r>
        <w:t>gestionar</w:t>
      </w:r>
      <w:r>
        <w:rPr>
          <w:spacing w:val="-5"/>
        </w:rPr>
        <w:t xml:space="preserve"> </w:t>
      </w:r>
      <w:r>
        <w:t>comparendos.</w:t>
      </w:r>
      <w:r>
        <w:rPr>
          <w:spacing w:val="-3"/>
        </w:rPr>
        <w:t xml:space="preserve"> </w:t>
      </w:r>
      <w:r>
        <w:t>Sus</w:t>
      </w:r>
      <w:r>
        <w:rPr>
          <w:spacing w:val="-7"/>
        </w:rPr>
        <w:t xml:space="preserve"> </w:t>
      </w:r>
      <w:r>
        <w:t>interfaces</w:t>
      </w:r>
      <w:r>
        <w:rPr>
          <w:spacing w:val="-7"/>
        </w:rPr>
        <w:t xml:space="preserve"> </w:t>
      </w:r>
      <w:r>
        <w:rPr>
          <w:spacing w:val="-2"/>
        </w:rPr>
        <w:t>incluyen:</w:t>
      </w:r>
    </w:p>
    <w:p w14:paraId="67B2065D">
      <w:pPr>
        <w:pStyle w:val="6"/>
        <w:numPr>
          <w:ilvl w:val="1"/>
          <w:numId w:val="7"/>
        </w:numPr>
        <w:tabs>
          <w:tab w:val="left" w:pos="984"/>
        </w:tabs>
        <w:spacing w:before="175" w:after="0" w:line="240" w:lineRule="auto"/>
        <w:ind w:left="984" w:right="0" w:hanging="360"/>
        <w:jc w:val="left"/>
        <w:rPr>
          <w:sz w:val="24"/>
        </w:rPr>
      </w:pPr>
      <w:r>
        <w:rPr>
          <w:b/>
          <w:sz w:val="24"/>
        </w:rPr>
        <w:t>Iniciar</w:t>
      </w:r>
      <w:r>
        <w:rPr>
          <w:b/>
          <w:spacing w:val="-6"/>
          <w:sz w:val="24"/>
        </w:rPr>
        <w:t xml:space="preserve"> </w:t>
      </w:r>
      <w:r>
        <w:rPr>
          <w:b/>
          <w:sz w:val="24"/>
        </w:rPr>
        <w:t>sesión</w:t>
      </w:r>
      <w:r>
        <w:rPr>
          <w:b/>
          <w:spacing w:val="-7"/>
          <w:sz w:val="24"/>
        </w:rPr>
        <w:t xml:space="preserve"> </w:t>
      </w:r>
      <w:r>
        <w:rPr>
          <w:sz w:val="24"/>
        </w:rPr>
        <w:t>con</w:t>
      </w:r>
      <w:r>
        <w:rPr>
          <w:spacing w:val="-4"/>
          <w:sz w:val="24"/>
        </w:rPr>
        <w:t xml:space="preserve"> </w:t>
      </w:r>
      <w:r>
        <w:rPr>
          <w:sz w:val="24"/>
        </w:rPr>
        <w:t>credenciales</w:t>
      </w:r>
      <w:r>
        <w:rPr>
          <w:spacing w:val="-9"/>
          <w:sz w:val="24"/>
        </w:rPr>
        <w:t xml:space="preserve"> </w:t>
      </w:r>
      <w:r>
        <w:rPr>
          <w:spacing w:val="-2"/>
          <w:sz w:val="24"/>
        </w:rPr>
        <w:t>asignadas.</w:t>
      </w:r>
    </w:p>
    <w:p w14:paraId="5A1641B1">
      <w:pPr>
        <w:pStyle w:val="6"/>
        <w:numPr>
          <w:ilvl w:val="1"/>
          <w:numId w:val="7"/>
        </w:numPr>
        <w:tabs>
          <w:tab w:val="left" w:pos="984"/>
        </w:tabs>
        <w:spacing w:before="182" w:after="0" w:line="240" w:lineRule="auto"/>
        <w:ind w:left="984" w:right="0" w:hanging="360"/>
        <w:jc w:val="left"/>
        <w:rPr>
          <w:sz w:val="24"/>
        </w:rPr>
      </w:pPr>
      <w:r>
        <w:rPr>
          <w:b/>
          <w:sz w:val="24"/>
        </w:rPr>
        <w:t>Panel</w:t>
      </w:r>
      <w:r>
        <w:rPr>
          <w:b/>
          <w:spacing w:val="-13"/>
          <w:sz w:val="24"/>
        </w:rPr>
        <w:t xml:space="preserve"> </w:t>
      </w:r>
      <w:r>
        <w:rPr>
          <w:b/>
          <w:sz w:val="24"/>
        </w:rPr>
        <w:t>de</w:t>
      </w:r>
      <w:r>
        <w:rPr>
          <w:b/>
          <w:spacing w:val="-9"/>
          <w:sz w:val="24"/>
        </w:rPr>
        <w:t xml:space="preserve"> </w:t>
      </w:r>
      <w:r>
        <w:rPr>
          <w:b/>
          <w:sz w:val="24"/>
        </w:rPr>
        <w:t>administración</w:t>
      </w:r>
      <w:r>
        <w:rPr>
          <w:b/>
          <w:spacing w:val="-5"/>
          <w:sz w:val="24"/>
        </w:rPr>
        <w:t xml:space="preserve"> </w:t>
      </w:r>
      <w:r>
        <w:rPr>
          <w:sz w:val="24"/>
        </w:rPr>
        <w:t>con</w:t>
      </w:r>
      <w:r>
        <w:rPr>
          <w:spacing w:val="-9"/>
          <w:sz w:val="24"/>
        </w:rPr>
        <w:t xml:space="preserve"> </w:t>
      </w:r>
      <w:r>
        <w:rPr>
          <w:sz w:val="24"/>
        </w:rPr>
        <w:t>estadísticas</w:t>
      </w:r>
      <w:r>
        <w:rPr>
          <w:spacing w:val="-5"/>
          <w:sz w:val="24"/>
        </w:rPr>
        <w:t xml:space="preserve"> </w:t>
      </w:r>
      <w:r>
        <w:rPr>
          <w:sz w:val="24"/>
        </w:rPr>
        <w:t>sobre</w:t>
      </w:r>
      <w:r>
        <w:rPr>
          <w:spacing w:val="-7"/>
          <w:sz w:val="24"/>
        </w:rPr>
        <w:t xml:space="preserve"> </w:t>
      </w:r>
      <w:r>
        <w:rPr>
          <w:sz w:val="24"/>
        </w:rPr>
        <w:t>comparendos</w:t>
      </w:r>
      <w:r>
        <w:rPr>
          <w:spacing w:val="-7"/>
          <w:sz w:val="24"/>
        </w:rPr>
        <w:t xml:space="preserve"> </w:t>
      </w:r>
      <w:r>
        <w:rPr>
          <w:spacing w:val="-2"/>
          <w:sz w:val="24"/>
        </w:rPr>
        <w:t>registrados.</w:t>
      </w:r>
    </w:p>
    <w:p w14:paraId="27B93E15">
      <w:pPr>
        <w:pStyle w:val="6"/>
        <w:numPr>
          <w:ilvl w:val="1"/>
          <w:numId w:val="7"/>
        </w:numPr>
        <w:tabs>
          <w:tab w:val="left" w:pos="984"/>
        </w:tabs>
        <w:spacing w:before="180" w:after="0" w:line="240" w:lineRule="auto"/>
        <w:ind w:left="984" w:right="0" w:hanging="360"/>
        <w:jc w:val="left"/>
        <w:rPr>
          <w:sz w:val="24"/>
        </w:rPr>
      </w:pPr>
      <w:r>
        <w:rPr>
          <w:b/>
          <w:sz w:val="24"/>
        </w:rPr>
        <w:t>Registro</w:t>
      </w:r>
      <w:r>
        <w:rPr>
          <w:b/>
          <w:spacing w:val="-8"/>
          <w:sz w:val="24"/>
        </w:rPr>
        <w:t xml:space="preserve"> </w:t>
      </w:r>
      <w:r>
        <w:rPr>
          <w:b/>
          <w:sz w:val="24"/>
        </w:rPr>
        <w:t>de</w:t>
      </w:r>
      <w:r>
        <w:rPr>
          <w:b/>
          <w:spacing w:val="-5"/>
          <w:sz w:val="24"/>
        </w:rPr>
        <w:t xml:space="preserve"> </w:t>
      </w:r>
      <w:r>
        <w:rPr>
          <w:b/>
          <w:sz w:val="24"/>
        </w:rPr>
        <w:t>comparendos</w:t>
      </w:r>
      <w:r>
        <w:rPr>
          <w:sz w:val="24"/>
        </w:rPr>
        <w:t>,</w:t>
      </w:r>
      <w:r>
        <w:rPr>
          <w:spacing w:val="-9"/>
          <w:sz w:val="24"/>
        </w:rPr>
        <w:t xml:space="preserve"> </w:t>
      </w:r>
      <w:r>
        <w:rPr>
          <w:sz w:val="24"/>
        </w:rPr>
        <w:t>donde</w:t>
      </w:r>
      <w:r>
        <w:rPr>
          <w:spacing w:val="-5"/>
          <w:sz w:val="24"/>
        </w:rPr>
        <w:t xml:space="preserve"> </w:t>
      </w:r>
      <w:r>
        <w:rPr>
          <w:sz w:val="24"/>
        </w:rPr>
        <w:t>podrá</w:t>
      </w:r>
      <w:r>
        <w:rPr>
          <w:spacing w:val="-5"/>
          <w:sz w:val="24"/>
        </w:rPr>
        <w:t xml:space="preserve"> </w:t>
      </w:r>
      <w:r>
        <w:rPr>
          <w:sz w:val="24"/>
        </w:rPr>
        <w:t>ingresar</w:t>
      </w:r>
      <w:r>
        <w:rPr>
          <w:spacing w:val="-5"/>
          <w:sz w:val="24"/>
        </w:rPr>
        <w:t xml:space="preserve"> </w:t>
      </w:r>
      <w:r>
        <w:rPr>
          <w:sz w:val="24"/>
        </w:rPr>
        <w:t>detalles</w:t>
      </w:r>
      <w:r>
        <w:rPr>
          <w:spacing w:val="1"/>
          <w:sz w:val="24"/>
        </w:rPr>
        <w:t xml:space="preserve"> </w:t>
      </w:r>
      <w:r>
        <w:rPr>
          <w:sz w:val="24"/>
        </w:rPr>
        <w:t>de</w:t>
      </w:r>
      <w:r>
        <w:rPr>
          <w:spacing w:val="-8"/>
          <w:sz w:val="24"/>
        </w:rPr>
        <w:t xml:space="preserve"> </w:t>
      </w:r>
      <w:r>
        <w:rPr>
          <w:sz w:val="24"/>
        </w:rPr>
        <w:t>la</w:t>
      </w:r>
      <w:r>
        <w:rPr>
          <w:spacing w:val="-5"/>
          <w:sz w:val="24"/>
        </w:rPr>
        <w:t xml:space="preserve"> </w:t>
      </w:r>
      <w:r>
        <w:rPr>
          <w:spacing w:val="-2"/>
          <w:sz w:val="24"/>
        </w:rPr>
        <w:t>infracción.</w:t>
      </w:r>
    </w:p>
    <w:p w14:paraId="6E3C6FEA">
      <w:pPr>
        <w:pStyle w:val="6"/>
        <w:numPr>
          <w:ilvl w:val="1"/>
          <w:numId w:val="7"/>
        </w:numPr>
        <w:tabs>
          <w:tab w:val="left" w:pos="984"/>
        </w:tabs>
        <w:spacing w:before="150" w:after="0" w:line="261" w:lineRule="auto"/>
        <w:ind w:left="984" w:right="972" w:hanging="360"/>
        <w:jc w:val="left"/>
        <w:rPr>
          <w:sz w:val="24"/>
        </w:rPr>
      </w:pPr>
      <w:r>
        <w:rPr>
          <w:b/>
          <w:sz w:val="24"/>
        </w:rPr>
        <w:t>Búsqueda</w:t>
      </w:r>
      <w:r>
        <w:rPr>
          <w:b/>
          <w:spacing w:val="-9"/>
          <w:sz w:val="24"/>
        </w:rPr>
        <w:t xml:space="preserve"> </w:t>
      </w:r>
      <w:r>
        <w:rPr>
          <w:b/>
          <w:sz w:val="24"/>
        </w:rPr>
        <w:t>avanzada</w:t>
      </w:r>
      <w:r>
        <w:rPr>
          <w:b/>
          <w:spacing w:val="-4"/>
          <w:sz w:val="24"/>
        </w:rPr>
        <w:t xml:space="preserve"> </w:t>
      </w:r>
      <w:r>
        <w:rPr>
          <w:sz w:val="24"/>
        </w:rPr>
        <w:t>para</w:t>
      </w:r>
      <w:r>
        <w:rPr>
          <w:spacing w:val="-10"/>
          <w:sz w:val="24"/>
        </w:rPr>
        <w:t xml:space="preserve"> </w:t>
      </w:r>
      <w:r>
        <w:rPr>
          <w:sz w:val="24"/>
        </w:rPr>
        <w:t>filtrar</w:t>
      </w:r>
      <w:r>
        <w:rPr>
          <w:spacing w:val="-12"/>
          <w:sz w:val="24"/>
        </w:rPr>
        <w:t xml:space="preserve"> </w:t>
      </w:r>
      <w:r>
        <w:rPr>
          <w:sz w:val="24"/>
        </w:rPr>
        <w:t>comparendos</w:t>
      </w:r>
      <w:r>
        <w:rPr>
          <w:spacing w:val="-10"/>
          <w:sz w:val="24"/>
        </w:rPr>
        <w:t xml:space="preserve"> </w:t>
      </w:r>
      <w:r>
        <w:rPr>
          <w:sz w:val="24"/>
        </w:rPr>
        <w:t>por</w:t>
      </w:r>
      <w:r>
        <w:rPr>
          <w:spacing w:val="-6"/>
          <w:sz w:val="24"/>
        </w:rPr>
        <w:t xml:space="preserve"> </w:t>
      </w:r>
      <w:r>
        <w:rPr>
          <w:sz w:val="24"/>
        </w:rPr>
        <w:t>fecha,</w:t>
      </w:r>
      <w:r>
        <w:rPr>
          <w:spacing w:val="-9"/>
          <w:sz w:val="24"/>
        </w:rPr>
        <w:t xml:space="preserve"> </w:t>
      </w:r>
      <w:r>
        <w:rPr>
          <w:sz w:val="24"/>
        </w:rPr>
        <w:t>tipo</w:t>
      </w:r>
      <w:r>
        <w:rPr>
          <w:spacing w:val="-12"/>
          <w:sz w:val="24"/>
        </w:rPr>
        <w:t xml:space="preserve"> </w:t>
      </w:r>
      <w:r>
        <w:rPr>
          <w:sz w:val="24"/>
        </w:rPr>
        <w:t>de</w:t>
      </w:r>
      <w:r>
        <w:rPr>
          <w:spacing w:val="-10"/>
          <w:sz w:val="24"/>
        </w:rPr>
        <w:t xml:space="preserve"> </w:t>
      </w:r>
      <w:r>
        <w:rPr>
          <w:sz w:val="24"/>
        </w:rPr>
        <w:t>infracción</w:t>
      </w:r>
      <w:r>
        <w:rPr>
          <w:spacing w:val="-4"/>
          <w:sz w:val="24"/>
        </w:rPr>
        <w:t xml:space="preserve"> </w:t>
      </w:r>
      <w:r>
        <w:rPr>
          <w:sz w:val="24"/>
        </w:rPr>
        <w:t xml:space="preserve">o </w:t>
      </w:r>
      <w:r>
        <w:rPr>
          <w:spacing w:val="-2"/>
          <w:sz w:val="24"/>
        </w:rPr>
        <w:t>ciudadano.</w:t>
      </w:r>
    </w:p>
    <w:p w14:paraId="27EC9C31">
      <w:pPr>
        <w:pStyle w:val="6"/>
        <w:numPr>
          <w:ilvl w:val="0"/>
          <w:numId w:val="7"/>
        </w:numPr>
        <w:tabs>
          <w:tab w:val="left" w:pos="529"/>
        </w:tabs>
        <w:spacing w:before="149" w:after="0" w:line="240" w:lineRule="auto"/>
        <w:ind w:left="529" w:right="0" w:hanging="265"/>
        <w:jc w:val="left"/>
        <w:rPr>
          <w:b/>
          <w:sz w:val="24"/>
        </w:rPr>
      </w:pPr>
      <w:r>
        <w:rPr>
          <w:b/>
          <w:spacing w:val="-2"/>
          <w:sz w:val="24"/>
        </w:rPr>
        <w:t>Finanzas</w:t>
      </w:r>
    </w:p>
    <w:p w14:paraId="13C7A92B">
      <w:pPr>
        <w:pStyle w:val="4"/>
        <w:spacing w:before="187"/>
        <w:ind w:left="264"/>
      </w:pPr>
      <w:r>
        <w:t>Este</w:t>
      </w:r>
      <w:r>
        <w:rPr>
          <w:spacing w:val="-10"/>
        </w:rPr>
        <w:t xml:space="preserve"> </w:t>
      </w:r>
      <w:r>
        <w:t>rol</w:t>
      </w:r>
      <w:r>
        <w:rPr>
          <w:spacing w:val="-2"/>
        </w:rPr>
        <w:t xml:space="preserve"> </w:t>
      </w:r>
      <w:r>
        <w:t>administra</w:t>
      </w:r>
      <w:r>
        <w:rPr>
          <w:spacing w:val="-9"/>
        </w:rPr>
        <w:t xml:space="preserve"> </w:t>
      </w:r>
      <w:r>
        <w:t>los</w:t>
      </w:r>
      <w:r>
        <w:rPr>
          <w:spacing w:val="-9"/>
        </w:rPr>
        <w:t xml:space="preserve"> </w:t>
      </w:r>
      <w:r>
        <w:t>pagos</w:t>
      </w:r>
      <w:r>
        <w:rPr>
          <w:spacing w:val="-4"/>
        </w:rPr>
        <w:t xml:space="preserve"> </w:t>
      </w:r>
      <w:r>
        <w:t>y</w:t>
      </w:r>
      <w:r>
        <w:rPr>
          <w:spacing w:val="-9"/>
        </w:rPr>
        <w:t xml:space="preserve"> </w:t>
      </w:r>
      <w:r>
        <w:t>reportes</w:t>
      </w:r>
      <w:r>
        <w:rPr>
          <w:spacing w:val="-4"/>
        </w:rPr>
        <w:t xml:space="preserve"> </w:t>
      </w:r>
      <w:r>
        <w:t>financieros.</w:t>
      </w:r>
      <w:r>
        <w:rPr>
          <w:spacing w:val="-5"/>
        </w:rPr>
        <w:t xml:space="preserve"> </w:t>
      </w:r>
      <w:r>
        <w:t>Sus</w:t>
      </w:r>
      <w:r>
        <w:rPr>
          <w:spacing w:val="-3"/>
        </w:rPr>
        <w:t xml:space="preserve"> </w:t>
      </w:r>
      <w:r>
        <w:t>interfaces</w:t>
      </w:r>
      <w:r>
        <w:rPr>
          <w:spacing w:val="-9"/>
        </w:rPr>
        <w:t xml:space="preserve"> </w:t>
      </w:r>
      <w:r>
        <w:rPr>
          <w:spacing w:val="-2"/>
        </w:rPr>
        <w:t>incluyen:</w:t>
      </w:r>
    </w:p>
    <w:p w14:paraId="31831232">
      <w:pPr>
        <w:pStyle w:val="6"/>
        <w:numPr>
          <w:ilvl w:val="1"/>
          <w:numId w:val="7"/>
        </w:numPr>
        <w:tabs>
          <w:tab w:val="left" w:pos="984"/>
        </w:tabs>
        <w:spacing w:before="175" w:after="0" w:line="240" w:lineRule="auto"/>
        <w:ind w:left="984" w:right="0" w:hanging="360"/>
        <w:jc w:val="left"/>
        <w:rPr>
          <w:sz w:val="24"/>
        </w:rPr>
      </w:pPr>
      <w:r>
        <w:rPr>
          <w:b/>
          <w:sz w:val="24"/>
        </w:rPr>
        <w:t>Iniciar</w:t>
      </w:r>
      <w:r>
        <w:rPr>
          <w:b/>
          <w:spacing w:val="-6"/>
          <w:sz w:val="24"/>
        </w:rPr>
        <w:t xml:space="preserve"> </w:t>
      </w:r>
      <w:r>
        <w:rPr>
          <w:b/>
          <w:sz w:val="24"/>
        </w:rPr>
        <w:t>sesión</w:t>
      </w:r>
      <w:r>
        <w:rPr>
          <w:b/>
          <w:spacing w:val="-6"/>
          <w:sz w:val="24"/>
        </w:rPr>
        <w:t xml:space="preserve"> </w:t>
      </w:r>
      <w:r>
        <w:rPr>
          <w:sz w:val="24"/>
        </w:rPr>
        <w:t>con</w:t>
      </w:r>
      <w:r>
        <w:rPr>
          <w:spacing w:val="-5"/>
          <w:sz w:val="24"/>
        </w:rPr>
        <w:t xml:space="preserve"> </w:t>
      </w:r>
      <w:r>
        <w:rPr>
          <w:sz w:val="24"/>
        </w:rPr>
        <w:t>acceso</w:t>
      </w:r>
      <w:r>
        <w:rPr>
          <w:spacing w:val="-4"/>
          <w:sz w:val="24"/>
        </w:rPr>
        <w:t xml:space="preserve"> </w:t>
      </w:r>
      <w:r>
        <w:rPr>
          <w:spacing w:val="-2"/>
          <w:sz w:val="24"/>
        </w:rPr>
        <w:t>restringido.</w:t>
      </w:r>
    </w:p>
    <w:p w14:paraId="291D9E08">
      <w:pPr>
        <w:pStyle w:val="6"/>
        <w:numPr>
          <w:ilvl w:val="1"/>
          <w:numId w:val="7"/>
        </w:numPr>
        <w:tabs>
          <w:tab w:val="left" w:pos="984"/>
        </w:tabs>
        <w:spacing w:before="179" w:after="0" w:line="264" w:lineRule="auto"/>
        <w:ind w:left="984" w:right="2105" w:hanging="360"/>
        <w:jc w:val="left"/>
        <w:rPr>
          <w:sz w:val="24"/>
        </w:rPr>
      </w:pPr>
      <w:r>
        <w:rPr>
          <w:b/>
          <w:sz w:val="24"/>
        </w:rPr>
        <w:t>Panel</w:t>
      </w:r>
      <w:r>
        <w:rPr>
          <w:b/>
          <w:spacing w:val="-8"/>
          <w:sz w:val="24"/>
        </w:rPr>
        <w:t xml:space="preserve"> </w:t>
      </w:r>
      <w:r>
        <w:rPr>
          <w:b/>
          <w:sz w:val="24"/>
        </w:rPr>
        <w:t>de</w:t>
      </w:r>
      <w:r>
        <w:rPr>
          <w:b/>
          <w:spacing w:val="-10"/>
          <w:sz w:val="24"/>
        </w:rPr>
        <w:t xml:space="preserve"> </w:t>
      </w:r>
      <w:r>
        <w:rPr>
          <w:b/>
          <w:sz w:val="24"/>
        </w:rPr>
        <w:t>control</w:t>
      </w:r>
      <w:r>
        <w:rPr>
          <w:b/>
          <w:spacing w:val="-11"/>
          <w:sz w:val="24"/>
        </w:rPr>
        <w:t xml:space="preserve"> </w:t>
      </w:r>
      <w:r>
        <w:rPr>
          <w:b/>
          <w:sz w:val="24"/>
        </w:rPr>
        <w:t>financiero</w:t>
      </w:r>
      <w:r>
        <w:rPr>
          <w:b/>
          <w:spacing w:val="-3"/>
          <w:sz w:val="24"/>
        </w:rPr>
        <w:t xml:space="preserve"> </w:t>
      </w:r>
      <w:r>
        <w:rPr>
          <w:sz w:val="24"/>
        </w:rPr>
        <w:t>con</w:t>
      </w:r>
      <w:r>
        <w:rPr>
          <w:spacing w:val="-8"/>
          <w:sz w:val="24"/>
        </w:rPr>
        <w:t xml:space="preserve"> </w:t>
      </w:r>
      <w:r>
        <w:rPr>
          <w:rFonts w:hint="default"/>
          <w:sz w:val="24"/>
          <w:lang w:val="es-ES"/>
        </w:rPr>
        <w:t xml:space="preserve">notificaciones </w:t>
      </w:r>
      <w:r>
        <w:rPr>
          <w:sz w:val="24"/>
        </w:rPr>
        <w:t>de</w:t>
      </w:r>
      <w:r>
        <w:rPr>
          <w:spacing w:val="-10"/>
          <w:sz w:val="24"/>
        </w:rPr>
        <w:t xml:space="preserve"> </w:t>
      </w:r>
      <w:r>
        <w:rPr>
          <w:sz w:val="24"/>
        </w:rPr>
        <w:t>pagos</w:t>
      </w:r>
      <w:r>
        <w:rPr>
          <w:spacing w:val="-11"/>
          <w:sz w:val="24"/>
        </w:rPr>
        <w:t xml:space="preserve"> </w:t>
      </w:r>
      <w:r>
        <w:rPr>
          <w:sz w:val="24"/>
        </w:rPr>
        <w:t>recibidos</w:t>
      </w:r>
      <w:r>
        <w:rPr>
          <w:spacing w:val="-12"/>
          <w:sz w:val="24"/>
        </w:rPr>
        <w:t xml:space="preserve"> </w:t>
      </w:r>
      <w:r>
        <w:rPr>
          <w:sz w:val="24"/>
        </w:rPr>
        <w:t xml:space="preserve">y </w:t>
      </w:r>
      <w:r>
        <w:rPr>
          <w:spacing w:val="-2"/>
          <w:sz w:val="24"/>
        </w:rPr>
        <w:t>pendientes.</w:t>
      </w:r>
    </w:p>
    <w:p w14:paraId="4F353D31">
      <w:pPr>
        <w:pStyle w:val="6"/>
        <w:numPr>
          <w:ilvl w:val="1"/>
          <w:numId w:val="7"/>
        </w:numPr>
        <w:tabs>
          <w:tab w:val="left" w:pos="984"/>
        </w:tabs>
        <w:spacing w:before="146" w:after="0" w:line="240" w:lineRule="auto"/>
        <w:ind w:left="984" w:right="0" w:hanging="360"/>
        <w:jc w:val="left"/>
        <w:rPr>
          <w:sz w:val="24"/>
        </w:rPr>
      </w:pPr>
      <w:r>
        <w:rPr>
          <w:b/>
          <w:sz w:val="24"/>
        </w:rPr>
        <w:t>Verificación</w:t>
      </w:r>
      <w:r>
        <w:rPr>
          <w:b/>
          <w:spacing w:val="-14"/>
          <w:sz w:val="24"/>
        </w:rPr>
        <w:t xml:space="preserve"> </w:t>
      </w:r>
      <w:r>
        <w:rPr>
          <w:b/>
          <w:sz w:val="24"/>
        </w:rPr>
        <w:t>de</w:t>
      </w:r>
      <w:r>
        <w:rPr>
          <w:b/>
          <w:spacing w:val="-11"/>
          <w:sz w:val="24"/>
        </w:rPr>
        <w:t xml:space="preserve"> </w:t>
      </w:r>
      <w:r>
        <w:rPr>
          <w:b/>
          <w:sz w:val="24"/>
        </w:rPr>
        <w:t>pagos</w:t>
      </w:r>
      <w:r>
        <w:rPr>
          <w:sz w:val="24"/>
        </w:rPr>
        <w:t>,</w:t>
      </w:r>
      <w:r>
        <w:rPr>
          <w:spacing w:val="-8"/>
          <w:sz w:val="24"/>
        </w:rPr>
        <w:t xml:space="preserve"> </w:t>
      </w:r>
      <w:r>
        <w:rPr>
          <w:sz w:val="24"/>
        </w:rPr>
        <w:t>validando</w:t>
      </w:r>
      <w:r>
        <w:rPr>
          <w:spacing w:val="-8"/>
          <w:sz w:val="24"/>
        </w:rPr>
        <w:t xml:space="preserve"> </w:t>
      </w:r>
      <w:r>
        <w:rPr>
          <w:sz w:val="24"/>
        </w:rPr>
        <w:t>transacciones</w:t>
      </w:r>
      <w:r>
        <w:rPr>
          <w:spacing w:val="-7"/>
          <w:sz w:val="24"/>
        </w:rPr>
        <w:t xml:space="preserve"> </w:t>
      </w:r>
      <w:r>
        <w:rPr>
          <w:spacing w:val="-2"/>
          <w:sz w:val="24"/>
        </w:rPr>
        <w:t>manuales.</w:t>
      </w:r>
    </w:p>
    <w:p w14:paraId="18495143">
      <w:pPr>
        <w:pStyle w:val="6"/>
        <w:numPr>
          <w:ilvl w:val="1"/>
          <w:numId w:val="7"/>
        </w:numPr>
        <w:tabs>
          <w:tab w:val="left" w:pos="984"/>
        </w:tabs>
        <w:spacing w:before="182" w:after="0" w:line="264" w:lineRule="auto"/>
        <w:ind w:left="984" w:right="2027" w:hanging="360"/>
        <w:jc w:val="left"/>
        <w:rPr>
          <w:sz w:val="24"/>
        </w:rPr>
      </w:pPr>
      <w:r>
        <w:rPr>
          <w:b/>
          <w:sz w:val="24"/>
        </w:rPr>
        <w:t>Gestión</w:t>
      </w:r>
      <w:r>
        <w:rPr>
          <w:b/>
          <w:spacing w:val="-12"/>
          <w:sz w:val="24"/>
        </w:rPr>
        <w:t xml:space="preserve"> </w:t>
      </w:r>
      <w:r>
        <w:rPr>
          <w:b/>
          <w:sz w:val="24"/>
        </w:rPr>
        <w:t>de</w:t>
      </w:r>
      <w:r>
        <w:rPr>
          <w:b/>
          <w:spacing w:val="-10"/>
          <w:sz w:val="24"/>
        </w:rPr>
        <w:t xml:space="preserve"> </w:t>
      </w:r>
      <w:r>
        <w:rPr>
          <w:b/>
          <w:sz w:val="24"/>
        </w:rPr>
        <w:t>descuentos</w:t>
      </w:r>
      <w:r>
        <w:rPr>
          <w:sz w:val="24"/>
        </w:rPr>
        <w:t>,</w:t>
      </w:r>
      <w:r>
        <w:rPr>
          <w:spacing w:val="-12"/>
          <w:sz w:val="24"/>
        </w:rPr>
        <w:t xml:space="preserve"> </w:t>
      </w:r>
      <w:r>
        <w:rPr>
          <w:sz w:val="24"/>
        </w:rPr>
        <w:t>aplicando</w:t>
      </w:r>
      <w:r>
        <w:rPr>
          <w:spacing w:val="-10"/>
          <w:sz w:val="24"/>
        </w:rPr>
        <w:t xml:space="preserve"> </w:t>
      </w:r>
      <w:r>
        <w:rPr>
          <w:sz w:val="24"/>
        </w:rPr>
        <w:t>reducciones</w:t>
      </w:r>
      <w:r>
        <w:rPr>
          <w:spacing w:val="-8"/>
          <w:sz w:val="24"/>
        </w:rPr>
        <w:t xml:space="preserve"> </w:t>
      </w:r>
      <w:r>
        <w:rPr>
          <w:sz w:val="24"/>
        </w:rPr>
        <w:t>por</w:t>
      </w:r>
      <w:r>
        <w:rPr>
          <w:spacing w:val="-4"/>
          <w:sz w:val="24"/>
        </w:rPr>
        <w:t xml:space="preserve"> </w:t>
      </w:r>
      <w:r>
        <w:rPr>
          <w:sz w:val="24"/>
        </w:rPr>
        <w:t>pronto</w:t>
      </w:r>
      <w:r>
        <w:rPr>
          <w:spacing w:val="-12"/>
          <w:sz w:val="24"/>
        </w:rPr>
        <w:t xml:space="preserve"> </w:t>
      </w:r>
      <w:r>
        <w:rPr>
          <w:sz w:val="24"/>
        </w:rPr>
        <w:t>pago</w:t>
      </w:r>
    </w:p>
    <w:p w14:paraId="53A2EAC1">
      <w:pPr>
        <w:pStyle w:val="6"/>
        <w:spacing w:after="0" w:line="240" w:lineRule="auto"/>
        <w:ind w:left="0" w:leftChars="0" w:firstLine="0" w:firstLineChars="0"/>
        <w:jc w:val="left"/>
        <w:rPr>
          <w:sz w:val="24"/>
        </w:rPr>
        <w:sectPr>
          <w:pgSz w:w="12240" w:h="15840"/>
          <w:pgMar w:top="1380" w:right="1440" w:bottom="280" w:left="1440" w:header="720" w:footer="720" w:gutter="0"/>
          <w:cols w:space="720" w:num="1"/>
        </w:sectPr>
      </w:pPr>
    </w:p>
    <w:p w14:paraId="213A6643">
      <w:pPr>
        <w:pStyle w:val="6"/>
        <w:numPr>
          <w:ilvl w:val="0"/>
          <w:numId w:val="1"/>
        </w:numPr>
        <w:tabs>
          <w:tab w:val="left" w:pos="529"/>
        </w:tabs>
        <w:spacing w:before="60" w:after="0" w:line="240" w:lineRule="auto"/>
        <w:ind w:left="529" w:right="0" w:hanging="265"/>
        <w:jc w:val="left"/>
        <w:rPr>
          <w:b/>
          <w:sz w:val="24"/>
        </w:rPr>
      </w:pPr>
      <w:r>
        <w:rPr>
          <w:b/>
          <w:sz w:val="24"/>
        </w:rPr>
        <w:t>Pruebas</w:t>
      </w:r>
      <w:r>
        <w:rPr>
          <w:b/>
          <w:spacing w:val="-5"/>
          <w:sz w:val="24"/>
        </w:rPr>
        <w:t xml:space="preserve"> </w:t>
      </w:r>
      <w:r>
        <w:rPr>
          <w:b/>
          <w:sz w:val="24"/>
        </w:rPr>
        <w:t>y</w:t>
      </w:r>
      <w:r>
        <w:rPr>
          <w:b/>
          <w:spacing w:val="-9"/>
          <w:sz w:val="24"/>
        </w:rPr>
        <w:t xml:space="preserve"> </w:t>
      </w:r>
      <w:r>
        <w:rPr>
          <w:b/>
          <w:spacing w:val="-2"/>
          <w:sz w:val="24"/>
        </w:rPr>
        <w:t>Validación</w:t>
      </w:r>
    </w:p>
    <w:p w14:paraId="7CF711DD">
      <w:pPr>
        <w:pStyle w:val="6"/>
        <w:numPr>
          <w:ilvl w:val="1"/>
          <w:numId w:val="1"/>
        </w:numPr>
        <w:tabs>
          <w:tab w:val="left" w:pos="1354"/>
        </w:tabs>
        <w:spacing w:before="228" w:after="0" w:line="240" w:lineRule="auto"/>
        <w:ind w:left="1354" w:right="0" w:hanging="399"/>
        <w:jc w:val="left"/>
        <w:rPr>
          <w:b/>
          <w:sz w:val="24"/>
        </w:rPr>
      </w:pPr>
      <w:r>
        <w:rPr>
          <w:b/>
          <w:sz w:val="24"/>
        </w:rPr>
        <w:t>Plan</w:t>
      </w:r>
      <w:r>
        <w:rPr>
          <w:b/>
          <w:spacing w:val="-2"/>
          <w:sz w:val="24"/>
        </w:rPr>
        <w:t xml:space="preserve"> </w:t>
      </w:r>
      <w:r>
        <w:rPr>
          <w:b/>
          <w:sz w:val="24"/>
        </w:rPr>
        <w:t xml:space="preserve">de </w:t>
      </w:r>
      <w:r>
        <w:rPr>
          <w:b/>
          <w:spacing w:val="-2"/>
          <w:sz w:val="24"/>
        </w:rPr>
        <w:t>Pruebas</w:t>
      </w:r>
    </w:p>
    <w:p w14:paraId="3C6A6B9F">
      <w:pPr>
        <w:pStyle w:val="4"/>
        <w:spacing w:before="197" w:line="266" w:lineRule="auto"/>
        <w:ind w:left="274" w:right="246"/>
        <w:jc w:val="both"/>
      </w:pPr>
      <w:r>
        <w:t>El plan de pruebas garantizará que el sistema funcione correctamente en cada uno de sus módulos y para cada rol de usuario. Se implementarán distintos tipos de pruebas para validar su rendimiento, seguridad y usabilidad.</w:t>
      </w:r>
    </w:p>
    <w:p w14:paraId="71F6A6F9">
      <w:pPr>
        <w:pStyle w:val="6"/>
        <w:numPr>
          <w:ilvl w:val="1"/>
          <w:numId w:val="7"/>
        </w:numPr>
        <w:tabs>
          <w:tab w:val="left" w:pos="984"/>
        </w:tabs>
        <w:spacing w:before="186" w:after="0" w:line="271" w:lineRule="auto"/>
        <w:ind w:left="984" w:right="1286" w:hanging="360"/>
        <w:jc w:val="left"/>
        <w:rPr>
          <w:sz w:val="24"/>
        </w:rPr>
      </w:pPr>
      <w:r>
        <w:rPr>
          <w:b/>
          <w:sz w:val="24"/>
        </w:rPr>
        <w:t>Pruebas</w:t>
      </w:r>
      <w:r>
        <w:rPr>
          <w:b/>
          <w:spacing w:val="-5"/>
          <w:sz w:val="24"/>
        </w:rPr>
        <w:t xml:space="preserve"> </w:t>
      </w:r>
      <w:r>
        <w:rPr>
          <w:b/>
          <w:sz w:val="24"/>
        </w:rPr>
        <w:t>Funcionales:</w:t>
      </w:r>
      <w:r>
        <w:rPr>
          <w:b/>
          <w:spacing w:val="-1"/>
          <w:sz w:val="24"/>
        </w:rPr>
        <w:t xml:space="preserve"> </w:t>
      </w:r>
      <w:r>
        <w:rPr>
          <w:sz w:val="24"/>
        </w:rPr>
        <w:t>Verificar</w:t>
      </w:r>
      <w:r>
        <w:rPr>
          <w:spacing w:val="-6"/>
          <w:sz w:val="24"/>
        </w:rPr>
        <w:t xml:space="preserve"> </w:t>
      </w:r>
      <w:r>
        <w:rPr>
          <w:sz w:val="24"/>
        </w:rPr>
        <w:t>que</w:t>
      </w:r>
      <w:r>
        <w:rPr>
          <w:spacing w:val="-7"/>
          <w:sz w:val="24"/>
        </w:rPr>
        <w:t xml:space="preserve"> </w:t>
      </w:r>
      <w:r>
        <w:rPr>
          <w:sz w:val="24"/>
        </w:rPr>
        <w:t>cada</w:t>
      </w:r>
      <w:r>
        <w:rPr>
          <w:spacing w:val="-7"/>
          <w:sz w:val="24"/>
        </w:rPr>
        <w:t xml:space="preserve"> </w:t>
      </w:r>
      <w:r>
        <w:rPr>
          <w:sz w:val="24"/>
        </w:rPr>
        <w:t>funcionalidad</w:t>
      </w:r>
      <w:r>
        <w:rPr>
          <w:spacing w:val="-6"/>
          <w:sz w:val="24"/>
        </w:rPr>
        <w:t xml:space="preserve"> </w:t>
      </w:r>
      <w:r>
        <w:rPr>
          <w:sz w:val="24"/>
        </w:rPr>
        <w:t>del</w:t>
      </w:r>
      <w:r>
        <w:rPr>
          <w:spacing w:val="-7"/>
          <w:sz w:val="24"/>
        </w:rPr>
        <w:t xml:space="preserve"> </w:t>
      </w:r>
      <w:r>
        <w:rPr>
          <w:sz w:val="24"/>
        </w:rPr>
        <w:t>sistema</w:t>
      </w:r>
      <w:r>
        <w:rPr>
          <w:spacing w:val="-6"/>
          <w:sz w:val="24"/>
        </w:rPr>
        <w:t xml:space="preserve"> </w:t>
      </w:r>
      <w:r>
        <w:rPr>
          <w:sz w:val="24"/>
        </w:rPr>
        <w:t>opere correctamente según los requerimientos.</w:t>
      </w:r>
    </w:p>
    <w:p w14:paraId="2F28385D">
      <w:pPr>
        <w:pStyle w:val="6"/>
        <w:numPr>
          <w:ilvl w:val="1"/>
          <w:numId w:val="7"/>
        </w:numPr>
        <w:tabs>
          <w:tab w:val="left" w:pos="984"/>
        </w:tabs>
        <w:spacing w:before="187" w:after="0" w:line="271" w:lineRule="auto"/>
        <w:ind w:left="984" w:right="659" w:hanging="360"/>
        <w:jc w:val="left"/>
        <w:rPr>
          <w:sz w:val="24"/>
        </w:rPr>
      </w:pPr>
      <w:r>
        <w:rPr>
          <w:b/>
          <w:sz w:val="24"/>
        </w:rPr>
        <w:t>Pruebas</w:t>
      </w:r>
      <w:r>
        <w:rPr>
          <w:b/>
          <w:spacing w:val="-4"/>
          <w:sz w:val="24"/>
        </w:rPr>
        <w:t xml:space="preserve"> </w:t>
      </w:r>
      <w:r>
        <w:rPr>
          <w:b/>
          <w:sz w:val="24"/>
        </w:rPr>
        <w:t>de</w:t>
      </w:r>
      <w:r>
        <w:rPr>
          <w:b/>
          <w:spacing w:val="-8"/>
          <w:sz w:val="24"/>
        </w:rPr>
        <w:t xml:space="preserve"> </w:t>
      </w:r>
      <w:r>
        <w:rPr>
          <w:b/>
          <w:sz w:val="24"/>
        </w:rPr>
        <w:t>Usabilidad:</w:t>
      </w:r>
      <w:r>
        <w:rPr>
          <w:b/>
          <w:spacing w:val="-14"/>
          <w:sz w:val="24"/>
        </w:rPr>
        <w:t xml:space="preserve"> </w:t>
      </w:r>
      <w:r>
        <w:rPr>
          <w:sz w:val="24"/>
        </w:rPr>
        <w:t>Asegurar</w:t>
      </w:r>
      <w:r>
        <w:rPr>
          <w:spacing w:val="-7"/>
          <w:sz w:val="24"/>
        </w:rPr>
        <w:t xml:space="preserve"> </w:t>
      </w:r>
      <w:r>
        <w:rPr>
          <w:sz w:val="24"/>
        </w:rPr>
        <w:t>que</w:t>
      </w:r>
      <w:r>
        <w:rPr>
          <w:spacing w:val="-9"/>
          <w:sz w:val="24"/>
        </w:rPr>
        <w:t xml:space="preserve"> </w:t>
      </w:r>
      <w:r>
        <w:rPr>
          <w:sz w:val="24"/>
        </w:rPr>
        <w:t>la</w:t>
      </w:r>
      <w:r>
        <w:rPr>
          <w:spacing w:val="-14"/>
          <w:sz w:val="24"/>
        </w:rPr>
        <w:t xml:space="preserve"> </w:t>
      </w:r>
      <w:r>
        <w:rPr>
          <w:sz w:val="24"/>
        </w:rPr>
        <w:t>interfaz</w:t>
      </w:r>
      <w:r>
        <w:rPr>
          <w:spacing w:val="-5"/>
          <w:sz w:val="24"/>
        </w:rPr>
        <w:t xml:space="preserve"> </w:t>
      </w:r>
      <w:r>
        <w:rPr>
          <w:sz w:val="24"/>
        </w:rPr>
        <w:t>sea</w:t>
      </w:r>
      <w:r>
        <w:rPr>
          <w:spacing w:val="-14"/>
          <w:sz w:val="24"/>
        </w:rPr>
        <w:t xml:space="preserve"> </w:t>
      </w:r>
      <w:r>
        <w:rPr>
          <w:sz w:val="24"/>
        </w:rPr>
        <w:t>intuitiva</w:t>
      </w:r>
      <w:r>
        <w:rPr>
          <w:spacing w:val="-10"/>
          <w:sz w:val="24"/>
        </w:rPr>
        <w:t xml:space="preserve"> </w:t>
      </w:r>
      <w:r>
        <w:rPr>
          <w:sz w:val="24"/>
        </w:rPr>
        <w:t>y</w:t>
      </w:r>
      <w:r>
        <w:rPr>
          <w:spacing w:val="-6"/>
          <w:sz w:val="24"/>
        </w:rPr>
        <w:t xml:space="preserve"> </w:t>
      </w:r>
      <w:r>
        <w:rPr>
          <w:sz w:val="24"/>
        </w:rPr>
        <w:t>fácil</w:t>
      </w:r>
      <w:r>
        <w:rPr>
          <w:spacing w:val="-8"/>
          <w:sz w:val="24"/>
        </w:rPr>
        <w:t xml:space="preserve"> </w:t>
      </w:r>
      <w:r>
        <w:rPr>
          <w:sz w:val="24"/>
        </w:rPr>
        <w:t>de</w:t>
      </w:r>
      <w:r>
        <w:rPr>
          <w:spacing w:val="-11"/>
          <w:sz w:val="24"/>
        </w:rPr>
        <w:t xml:space="preserve"> </w:t>
      </w:r>
      <w:r>
        <w:rPr>
          <w:sz w:val="24"/>
        </w:rPr>
        <w:t>usar</w:t>
      </w:r>
      <w:r>
        <w:rPr>
          <w:spacing w:val="-5"/>
          <w:sz w:val="24"/>
        </w:rPr>
        <w:t xml:space="preserve"> </w:t>
      </w:r>
      <w:r>
        <w:rPr>
          <w:sz w:val="24"/>
        </w:rPr>
        <w:t>para todos los roles.</w:t>
      </w:r>
    </w:p>
    <w:p w14:paraId="29F950B8">
      <w:pPr>
        <w:spacing w:before="184"/>
        <w:ind w:left="264" w:right="0" w:firstLine="0"/>
        <w:jc w:val="left"/>
        <w:rPr>
          <w:b/>
          <w:sz w:val="24"/>
        </w:rPr>
      </w:pPr>
      <w:r>
        <w:rPr>
          <w:b/>
          <w:spacing w:val="-2"/>
          <w:sz w:val="24"/>
        </w:rPr>
        <w:t>Ciudadano</w:t>
      </w:r>
    </w:p>
    <w:p w14:paraId="1B92F54C">
      <w:pPr>
        <w:pStyle w:val="6"/>
        <w:numPr>
          <w:ilvl w:val="1"/>
          <w:numId w:val="7"/>
        </w:numPr>
        <w:tabs>
          <w:tab w:val="left" w:pos="984"/>
        </w:tabs>
        <w:spacing w:before="235" w:after="0" w:line="240" w:lineRule="auto"/>
        <w:ind w:left="984" w:right="0" w:hanging="360"/>
        <w:jc w:val="left"/>
        <w:rPr>
          <w:sz w:val="24"/>
        </w:rPr>
      </w:pPr>
      <w:r>
        <w:rPr>
          <w:sz w:val="24"/>
        </w:rPr>
        <w:t>Consultar</w:t>
      </w:r>
      <w:r>
        <w:rPr>
          <w:spacing w:val="-6"/>
          <w:sz w:val="24"/>
        </w:rPr>
        <w:t xml:space="preserve"> </w:t>
      </w:r>
      <w:r>
        <w:rPr>
          <w:sz w:val="24"/>
        </w:rPr>
        <w:t>un</w:t>
      </w:r>
      <w:r>
        <w:rPr>
          <w:spacing w:val="-5"/>
          <w:sz w:val="24"/>
        </w:rPr>
        <w:t xml:space="preserve"> </w:t>
      </w:r>
      <w:r>
        <w:rPr>
          <w:sz w:val="24"/>
        </w:rPr>
        <w:t>comparendo</w:t>
      </w:r>
      <w:r>
        <w:rPr>
          <w:spacing w:val="-3"/>
          <w:sz w:val="24"/>
        </w:rPr>
        <w:t xml:space="preserve"> </w:t>
      </w:r>
      <w:r>
        <w:rPr>
          <w:sz w:val="24"/>
        </w:rPr>
        <w:t>por</w:t>
      </w:r>
      <w:r>
        <w:rPr>
          <w:spacing w:val="-6"/>
          <w:sz w:val="24"/>
        </w:rPr>
        <w:t xml:space="preserve"> </w:t>
      </w:r>
      <w:r>
        <w:rPr>
          <w:sz w:val="24"/>
        </w:rPr>
        <w:t>número</w:t>
      </w:r>
      <w:r>
        <w:rPr>
          <w:spacing w:val="-7"/>
          <w:sz w:val="24"/>
        </w:rPr>
        <w:t xml:space="preserve"> </w:t>
      </w:r>
      <w:r>
        <w:rPr>
          <w:sz w:val="24"/>
        </w:rPr>
        <w:t>de</w:t>
      </w:r>
      <w:r>
        <w:rPr>
          <w:spacing w:val="-6"/>
          <w:sz w:val="24"/>
        </w:rPr>
        <w:t xml:space="preserve"> </w:t>
      </w:r>
      <w:r>
        <w:rPr>
          <w:spacing w:val="-2"/>
          <w:sz w:val="24"/>
        </w:rPr>
        <w:t>documento.</w:t>
      </w:r>
    </w:p>
    <w:p w14:paraId="491F4879">
      <w:pPr>
        <w:pStyle w:val="6"/>
        <w:numPr>
          <w:ilvl w:val="1"/>
          <w:numId w:val="7"/>
        </w:numPr>
        <w:tabs>
          <w:tab w:val="left" w:pos="984"/>
        </w:tabs>
        <w:spacing w:before="223" w:after="0" w:line="240" w:lineRule="auto"/>
        <w:ind w:left="984" w:right="0" w:hanging="360"/>
        <w:jc w:val="left"/>
        <w:rPr>
          <w:sz w:val="24"/>
        </w:rPr>
      </w:pPr>
      <w:r>
        <w:rPr>
          <w:sz w:val="24"/>
        </w:rPr>
        <w:t>Recibir</w:t>
      </w:r>
      <w:r>
        <w:rPr>
          <w:spacing w:val="-14"/>
          <w:sz w:val="24"/>
        </w:rPr>
        <w:t xml:space="preserve"> </w:t>
      </w:r>
      <w:r>
        <w:rPr>
          <w:sz w:val="24"/>
        </w:rPr>
        <w:t>notificaciones</w:t>
      </w:r>
      <w:r>
        <w:rPr>
          <w:spacing w:val="-5"/>
          <w:sz w:val="24"/>
        </w:rPr>
        <w:t xml:space="preserve"> </w:t>
      </w:r>
      <w:r>
        <w:rPr>
          <w:sz w:val="24"/>
        </w:rPr>
        <w:t>sobre</w:t>
      </w:r>
      <w:r>
        <w:rPr>
          <w:spacing w:val="-7"/>
          <w:sz w:val="24"/>
        </w:rPr>
        <w:t xml:space="preserve"> </w:t>
      </w:r>
      <w:r>
        <w:rPr>
          <w:sz w:val="24"/>
        </w:rPr>
        <w:t>un</w:t>
      </w:r>
      <w:r>
        <w:rPr>
          <w:spacing w:val="-11"/>
          <w:sz w:val="24"/>
        </w:rPr>
        <w:t xml:space="preserve"> </w:t>
      </w:r>
      <w:r>
        <w:rPr>
          <w:sz w:val="24"/>
        </w:rPr>
        <w:t>nuevo</w:t>
      </w:r>
      <w:r>
        <w:rPr>
          <w:spacing w:val="1"/>
          <w:sz w:val="24"/>
        </w:rPr>
        <w:t xml:space="preserve"> </w:t>
      </w:r>
      <w:r>
        <w:rPr>
          <w:sz w:val="24"/>
        </w:rPr>
        <w:t>comparendo</w:t>
      </w:r>
      <w:r>
        <w:rPr>
          <w:spacing w:val="-7"/>
          <w:sz w:val="24"/>
        </w:rPr>
        <w:t xml:space="preserve"> </w:t>
      </w:r>
      <w:r>
        <w:rPr>
          <w:rFonts w:hint="default"/>
          <w:spacing w:val="-7"/>
          <w:sz w:val="24"/>
          <w:lang w:val="es-ES"/>
        </w:rPr>
        <w:t>o segumiento del proceso de la multa</w:t>
      </w:r>
      <w:r>
        <w:rPr>
          <w:spacing w:val="-2"/>
          <w:sz w:val="24"/>
        </w:rPr>
        <w:t>.</w:t>
      </w:r>
    </w:p>
    <w:p w14:paraId="54A25DEA">
      <w:pPr>
        <w:pStyle w:val="6"/>
        <w:numPr>
          <w:ilvl w:val="1"/>
          <w:numId w:val="7"/>
        </w:numPr>
        <w:tabs>
          <w:tab w:val="left" w:pos="984"/>
        </w:tabs>
        <w:spacing w:before="223" w:after="0" w:line="240" w:lineRule="auto"/>
        <w:ind w:left="984" w:right="0" w:hanging="360"/>
        <w:jc w:val="left"/>
        <w:rPr>
          <w:sz w:val="24"/>
        </w:rPr>
      </w:pPr>
      <w:r>
        <w:rPr>
          <w:sz w:val="24"/>
        </w:rPr>
        <w:t>Acceder</w:t>
      </w:r>
      <w:r>
        <w:rPr>
          <w:spacing w:val="-1"/>
          <w:sz w:val="24"/>
        </w:rPr>
        <w:t xml:space="preserve"> </w:t>
      </w:r>
      <w:r>
        <w:rPr>
          <w:sz w:val="24"/>
        </w:rPr>
        <w:t>a</w:t>
      </w:r>
      <w:r>
        <w:rPr>
          <w:spacing w:val="-4"/>
          <w:sz w:val="24"/>
        </w:rPr>
        <w:t xml:space="preserve"> </w:t>
      </w:r>
      <w:r>
        <w:rPr>
          <w:sz w:val="24"/>
        </w:rPr>
        <w:t>la</w:t>
      </w:r>
      <w:r>
        <w:rPr>
          <w:spacing w:val="-6"/>
          <w:sz w:val="24"/>
        </w:rPr>
        <w:t xml:space="preserve"> </w:t>
      </w:r>
      <w:r>
        <w:rPr>
          <w:sz w:val="24"/>
        </w:rPr>
        <w:t>lista</w:t>
      </w:r>
      <w:r>
        <w:rPr>
          <w:spacing w:val="-6"/>
          <w:sz w:val="24"/>
        </w:rPr>
        <w:t xml:space="preserve"> </w:t>
      </w:r>
      <w:r>
        <w:rPr>
          <w:sz w:val="24"/>
        </w:rPr>
        <w:t>de</w:t>
      </w:r>
      <w:r>
        <w:rPr>
          <w:spacing w:val="-3"/>
          <w:sz w:val="24"/>
        </w:rPr>
        <w:t xml:space="preserve"> </w:t>
      </w:r>
      <w:r>
        <w:rPr>
          <w:sz w:val="24"/>
        </w:rPr>
        <w:t>tipos</w:t>
      </w:r>
      <w:r>
        <w:rPr>
          <w:spacing w:val="-5"/>
          <w:sz w:val="24"/>
        </w:rPr>
        <w:t xml:space="preserve"> </w:t>
      </w:r>
      <w:r>
        <w:rPr>
          <w:sz w:val="24"/>
        </w:rPr>
        <w:t>de</w:t>
      </w:r>
      <w:r>
        <w:rPr>
          <w:spacing w:val="-3"/>
          <w:sz w:val="24"/>
        </w:rPr>
        <w:t xml:space="preserve"> </w:t>
      </w:r>
      <w:r>
        <w:rPr>
          <w:sz w:val="24"/>
        </w:rPr>
        <w:t>multas</w:t>
      </w:r>
      <w:r>
        <w:rPr>
          <w:spacing w:val="-1"/>
          <w:sz w:val="24"/>
        </w:rPr>
        <w:t xml:space="preserve"> </w:t>
      </w:r>
      <w:r>
        <w:rPr>
          <w:sz w:val="24"/>
        </w:rPr>
        <w:t>y</w:t>
      </w:r>
      <w:r>
        <w:rPr>
          <w:spacing w:val="-3"/>
          <w:sz w:val="24"/>
        </w:rPr>
        <w:t xml:space="preserve"> </w:t>
      </w:r>
      <w:r>
        <w:rPr>
          <w:spacing w:val="-2"/>
          <w:sz w:val="24"/>
        </w:rPr>
        <w:t>normativas.</w:t>
      </w:r>
    </w:p>
    <w:p w14:paraId="49FE737E">
      <w:pPr>
        <w:spacing w:before="218"/>
        <w:ind w:left="264" w:right="0" w:firstLine="0"/>
        <w:jc w:val="left"/>
        <w:rPr>
          <w:b/>
          <w:sz w:val="24"/>
        </w:rPr>
      </w:pPr>
      <w:r>
        <w:rPr>
          <w:b/>
          <w:sz w:val="24"/>
        </w:rPr>
        <w:t>Inspectora</w:t>
      </w:r>
      <w:r>
        <w:rPr>
          <w:b/>
          <w:spacing w:val="-9"/>
          <w:sz w:val="24"/>
        </w:rPr>
        <w:t xml:space="preserve"> </w:t>
      </w:r>
      <w:r>
        <w:rPr>
          <w:b/>
          <w:spacing w:val="-2"/>
          <w:sz w:val="24"/>
        </w:rPr>
        <w:t>Policial</w:t>
      </w:r>
    </w:p>
    <w:p w14:paraId="6C629F6B">
      <w:pPr>
        <w:pStyle w:val="6"/>
        <w:numPr>
          <w:ilvl w:val="1"/>
          <w:numId w:val="7"/>
        </w:numPr>
        <w:tabs>
          <w:tab w:val="left" w:pos="984"/>
        </w:tabs>
        <w:spacing w:before="233" w:after="0" w:line="240" w:lineRule="auto"/>
        <w:ind w:left="984" w:right="0" w:hanging="360"/>
        <w:jc w:val="left"/>
        <w:rPr>
          <w:sz w:val="24"/>
        </w:rPr>
      </w:pPr>
      <w:r>
        <w:rPr>
          <w:sz w:val="24"/>
        </w:rPr>
        <w:t>Registrar</w:t>
      </w:r>
      <w:r>
        <w:rPr>
          <w:spacing w:val="-11"/>
          <w:sz w:val="24"/>
        </w:rPr>
        <w:t xml:space="preserve"> </w:t>
      </w:r>
      <w:r>
        <w:rPr>
          <w:sz w:val="24"/>
        </w:rPr>
        <w:t>un</w:t>
      </w:r>
      <w:r>
        <w:rPr>
          <w:spacing w:val="-6"/>
          <w:sz w:val="24"/>
        </w:rPr>
        <w:t xml:space="preserve"> </w:t>
      </w:r>
      <w:r>
        <w:rPr>
          <w:sz w:val="24"/>
        </w:rPr>
        <w:t>nuevo</w:t>
      </w:r>
      <w:r>
        <w:rPr>
          <w:spacing w:val="-1"/>
          <w:sz w:val="24"/>
        </w:rPr>
        <w:t xml:space="preserve"> </w:t>
      </w:r>
      <w:r>
        <w:rPr>
          <w:sz w:val="24"/>
        </w:rPr>
        <w:t>comparendo</w:t>
      </w:r>
      <w:r>
        <w:rPr>
          <w:spacing w:val="-2"/>
          <w:sz w:val="24"/>
        </w:rPr>
        <w:t xml:space="preserve"> </w:t>
      </w:r>
      <w:r>
        <w:rPr>
          <w:sz w:val="24"/>
        </w:rPr>
        <w:t>con</w:t>
      </w:r>
      <w:r>
        <w:rPr>
          <w:spacing w:val="-9"/>
          <w:sz w:val="24"/>
        </w:rPr>
        <w:t xml:space="preserve"> </w:t>
      </w:r>
      <w:r>
        <w:rPr>
          <w:sz w:val="24"/>
        </w:rPr>
        <w:t>todos</w:t>
      </w:r>
      <w:r>
        <w:rPr>
          <w:spacing w:val="-8"/>
          <w:sz w:val="24"/>
        </w:rPr>
        <w:t xml:space="preserve"> </w:t>
      </w:r>
      <w:r>
        <w:rPr>
          <w:sz w:val="24"/>
        </w:rPr>
        <w:t>los</w:t>
      </w:r>
      <w:r>
        <w:rPr>
          <w:spacing w:val="-8"/>
          <w:sz w:val="24"/>
        </w:rPr>
        <w:t xml:space="preserve"> </w:t>
      </w:r>
      <w:r>
        <w:rPr>
          <w:sz w:val="24"/>
        </w:rPr>
        <w:t>datos</w:t>
      </w:r>
      <w:r>
        <w:rPr>
          <w:spacing w:val="-2"/>
          <w:sz w:val="24"/>
        </w:rPr>
        <w:t xml:space="preserve"> obligatorios.</w:t>
      </w:r>
    </w:p>
    <w:p w14:paraId="5B8BBD25">
      <w:pPr>
        <w:pStyle w:val="6"/>
        <w:numPr>
          <w:ilvl w:val="1"/>
          <w:numId w:val="7"/>
        </w:numPr>
        <w:tabs>
          <w:tab w:val="left" w:pos="984"/>
        </w:tabs>
        <w:spacing w:before="223" w:after="0" w:line="240" w:lineRule="auto"/>
        <w:ind w:left="984" w:right="0" w:hanging="360"/>
        <w:jc w:val="left"/>
        <w:rPr>
          <w:sz w:val="24"/>
        </w:rPr>
      </w:pPr>
      <w:r>
        <w:rPr>
          <w:rFonts w:hint="default"/>
          <w:sz w:val="24"/>
          <w:lang w:val="es-ES"/>
        </w:rPr>
        <w:t>Visualizar un modulo de estadísticas e información de todas las multas</w:t>
      </w:r>
      <w:r>
        <w:rPr>
          <w:spacing w:val="-2"/>
          <w:sz w:val="24"/>
        </w:rPr>
        <w:t>.</w:t>
      </w:r>
    </w:p>
    <w:p w14:paraId="76C12839">
      <w:pPr>
        <w:pStyle w:val="6"/>
        <w:numPr>
          <w:ilvl w:val="1"/>
          <w:numId w:val="7"/>
        </w:numPr>
        <w:tabs>
          <w:tab w:val="left" w:pos="984"/>
        </w:tabs>
        <w:spacing w:before="223" w:after="0" w:line="240" w:lineRule="auto"/>
        <w:ind w:left="984" w:right="0" w:hanging="360"/>
        <w:jc w:val="left"/>
        <w:rPr>
          <w:sz w:val="24"/>
        </w:rPr>
      </w:pPr>
      <w:r>
        <w:rPr>
          <w:rFonts w:hint="default"/>
          <w:spacing w:val="-2"/>
          <w:sz w:val="24"/>
          <w:lang w:val="es-ES"/>
        </w:rPr>
        <w:t>Visualizar el estado en el que se encuentra la multa</w:t>
      </w:r>
      <w:r>
        <w:rPr>
          <w:spacing w:val="-2"/>
          <w:sz w:val="24"/>
        </w:rPr>
        <w:t>.</w:t>
      </w:r>
    </w:p>
    <w:p w14:paraId="25ED6219">
      <w:pPr>
        <w:pStyle w:val="6"/>
        <w:numPr>
          <w:ilvl w:val="1"/>
          <w:numId w:val="7"/>
        </w:numPr>
        <w:tabs>
          <w:tab w:val="left" w:pos="984"/>
        </w:tabs>
        <w:spacing w:before="228" w:after="0" w:line="240" w:lineRule="auto"/>
        <w:ind w:left="984" w:right="0" w:hanging="360"/>
        <w:jc w:val="left"/>
        <w:rPr>
          <w:sz w:val="24"/>
        </w:rPr>
      </w:pPr>
      <w:r>
        <w:rPr>
          <w:sz w:val="24"/>
        </w:rPr>
        <w:t>Generar</w:t>
      </w:r>
      <w:r>
        <w:rPr>
          <w:spacing w:val="-5"/>
          <w:sz w:val="24"/>
        </w:rPr>
        <w:t xml:space="preserve"> </w:t>
      </w:r>
      <w:r>
        <w:rPr>
          <w:sz w:val="24"/>
        </w:rPr>
        <w:t>un</w:t>
      </w:r>
      <w:r>
        <w:rPr>
          <w:spacing w:val="-7"/>
          <w:sz w:val="24"/>
        </w:rPr>
        <w:t xml:space="preserve"> </w:t>
      </w:r>
      <w:r>
        <w:rPr>
          <w:sz w:val="24"/>
        </w:rPr>
        <w:t>reporte</w:t>
      </w:r>
      <w:r>
        <w:rPr>
          <w:spacing w:val="-5"/>
          <w:sz w:val="24"/>
        </w:rPr>
        <w:t xml:space="preserve"> </w:t>
      </w:r>
      <w:r>
        <w:rPr>
          <w:sz w:val="24"/>
        </w:rPr>
        <w:t>de</w:t>
      </w:r>
      <w:r>
        <w:rPr>
          <w:spacing w:val="-4"/>
          <w:sz w:val="24"/>
        </w:rPr>
        <w:t xml:space="preserve"> </w:t>
      </w:r>
      <w:r>
        <w:rPr>
          <w:spacing w:val="-4"/>
          <w:sz w:val="24"/>
          <w:lang w:val="es-ES"/>
        </w:rPr>
        <w:t>creación</w:t>
      </w:r>
      <w:r>
        <w:rPr>
          <w:rFonts w:hint="default"/>
          <w:spacing w:val="-4"/>
          <w:sz w:val="24"/>
          <w:lang w:val="es-ES"/>
        </w:rPr>
        <w:t xml:space="preserve"> a la hora de anexar una nueva multa</w:t>
      </w:r>
      <w:r>
        <w:rPr>
          <w:spacing w:val="-2"/>
          <w:sz w:val="24"/>
        </w:rPr>
        <w:t>.</w:t>
      </w:r>
    </w:p>
    <w:p w14:paraId="35C37C94">
      <w:pPr>
        <w:spacing w:before="218"/>
        <w:ind w:left="264" w:right="0" w:firstLine="0"/>
        <w:jc w:val="left"/>
        <w:rPr>
          <w:b/>
          <w:sz w:val="24"/>
        </w:rPr>
      </w:pPr>
      <w:r>
        <w:rPr>
          <w:b/>
          <w:spacing w:val="-2"/>
          <w:sz w:val="24"/>
        </w:rPr>
        <w:t>Finanzas</w:t>
      </w:r>
    </w:p>
    <w:p w14:paraId="07891ACA">
      <w:pPr>
        <w:pStyle w:val="6"/>
        <w:numPr>
          <w:ilvl w:val="1"/>
          <w:numId w:val="7"/>
        </w:numPr>
        <w:tabs>
          <w:tab w:val="left" w:pos="984"/>
        </w:tabs>
        <w:spacing w:before="233" w:after="0" w:line="240" w:lineRule="auto"/>
        <w:ind w:left="984" w:right="0" w:hanging="360"/>
        <w:jc w:val="left"/>
        <w:rPr>
          <w:sz w:val="24"/>
        </w:rPr>
      </w:pPr>
      <w:r>
        <w:rPr>
          <w:sz w:val="24"/>
        </w:rPr>
        <w:t>Verificar</w:t>
      </w:r>
      <w:r>
        <w:rPr>
          <w:spacing w:val="-10"/>
          <w:sz w:val="24"/>
        </w:rPr>
        <w:t xml:space="preserve"> </w:t>
      </w:r>
      <w:r>
        <w:rPr>
          <w:sz w:val="24"/>
        </w:rPr>
        <w:t>y</w:t>
      </w:r>
      <w:r>
        <w:rPr>
          <w:spacing w:val="-4"/>
          <w:sz w:val="24"/>
        </w:rPr>
        <w:t xml:space="preserve"> </w:t>
      </w:r>
      <w:r>
        <w:rPr>
          <w:sz w:val="24"/>
        </w:rPr>
        <w:t>validar</w:t>
      </w:r>
      <w:r>
        <w:rPr>
          <w:spacing w:val="-9"/>
          <w:sz w:val="24"/>
        </w:rPr>
        <w:t xml:space="preserve"> </w:t>
      </w:r>
      <w:r>
        <w:rPr>
          <w:sz w:val="24"/>
        </w:rPr>
        <w:t>pagos</w:t>
      </w:r>
      <w:r>
        <w:rPr>
          <w:spacing w:val="-12"/>
          <w:sz w:val="24"/>
        </w:rPr>
        <w:t xml:space="preserve"> </w:t>
      </w:r>
      <w:r>
        <w:rPr>
          <w:sz w:val="24"/>
        </w:rPr>
        <w:t>de</w:t>
      </w:r>
      <w:r>
        <w:rPr>
          <w:spacing w:val="-3"/>
          <w:sz w:val="24"/>
        </w:rPr>
        <w:t xml:space="preserve"> </w:t>
      </w:r>
      <w:r>
        <w:rPr>
          <w:spacing w:val="-2"/>
          <w:sz w:val="24"/>
        </w:rPr>
        <w:t>comparendos.</w:t>
      </w:r>
    </w:p>
    <w:p w14:paraId="63FF8CA3">
      <w:pPr>
        <w:pStyle w:val="6"/>
        <w:numPr>
          <w:ilvl w:val="1"/>
          <w:numId w:val="7"/>
        </w:numPr>
        <w:tabs>
          <w:tab w:val="left" w:pos="984"/>
        </w:tabs>
        <w:spacing w:before="225" w:after="0" w:line="240" w:lineRule="auto"/>
        <w:ind w:left="984" w:right="0" w:hanging="360"/>
        <w:jc w:val="left"/>
        <w:rPr>
          <w:sz w:val="24"/>
        </w:rPr>
      </w:pPr>
      <w:r>
        <w:rPr>
          <w:rFonts w:hint="default"/>
          <w:spacing w:val="-4"/>
          <w:sz w:val="24"/>
          <w:lang w:val="es-ES"/>
        </w:rPr>
        <w:t>Realizar acuerdos de pago a las multas</w:t>
      </w:r>
      <w:r>
        <w:rPr>
          <w:spacing w:val="-4"/>
          <w:sz w:val="24"/>
        </w:rPr>
        <w:t>.</w:t>
      </w:r>
    </w:p>
    <w:p w14:paraId="5F9DC289">
      <w:pPr>
        <w:pStyle w:val="6"/>
        <w:numPr>
          <w:ilvl w:val="1"/>
          <w:numId w:val="7"/>
        </w:numPr>
        <w:tabs>
          <w:tab w:val="left" w:pos="984"/>
        </w:tabs>
        <w:spacing w:before="224" w:after="0" w:line="240" w:lineRule="auto"/>
        <w:ind w:left="984" w:right="0" w:hanging="360"/>
        <w:jc w:val="left"/>
        <w:rPr>
          <w:sz w:val="24"/>
        </w:rPr>
      </w:pPr>
      <w:r>
        <w:rPr>
          <w:rFonts w:hint="default"/>
          <w:spacing w:val="-2"/>
          <w:sz w:val="24"/>
          <w:lang w:val="es-ES"/>
        </w:rPr>
        <w:t xml:space="preserve">Consultar multas que tenga cada usuario </w:t>
      </w:r>
      <w:r>
        <w:rPr>
          <w:spacing w:val="-2"/>
          <w:sz w:val="24"/>
        </w:rPr>
        <w:t>.</w:t>
      </w:r>
    </w:p>
    <w:p w14:paraId="48D9743E">
      <w:pPr>
        <w:pStyle w:val="4"/>
      </w:pPr>
    </w:p>
    <w:p w14:paraId="6F83554C">
      <w:pPr>
        <w:pStyle w:val="4"/>
        <w:spacing w:before="148"/>
      </w:pPr>
    </w:p>
    <w:p w14:paraId="1BC23590">
      <w:pPr>
        <w:pStyle w:val="6"/>
        <w:numPr>
          <w:ilvl w:val="1"/>
          <w:numId w:val="1"/>
        </w:numPr>
        <w:tabs>
          <w:tab w:val="left" w:pos="1023"/>
        </w:tabs>
        <w:spacing w:before="0" w:after="0" w:line="240" w:lineRule="auto"/>
        <w:ind w:left="1023" w:right="0" w:hanging="399"/>
        <w:jc w:val="left"/>
        <w:rPr>
          <w:b/>
          <w:sz w:val="24"/>
        </w:rPr>
      </w:pPr>
      <w:r>
        <w:rPr>
          <w:b/>
          <w:sz w:val="24"/>
        </w:rPr>
        <w:t>Criterios</w:t>
      </w:r>
      <w:r>
        <w:rPr>
          <w:b/>
          <w:spacing w:val="-8"/>
          <w:sz w:val="24"/>
        </w:rPr>
        <w:t xml:space="preserve"> </w:t>
      </w:r>
      <w:r>
        <w:rPr>
          <w:b/>
          <w:sz w:val="24"/>
        </w:rPr>
        <w:t>de</w:t>
      </w:r>
      <w:r>
        <w:rPr>
          <w:b/>
          <w:spacing w:val="-13"/>
          <w:sz w:val="24"/>
        </w:rPr>
        <w:t xml:space="preserve"> </w:t>
      </w:r>
      <w:r>
        <w:rPr>
          <w:b/>
          <w:spacing w:val="-2"/>
          <w:sz w:val="24"/>
        </w:rPr>
        <w:t>Aceptación</w:t>
      </w:r>
    </w:p>
    <w:p w14:paraId="3359C088">
      <w:pPr>
        <w:pStyle w:val="4"/>
        <w:spacing w:before="194"/>
        <w:ind w:left="274"/>
      </w:pPr>
      <w:r>
        <w:rPr>
          <w:spacing w:val="-2"/>
        </w:rPr>
        <w:t>El sistema</w:t>
      </w:r>
      <w:r>
        <w:rPr>
          <w:spacing w:val="-5"/>
        </w:rPr>
        <w:t xml:space="preserve"> </w:t>
      </w:r>
      <w:r>
        <w:rPr>
          <w:spacing w:val="-2"/>
        </w:rPr>
        <w:t>deberá</w:t>
      </w:r>
      <w:r>
        <w:rPr>
          <w:spacing w:val="-1"/>
        </w:rPr>
        <w:t xml:space="preserve"> </w:t>
      </w:r>
      <w:r>
        <w:rPr>
          <w:spacing w:val="-2"/>
        </w:rPr>
        <w:t>cumplir</w:t>
      </w:r>
      <w:r>
        <w:rPr>
          <w:spacing w:val="2"/>
        </w:rPr>
        <w:t xml:space="preserve"> </w:t>
      </w:r>
      <w:r>
        <w:rPr>
          <w:spacing w:val="-2"/>
        </w:rPr>
        <w:t>con</w:t>
      </w:r>
      <w:r>
        <w:rPr>
          <w:spacing w:val="-7"/>
        </w:rPr>
        <w:t xml:space="preserve"> </w:t>
      </w:r>
      <w:r>
        <w:rPr>
          <w:spacing w:val="-2"/>
        </w:rPr>
        <w:t>los</w:t>
      </w:r>
      <w:r>
        <w:rPr>
          <w:spacing w:val="-11"/>
        </w:rPr>
        <w:t xml:space="preserve"> </w:t>
      </w:r>
      <w:r>
        <w:rPr>
          <w:spacing w:val="-2"/>
        </w:rPr>
        <w:t>requisitos</w:t>
      </w:r>
      <w:r>
        <w:rPr>
          <w:spacing w:val="-7"/>
        </w:rPr>
        <w:t xml:space="preserve"> </w:t>
      </w:r>
      <w:r>
        <w:rPr>
          <w:spacing w:val="-2"/>
        </w:rPr>
        <w:t>de usabilidad,</w:t>
      </w:r>
      <w:r>
        <w:t xml:space="preserve"> </w:t>
      </w:r>
      <w:r>
        <w:rPr>
          <w:spacing w:val="-2"/>
        </w:rPr>
        <w:t>rendimiento</w:t>
      </w:r>
      <w:r>
        <w:rPr>
          <w:spacing w:val="2"/>
        </w:rPr>
        <w:t xml:space="preserve"> </w:t>
      </w:r>
      <w:r>
        <w:rPr>
          <w:spacing w:val="-2"/>
        </w:rPr>
        <w:t>y</w:t>
      </w:r>
      <w:r>
        <w:rPr>
          <w:spacing w:val="-3"/>
        </w:rPr>
        <w:t xml:space="preserve"> </w:t>
      </w:r>
      <w:r>
        <w:rPr>
          <w:spacing w:val="-2"/>
        </w:rPr>
        <w:t>seguridad,</w:t>
      </w:r>
    </w:p>
    <w:p w14:paraId="70399D8C">
      <w:pPr>
        <w:pStyle w:val="4"/>
        <w:spacing w:after="0"/>
        <w:sectPr>
          <w:pgSz w:w="12240" w:h="15840"/>
          <w:pgMar w:top="1360" w:right="1440" w:bottom="280" w:left="1440" w:header="720" w:footer="720" w:gutter="0"/>
          <w:cols w:space="720" w:num="1"/>
        </w:sectPr>
      </w:pPr>
    </w:p>
    <w:p w14:paraId="57C6F310">
      <w:pPr>
        <w:pStyle w:val="4"/>
        <w:spacing w:before="71" w:line="266" w:lineRule="auto"/>
        <w:ind w:left="274" w:right="258" w:hanging="10"/>
        <w:jc w:val="both"/>
      </w:pPr>
      <w:r>
        <w:t>Los ciudadanos recibirán notificaciones en tiempo real sobre nuevos comparendos, descuentos y fechas de pago.</w:t>
      </w:r>
    </w:p>
    <w:p w14:paraId="19806F7E">
      <w:pPr>
        <w:pStyle w:val="4"/>
        <w:spacing w:before="199" w:line="266" w:lineRule="auto"/>
        <w:ind w:left="274" w:right="267" w:hanging="10"/>
        <w:jc w:val="both"/>
      </w:pPr>
      <w:r>
        <w:t>El inicio</w:t>
      </w:r>
      <w:r>
        <w:rPr>
          <w:spacing w:val="-2"/>
        </w:rPr>
        <w:t xml:space="preserve"> </w:t>
      </w:r>
      <w:r>
        <w:t>de sesión incluirá una</w:t>
      </w:r>
      <w:r>
        <w:rPr>
          <w:spacing w:val="-3"/>
        </w:rPr>
        <w:t xml:space="preserve"> </w:t>
      </w:r>
      <w:r>
        <w:t>opción</w:t>
      </w:r>
      <w:r>
        <w:rPr>
          <w:spacing w:val="-2"/>
        </w:rPr>
        <w:t xml:space="preserve"> </w:t>
      </w:r>
      <w:r>
        <w:t>para recuperar la contraseña</w:t>
      </w:r>
      <w:r>
        <w:rPr>
          <w:spacing w:val="-3"/>
        </w:rPr>
        <w:t xml:space="preserve"> </w:t>
      </w:r>
      <w:r>
        <w:t>mediante</w:t>
      </w:r>
      <w:r>
        <w:rPr>
          <w:spacing w:val="-2"/>
        </w:rPr>
        <w:t xml:space="preserve"> </w:t>
      </w:r>
      <w:r>
        <w:t>un</w:t>
      </w:r>
      <w:r>
        <w:rPr>
          <w:spacing w:val="-2"/>
        </w:rPr>
        <w:t xml:space="preserve"> </w:t>
      </w:r>
      <w:r>
        <w:t>código</w:t>
      </w:r>
      <w:r>
        <w:rPr>
          <w:spacing w:val="-2"/>
        </w:rPr>
        <w:t xml:space="preserve"> </w:t>
      </w:r>
      <w:r>
        <w:t xml:space="preserve">de verificación enviado al correo del usuario, que deberá ingresarlo para completar el </w:t>
      </w:r>
      <w:r>
        <w:rPr>
          <w:spacing w:val="-2"/>
        </w:rPr>
        <w:t>proceso.</w:t>
      </w:r>
    </w:p>
    <w:p w14:paraId="2EFF51B6">
      <w:pPr>
        <w:pStyle w:val="4"/>
        <w:spacing w:before="193" w:line="266" w:lineRule="auto"/>
        <w:ind w:left="274" w:right="273" w:hanging="10"/>
        <w:jc w:val="both"/>
      </w:pPr>
      <w:r>
        <w:t>El sistema permitirá a los ciudadanos consultar sus comparendos por número de documento y acceder a información detallada de cada infracción.</w:t>
      </w:r>
    </w:p>
    <w:p w14:paraId="3E689928">
      <w:pPr>
        <w:pStyle w:val="4"/>
        <w:spacing w:before="193" w:line="266" w:lineRule="auto"/>
        <w:ind w:left="274" w:right="253" w:hanging="10"/>
        <w:jc w:val="both"/>
      </w:pPr>
      <w:r>
        <w:t>Los inspectores podrán registrar comparendos</w:t>
      </w:r>
      <w:r>
        <w:rPr>
          <w:rFonts w:hint="default"/>
          <w:lang w:val="es-ES"/>
        </w:rPr>
        <w:t>, acceso a las notificaciones de las nuevas multas e acuerdos que se han creado</w:t>
      </w:r>
      <w:r>
        <w:t>.</w:t>
      </w:r>
    </w:p>
    <w:p w14:paraId="4C68C049">
      <w:pPr>
        <w:pStyle w:val="6"/>
        <w:numPr>
          <w:ilvl w:val="0"/>
          <w:numId w:val="4"/>
        </w:numPr>
        <w:tabs>
          <w:tab w:val="left" w:pos="982"/>
        </w:tabs>
        <w:spacing w:before="185" w:after="0" w:line="240" w:lineRule="auto"/>
        <w:ind w:left="982" w:right="0" w:hanging="358"/>
        <w:jc w:val="left"/>
        <w:rPr>
          <w:b/>
          <w:sz w:val="24"/>
        </w:rPr>
      </w:pPr>
      <w:r>
        <w:rPr>
          <w:b/>
          <w:sz w:val="24"/>
        </w:rPr>
        <w:t>Plan</w:t>
      </w:r>
      <w:r>
        <w:rPr>
          <w:b/>
          <w:spacing w:val="-2"/>
          <w:sz w:val="24"/>
        </w:rPr>
        <w:t xml:space="preserve"> </w:t>
      </w:r>
      <w:r>
        <w:rPr>
          <w:b/>
          <w:sz w:val="24"/>
        </w:rPr>
        <w:t xml:space="preserve">de </w:t>
      </w:r>
      <w:r>
        <w:rPr>
          <w:b/>
          <w:spacing w:val="-2"/>
          <w:sz w:val="24"/>
        </w:rPr>
        <w:t>soporte</w:t>
      </w:r>
    </w:p>
    <w:p w14:paraId="5D66B8AC">
      <w:pPr>
        <w:pStyle w:val="4"/>
        <w:spacing w:before="228"/>
        <w:ind w:left="624"/>
      </w:pPr>
      <w:r>
        <w:rPr>
          <w:color w:val="0000FF"/>
          <w:u w:val="single" w:color="0000FF"/>
        </w:rPr>
        <w:t>PLAN</w:t>
      </w:r>
      <w:r>
        <w:rPr>
          <w:color w:val="0000FF"/>
          <w:spacing w:val="-5"/>
          <w:u w:val="single" w:color="0000FF"/>
        </w:rPr>
        <w:t xml:space="preserve"> </w:t>
      </w:r>
      <w:r>
        <w:rPr>
          <w:color w:val="0000FF"/>
          <w:u w:val="single" w:color="0000FF"/>
        </w:rPr>
        <w:t>DE</w:t>
      </w:r>
      <w:r>
        <w:rPr>
          <w:color w:val="0000FF"/>
          <w:spacing w:val="-1"/>
          <w:u w:val="single" w:color="0000FF"/>
        </w:rPr>
        <w:t xml:space="preserve"> </w:t>
      </w:r>
      <w:r>
        <w:rPr>
          <w:color w:val="0000FF"/>
          <w:u w:val="single" w:color="0000FF"/>
        </w:rPr>
        <w:t>MANTENIMIENTO</w:t>
      </w:r>
      <w:r>
        <w:rPr>
          <w:color w:val="0000FF"/>
          <w:spacing w:val="-1"/>
          <w:u w:val="single" w:color="0000FF"/>
        </w:rPr>
        <w:t xml:space="preserve"> </w:t>
      </w:r>
      <w:r>
        <w:rPr>
          <w:color w:val="0000FF"/>
          <w:u w:val="single" w:color="0000FF"/>
        </w:rPr>
        <w:t>Y</w:t>
      </w:r>
      <w:r>
        <w:rPr>
          <w:color w:val="0000FF"/>
          <w:spacing w:val="-7"/>
          <w:u w:val="single" w:color="0000FF"/>
        </w:rPr>
        <w:t xml:space="preserve"> </w:t>
      </w:r>
      <w:r>
        <w:rPr>
          <w:color w:val="0000FF"/>
          <w:spacing w:val="-2"/>
          <w:u w:val="single" w:color="0000FF"/>
        </w:rPr>
        <w:t>SOPORTE.pdf</w:t>
      </w:r>
    </w:p>
    <w:p w14:paraId="7B44E859">
      <w:pPr>
        <w:pStyle w:val="6"/>
        <w:numPr>
          <w:ilvl w:val="0"/>
          <w:numId w:val="8"/>
        </w:numPr>
        <w:tabs>
          <w:tab w:val="left" w:pos="888"/>
        </w:tabs>
        <w:spacing w:before="279" w:after="0" w:line="398" w:lineRule="auto"/>
        <w:ind w:left="624" w:right="6851" w:firstLine="0"/>
        <w:jc w:val="left"/>
        <w:rPr>
          <w:b/>
          <w:sz w:val="24"/>
        </w:rPr>
      </w:pPr>
      <w:r>
        <w:rPr>
          <w:b/>
          <w:sz w:val="24"/>
        </w:rPr>
        <w:t xml:space="preserve">Plan de trabajo </w:t>
      </w:r>
      <w:r>
        <w:rPr>
          <w:b/>
          <w:color w:val="0000FF"/>
          <w:sz w:val="24"/>
          <w:u w:val="single" w:color="0000FF"/>
        </w:rPr>
        <w:t>Plan</w:t>
      </w:r>
      <w:r>
        <w:rPr>
          <w:b/>
          <w:color w:val="0000FF"/>
          <w:spacing w:val="-16"/>
          <w:sz w:val="24"/>
          <w:u w:val="single" w:color="0000FF"/>
        </w:rPr>
        <w:t xml:space="preserve"> </w:t>
      </w:r>
      <w:r>
        <w:rPr>
          <w:b/>
          <w:color w:val="0000FF"/>
          <w:sz w:val="24"/>
          <w:u w:val="single" w:color="0000FF"/>
        </w:rPr>
        <w:t>de</w:t>
      </w:r>
      <w:r>
        <w:rPr>
          <w:b/>
          <w:color w:val="0000FF"/>
          <w:spacing w:val="-17"/>
          <w:sz w:val="24"/>
          <w:u w:val="single" w:color="0000FF"/>
        </w:rPr>
        <w:t xml:space="preserve"> </w:t>
      </w:r>
      <w:r>
        <w:rPr>
          <w:b/>
          <w:color w:val="0000FF"/>
          <w:spacing w:val="-2"/>
          <w:sz w:val="24"/>
          <w:u w:val="single" w:color="0000FF"/>
        </w:rPr>
        <w:t>trabajo.pdf</w:t>
      </w:r>
    </w:p>
    <w:p w14:paraId="37363863">
      <w:pPr>
        <w:pStyle w:val="4"/>
        <w:spacing w:before="186"/>
        <w:rPr>
          <w:b/>
        </w:rPr>
      </w:pPr>
    </w:p>
    <w:p w14:paraId="537CDF80">
      <w:pPr>
        <w:pStyle w:val="6"/>
        <w:numPr>
          <w:ilvl w:val="0"/>
          <w:numId w:val="8"/>
        </w:numPr>
        <w:tabs>
          <w:tab w:val="left" w:pos="461"/>
        </w:tabs>
        <w:spacing w:before="0" w:after="0" w:line="240" w:lineRule="auto"/>
        <w:ind w:left="461" w:right="0" w:hanging="197"/>
        <w:jc w:val="left"/>
        <w:rPr>
          <w:b/>
          <w:sz w:val="24"/>
        </w:rPr>
      </w:pPr>
      <w:r>
        <w:rPr>
          <w:b/>
          <w:sz w:val="24"/>
        </w:rPr>
        <w:t>Diagrama</w:t>
      </w:r>
      <w:r>
        <w:rPr>
          <w:b/>
          <w:spacing w:val="-2"/>
          <w:sz w:val="24"/>
        </w:rPr>
        <w:t xml:space="preserve"> </w:t>
      </w:r>
      <w:r>
        <w:rPr>
          <w:b/>
          <w:sz w:val="24"/>
        </w:rPr>
        <w:t>de</w:t>
      </w:r>
      <w:r>
        <w:rPr>
          <w:b/>
          <w:spacing w:val="-2"/>
          <w:sz w:val="24"/>
        </w:rPr>
        <w:t xml:space="preserve"> Secuencia</w:t>
      </w:r>
    </w:p>
    <w:p w14:paraId="34431F56">
      <w:pPr>
        <w:pStyle w:val="4"/>
        <w:spacing w:before="238"/>
        <w:ind w:left="264"/>
      </w:pPr>
      <w:r>
        <w:rPr>
          <w:color w:val="0000FF"/>
          <w:spacing w:val="-2"/>
          <w:u w:val="single" w:color="0000FF"/>
        </w:rPr>
        <w:t>Secuencias.drawio.png</w:t>
      </w:r>
    </w:p>
    <w:p w14:paraId="7A8F15EA">
      <w:pPr>
        <w:pStyle w:val="6"/>
        <w:numPr>
          <w:ilvl w:val="0"/>
          <w:numId w:val="8"/>
        </w:numPr>
        <w:tabs>
          <w:tab w:val="left" w:pos="461"/>
        </w:tabs>
        <w:spacing w:before="216" w:after="0" w:line="240" w:lineRule="auto"/>
        <w:ind w:left="461" w:right="0" w:hanging="197"/>
        <w:jc w:val="left"/>
        <w:rPr>
          <w:b/>
          <w:sz w:val="24"/>
        </w:rPr>
      </w:pPr>
      <w:r>
        <w:rPr>
          <w:b/>
          <w:sz w:val="24"/>
        </w:rPr>
        <w:t>diagrama</w:t>
      </w:r>
      <w:r>
        <w:rPr>
          <w:b/>
          <w:spacing w:val="-5"/>
          <w:sz w:val="24"/>
        </w:rPr>
        <w:t xml:space="preserve"> </w:t>
      </w:r>
      <w:r>
        <w:rPr>
          <w:b/>
          <w:sz w:val="24"/>
        </w:rPr>
        <w:t>de</w:t>
      </w:r>
      <w:r>
        <w:rPr>
          <w:b/>
          <w:spacing w:val="-3"/>
          <w:sz w:val="24"/>
        </w:rPr>
        <w:t xml:space="preserve"> </w:t>
      </w:r>
      <w:r>
        <w:rPr>
          <w:b/>
          <w:sz w:val="24"/>
        </w:rPr>
        <w:t>clases</w:t>
      </w:r>
      <w:r>
        <w:rPr>
          <w:b/>
          <w:sz w:val="24"/>
        </w:rPr>
        <w:br w:type="textWrapping"/>
      </w:r>
      <w:r>
        <w:rPr>
          <w:b/>
          <w:spacing w:val="1"/>
          <w:sz w:val="24"/>
        </w:rPr>
        <w:t xml:space="preserve"> </w:t>
      </w:r>
      <w:r>
        <w:rPr>
          <w:color w:val="0000FF"/>
          <w:sz w:val="24"/>
          <w:u w:val="single" w:color="0000FF"/>
        </w:rPr>
        <w:t>Diagrama</w:t>
      </w:r>
      <w:r>
        <w:rPr>
          <w:color w:val="0000FF"/>
          <w:spacing w:val="-15"/>
          <w:sz w:val="24"/>
          <w:u w:val="single" w:color="0000FF"/>
        </w:rPr>
        <w:t xml:space="preserve"> </w:t>
      </w:r>
      <w:r>
        <w:rPr>
          <w:color w:val="0000FF"/>
          <w:spacing w:val="-5"/>
          <w:sz w:val="24"/>
          <w:u w:val="single" w:color="0000FF"/>
        </w:rPr>
        <w:t>de</w:t>
      </w:r>
      <w:r>
        <w:rPr>
          <w:rFonts w:hint="default"/>
          <w:color w:val="0000FF"/>
          <w:spacing w:val="-5"/>
          <w:sz w:val="24"/>
          <w:u w:val="single" w:color="0000FF"/>
          <w:lang w:val="es-ES"/>
        </w:rPr>
        <w:t xml:space="preserve"> </w:t>
      </w:r>
      <w:r>
        <w:rPr>
          <w:color w:val="0000FF"/>
          <w:sz w:val="24"/>
          <w:u w:val="single" w:color="0000FF"/>
        </w:rPr>
        <w:t>clases.drawio.png</w:t>
      </w:r>
      <w:r>
        <w:rPr>
          <w:color w:val="0000FF"/>
          <w:spacing w:val="-9"/>
          <w:sz w:val="24"/>
        </w:rPr>
        <w:t xml:space="preserve"> </w:t>
      </w:r>
      <w:r>
        <w:rPr>
          <w:color w:val="0000FF"/>
          <w:spacing w:val="-9"/>
          <w:sz w:val="24"/>
        </w:rPr>
        <w:br w:type="textWrapping"/>
      </w:r>
      <w:r>
        <w:rPr>
          <w:color w:val="0000FF"/>
          <w:spacing w:val="-9"/>
          <w:sz w:val="24"/>
        </w:rPr>
        <w:br w:type="textWrapping"/>
      </w:r>
      <w:r>
        <w:rPr>
          <w:b/>
          <w:spacing w:val="-2"/>
          <w:sz w:val="24"/>
        </w:rPr>
        <w:t>10.Diagrama</w:t>
      </w:r>
      <w:r>
        <w:rPr>
          <w:b/>
          <w:sz w:val="24"/>
        </w:rPr>
        <w:t>de</w:t>
      </w:r>
      <w:r>
        <w:rPr>
          <w:b/>
          <w:spacing w:val="-1"/>
          <w:sz w:val="24"/>
        </w:rPr>
        <w:t xml:space="preserve"> </w:t>
      </w:r>
      <w:r>
        <w:rPr>
          <w:b/>
          <w:spacing w:val="-2"/>
          <w:sz w:val="24"/>
        </w:rPr>
        <w:t>flujo</w:t>
      </w:r>
      <w:r>
        <w:rPr>
          <w:b/>
          <w:spacing w:val="-2"/>
          <w:sz w:val="24"/>
        </w:rPr>
        <w:br w:type="textWrapping"/>
      </w:r>
      <w:r>
        <w:rPr>
          <w:color w:val="0000FF"/>
          <w:spacing w:val="-4"/>
          <w:sz w:val="24"/>
          <w:u w:val="single" w:color="0000FF"/>
        </w:rPr>
        <w:t>_Diagrama-Flujo.drawio.png</w:t>
      </w:r>
      <w:r>
        <w:rPr>
          <w:color w:val="0000FF"/>
          <w:spacing w:val="35"/>
          <w:sz w:val="24"/>
        </w:rPr>
        <w:t xml:space="preserve"> </w:t>
      </w:r>
      <w:r>
        <w:rPr>
          <w:color w:val="0000FF"/>
          <w:spacing w:val="35"/>
          <w:sz w:val="24"/>
        </w:rPr>
        <w:br w:type="textWrapping"/>
      </w:r>
      <w:r>
        <w:rPr>
          <w:color w:val="0000FF"/>
          <w:spacing w:val="35"/>
          <w:sz w:val="24"/>
        </w:rPr>
        <w:br w:type="textWrapping"/>
      </w:r>
      <w:r>
        <w:rPr>
          <w:b/>
          <w:spacing w:val="-4"/>
          <w:sz w:val="24"/>
        </w:rPr>
        <w:t>11.Diagrama</w:t>
      </w:r>
      <w:r>
        <w:rPr>
          <w:rFonts w:hint="default"/>
          <w:b/>
          <w:spacing w:val="-4"/>
          <w:sz w:val="24"/>
          <w:lang w:val="es-ES"/>
        </w:rPr>
        <w:t xml:space="preserve"> </w:t>
      </w:r>
      <w:r>
        <w:rPr>
          <w:b/>
          <w:sz w:val="24"/>
        </w:rPr>
        <w:t>de</w:t>
      </w:r>
      <w:r>
        <w:rPr>
          <w:b/>
          <w:spacing w:val="-2"/>
          <w:sz w:val="24"/>
        </w:rPr>
        <w:t xml:space="preserve"> </w:t>
      </w:r>
      <w:r>
        <w:rPr>
          <w:b/>
          <w:sz w:val="24"/>
        </w:rPr>
        <w:t>casos de</w:t>
      </w:r>
      <w:r>
        <w:rPr>
          <w:b/>
          <w:spacing w:val="-4"/>
          <w:sz w:val="24"/>
        </w:rPr>
        <w:t xml:space="preserve"> </w:t>
      </w:r>
      <w:r>
        <w:rPr>
          <w:b/>
          <w:sz w:val="24"/>
        </w:rPr>
        <w:t>uso</w:t>
      </w:r>
      <w:r>
        <w:rPr>
          <w:b/>
          <w:spacing w:val="-1"/>
          <w:sz w:val="24"/>
        </w:rPr>
        <w:t xml:space="preserve"> </w:t>
      </w:r>
      <w:r>
        <w:rPr>
          <w:b/>
          <w:spacing w:val="-1"/>
          <w:sz w:val="24"/>
        </w:rPr>
        <w:br w:type="textWrapping"/>
      </w:r>
      <w:r>
        <w:rPr>
          <w:color w:val="0000FF"/>
          <w:sz w:val="24"/>
          <w:u w:val="single" w:color="0000FF"/>
        </w:rPr>
        <w:t>diagrama</w:t>
      </w:r>
      <w:r>
        <w:rPr>
          <w:color w:val="0000FF"/>
          <w:spacing w:val="-8"/>
          <w:sz w:val="24"/>
          <w:u w:val="single" w:color="0000FF"/>
        </w:rPr>
        <w:t xml:space="preserve"> </w:t>
      </w:r>
      <w:r>
        <w:rPr>
          <w:color w:val="0000FF"/>
          <w:sz w:val="24"/>
          <w:u w:val="single" w:color="0000FF"/>
        </w:rPr>
        <w:t>de</w:t>
      </w:r>
      <w:r>
        <w:rPr>
          <w:color w:val="0000FF"/>
          <w:spacing w:val="-10"/>
          <w:sz w:val="24"/>
          <w:u w:val="single" w:color="0000FF"/>
        </w:rPr>
        <w:t xml:space="preserve"> </w:t>
      </w:r>
      <w:r>
        <w:rPr>
          <w:color w:val="0000FF"/>
          <w:sz w:val="24"/>
          <w:u w:val="single" w:color="0000FF"/>
        </w:rPr>
        <w:t>casos</w:t>
      </w:r>
      <w:r>
        <w:rPr>
          <w:color w:val="0000FF"/>
          <w:spacing w:val="-11"/>
          <w:sz w:val="24"/>
          <w:u w:val="single" w:color="0000FF"/>
        </w:rPr>
        <w:t xml:space="preserve"> </w:t>
      </w:r>
      <w:r>
        <w:rPr>
          <w:color w:val="0000FF"/>
          <w:spacing w:val="-5"/>
          <w:sz w:val="24"/>
          <w:u w:val="single" w:color="0000FF"/>
        </w:rPr>
        <w:t>de</w:t>
      </w:r>
      <w:r>
        <w:rPr>
          <w:rFonts w:hint="default"/>
          <w:color w:val="0000FF"/>
          <w:spacing w:val="-5"/>
          <w:sz w:val="24"/>
          <w:u w:val="single" w:color="0000FF"/>
          <w:lang w:val="es-ES"/>
        </w:rPr>
        <w:t xml:space="preserve"> </w:t>
      </w:r>
      <w:r>
        <w:rPr>
          <w:color w:val="0000FF"/>
          <w:sz w:val="24"/>
          <w:u w:val="single" w:color="0000FF"/>
        </w:rPr>
        <w:t>usos.drawio.png</w:t>
      </w:r>
      <w:r>
        <w:rPr>
          <w:color w:val="0000FF"/>
          <w:spacing w:val="-5"/>
          <w:sz w:val="24"/>
        </w:rPr>
        <w:t xml:space="preserve"> </w:t>
      </w:r>
      <w:r>
        <w:rPr>
          <w:color w:val="0000FF"/>
          <w:spacing w:val="-5"/>
          <w:sz w:val="24"/>
        </w:rPr>
        <w:br w:type="textWrapping"/>
      </w:r>
      <w:r>
        <w:rPr>
          <w:color w:val="0000FF"/>
          <w:spacing w:val="-5"/>
          <w:sz w:val="24"/>
        </w:rPr>
        <w:br w:type="textWrapping"/>
      </w:r>
      <w:r>
        <w:rPr>
          <w:b/>
          <w:sz w:val="24"/>
        </w:rPr>
        <w:t>12.Diagrama</w:t>
      </w:r>
      <w:r>
        <w:rPr>
          <w:b/>
          <w:spacing w:val="-5"/>
          <w:sz w:val="24"/>
        </w:rPr>
        <w:t xml:space="preserve"> </w:t>
      </w:r>
      <w:r>
        <w:rPr>
          <w:b/>
          <w:sz w:val="24"/>
        </w:rPr>
        <w:t>de</w:t>
      </w:r>
      <w:r>
        <w:rPr>
          <w:b/>
          <w:spacing w:val="-5"/>
          <w:sz w:val="24"/>
        </w:rPr>
        <w:t xml:space="preserve"> </w:t>
      </w:r>
      <w:r>
        <w:rPr>
          <w:b/>
          <w:spacing w:val="-2"/>
          <w:sz w:val="24"/>
        </w:rPr>
        <w:t>proceso</w:t>
      </w:r>
    </w:p>
    <w:p w14:paraId="5454182F">
      <w:pPr>
        <w:spacing w:before="240"/>
        <w:ind w:left="250" w:right="0" w:firstLine="0"/>
        <w:jc w:val="left"/>
        <w:rPr>
          <w:b/>
          <w:sz w:val="24"/>
        </w:rPr>
      </w:pPr>
      <w:r>
        <w:rPr>
          <w:b/>
          <w:color w:val="0000FF"/>
          <w:sz w:val="24"/>
          <w:u w:val="single" w:color="0000FF"/>
        </w:rPr>
        <w:t>_diagrama</w:t>
      </w:r>
      <w:r>
        <w:rPr>
          <w:b/>
          <w:color w:val="0000FF"/>
          <w:spacing w:val="-7"/>
          <w:sz w:val="24"/>
          <w:u w:val="single" w:color="0000FF"/>
        </w:rPr>
        <w:t xml:space="preserve"> </w:t>
      </w:r>
      <w:r>
        <w:rPr>
          <w:b/>
          <w:color w:val="0000FF"/>
          <w:sz w:val="24"/>
          <w:u w:val="single" w:color="0000FF"/>
        </w:rPr>
        <w:t>de</w:t>
      </w:r>
      <w:r>
        <w:rPr>
          <w:b/>
          <w:color w:val="0000FF"/>
          <w:spacing w:val="-4"/>
          <w:sz w:val="24"/>
          <w:u w:val="single" w:color="0000FF"/>
        </w:rPr>
        <w:t xml:space="preserve"> </w:t>
      </w:r>
      <w:r>
        <w:rPr>
          <w:b/>
          <w:color w:val="0000FF"/>
          <w:spacing w:val="-2"/>
          <w:sz w:val="24"/>
          <w:u w:val="single" w:color="0000FF"/>
        </w:rPr>
        <w:t>Procesos.drawio.png</w:t>
      </w:r>
      <w:bookmarkStart w:id="0" w:name="_GoBack"/>
      <w:bookmarkEnd w:id="0"/>
    </w:p>
    <w:sectPr>
      <w:pgSz w:w="12240" w:h="15840"/>
      <w:pgMar w:top="1820" w:right="144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Segoe UI Symbol">
    <w:panose1 w:val="020B0502040204020203"/>
    <w:charset w:val="01"/>
    <w:family w:val="swiss"/>
    <w:pitch w:val="default"/>
    <w:sig w:usb0="800001E3" w:usb1="1200FFEF" w:usb2="00040000" w:usb3="04000000" w:csb0="00000001" w:csb1="4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2"/>
      <w:numFmt w:val="decimal"/>
      <w:lvlText w:val="%1"/>
      <w:lvlJc w:val="left"/>
      <w:pPr>
        <w:ind w:left="1356" w:hanging="401"/>
        <w:jc w:val="left"/>
      </w:pPr>
      <w:rPr>
        <w:rFonts w:hint="default"/>
        <w:lang w:val="es-ES" w:eastAsia="en-US" w:bidi="ar-SA"/>
      </w:rPr>
    </w:lvl>
    <w:lvl w:ilvl="1" w:tentative="0">
      <w:start w:val="1"/>
      <w:numFmt w:val="decimal"/>
      <w:lvlText w:val="%1.%2"/>
      <w:lvlJc w:val="left"/>
      <w:pPr>
        <w:ind w:left="1356" w:hanging="401"/>
        <w:jc w:val="left"/>
      </w:pPr>
      <w:rPr>
        <w:rFonts w:hint="default" w:ascii="Arial" w:hAnsi="Arial" w:eastAsia="Arial" w:cs="Arial"/>
        <w:b/>
        <w:bCs/>
        <w:i w:val="0"/>
        <w:iCs w:val="0"/>
        <w:spacing w:val="-2"/>
        <w:w w:val="100"/>
        <w:sz w:val="24"/>
        <w:szCs w:val="24"/>
        <w:lang w:val="es-ES" w:eastAsia="en-US" w:bidi="ar-SA"/>
      </w:rPr>
    </w:lvl>
    <w:lvl w:ilvl="2" w:tentative="0">
      <w:start w:val="0"/>
      <w:numFmt w:val="bullet"/>
      <w:lvlText w:val="•"/>
      <w:lvlJc w:val="left"/>
      <w:pPr>
        <w:ind w:left="1094" w:hanging="140"/>
      </w:pPr>
      <w:rPr>
        <w:rFonts w:hint="default" w:ascii="Segoe UI Symbol" w:hAnsi="Segoe UI Symbol" w:eastAsia="Segoe UI Symbol" w:cs="Segoe UI Symbol"/>
        <w:b w:val="0"/>
        <w:bCs w:val="0"/>
        <w:i w:val="0"/>
        <w:iCs w:val="0"/>
        <w:spacing w:val="0"/>
        <w:w w:val="99"/>
        <w:sz w:val="20"/>
        <w:szCs w:val="20"/>
        <w:lang w:val="es-ES" w:eastAsia="en-US" w:bidi="ar-SA"/>
      </w:rPr>
    </w:lvl>
    <w:lvl w:ilvl="3" w:tentative="0">
      <w:start w:val="0"/>
      <w:numFmt w:val="bullet"/>
      <w:lvlText w:val="•"/>
      <w:lvlJc w:val="left"/>
      <w:pPr>
        <w:ind w:left="3137" w:hanging="140"/>
      </w:pPr>
      <w:rPr>
        <w:rFonts w:hint="default"/>
        <w:lang w:val="es-ES" w:eastAsia="en-US" w:bidi="ar-SA"/>
      </w:rPr>
    </w:lvl>
    <w:lvl w:ilvl="4" w:tentative="0">
      <w:start w:val="0"/>
      <w:numFmt w:val="bullet"/>
      <w:lvlText w:val="•"/>
      <w:lvlJc w:val="left"/>
      <w:pPr>
        <w:ind w:left="4026" w:hanging="140"/>
      </w:pPr>
      <w:rPr>
        <w:rFonts w:hint="default"/>
        <w:lang w:val="es-ES" w:eastAsia="en-US" w:bidi="ar-SA"/>
      </w:rPr>
    </w:lvl>
    <w:lvl w:ilvl="5" w:tentative="0">
      <w:start w:val="0"/>
      <w:numFmt w:val="bullet"/>
      <w:lvlText w:val="•"/>
      <w:lvlJc w:val="left"/>
      <w:pPr>
        <w:ind w:left="4915" w:hanging="140"/>
      </w:pPr>
      <w:rPr>
        <w:rFonts w:hint="default"/>
        <w:lang w:val="es-ES" w:eastAsia="en-US" w:bidi="ar-SA"/>
      </w:rPr>
    </w:lvl>
    <w:lvl w:ilvl="6" w:tentative="0">
      <w:start w:val="0"/>
      <w:numFmt w:val="bullet"/>
      <w:lvlText w:val="•"/>
      <w:lvlJc w:val="left"/>
      <w:pPr>
        <w:ind w:left="5804" w:hanging="140"/>
      </w:pPr>
      <w:rPr>
        <w:rFonts w:hint="default"/>
        <w:lang w:val="es-ES" w:eastAsia="en-US" w:bidi="ar-SA"/>
      </w:rPr>
    </w:lvl>
    <w:lvl w:ilvl="7" w:tentative="0">
      <w:start w:val="0"/>
      <w:numFmt w:val="bullet"/>
      <w:lvlText w:val="•"/>
      <w:lvlJc w:val="left"/>
      <w:pPr>
        <w:ind w:left="6693" w:hanging="140"/>
      </w:pPr>
      <w:rPr>
        <w:rFonts w:hint="default"/>
        <w:lang w:val="es-ES" w:eastAsia="en-US" w:bidi="ar-SA"/>
      </w:rPr>
    </w:lvl>
    <w:lvl w:ilvl="8" w:tentative="0">
      <w:start w:val="0"/>
      <w:numFmt w:val="bullet"/>
      <w:lvlText w:val="•"/>
      <w:lvlJc w:val="left"/>
      <w:pPr>
        <w:ind w:left="7582" w:hanging="140"/>
      </w:pPr>
      <w:rPr>
        <w:rFonts w:hint="default"/>
        <w:lang w:val="es-ES" w:eastAsia="en-US" w:bidi="ar-SA"/>
      </w:rPr>
    </w:lvl>
  </w:abstractNum>
  <w:abstractNum w:abstractNumId="1">
    <w:nsid w:val="BF205925"/>
    <w:multiLevelType w:val="multilevel"/>
    <w:tmpl w:val="BF205925"/>
    <w:lvl w:ilvl="0" w:tentative="0">
      <w:start w:val="1"/>
      <w:numFmt w:val="decimal"/>
      <w:lvlText w:val="%1."/>
      <w:lvlJc w:val="left"/>
      <w:pPr>
        <w:ind w:left="984" w:hanging="360"/>
        <w:jc w:val="left"/>
      </w:pPr>
      <w:rPr>
        <w:rFonts w:hint="default"/>
        <w:spacing w:val="0"/>
        <w:w w:val="100"/>
        <w:lang w:val="es-ES" w:eastAsia="en-US" w:bidi="ar-SA"/>
      </w:rPr>
    </w:lvl>
    <w:lvl w:ilvl="1" w:tentative="0">
      <w:start w:val="0"/>
      <w:numFmt w:val="bullet"/>
      <w:lvlText w:val="•"/>
      <w:lvlJc w:val="left"/>
      <w:pPr>
        <w:ind w:left="1818" w:hanging="360"/>
      </w:pPr>
      <w:rPr>
        <w:rFonts w:hint="default"/>
        <w:lang w:val="es-ES" w:eastAsia="en-US" w:bidi="ar-SA"/>
      </w:rPr>
    </w:lvl>
    <w:lvl w:ilvl="2" w:tentative="0">
      <w:start w:val="0"/>
      <w:numFmt w:val="bullet"/>
      <w:lvlText w:val="•"/>
      <w:lvlJc w:val="left"/>
      <w:pPr>
        <w:ind w:left="2656" w:hanging="360"/>
      </w:pPr>
      <w:rPr>
        <w:rFonts w:hint="default"/>
        <w:lang w:val="es-ES" w:eastAsia="en-US" w:bidi="ar-SA"/>
      </w:rPr>
    </w:lvl>
    <w:lvl w:ilvl="3" w:tentative="0">
      <w:start w:val="0"/>
      <w:numFmt w:val="bullet"/>
      <w:lvlText w:val="•"/>
      <w:lvlJc w:val="left"/>
      <w:pPr>
        <w:ind w:left="3494" w:hanging="360"/>
      </w:pPr>
      <w:rPr>
        <w:rFonts w:hint="default"/>
        <w:lang w:val="es-ES" w:eastAsia="en-US" w:bidi="ar-SA"/>
      </w:rPr>
    </w:lvl>
    <w:lvl w:ilvl="4" w:tentative="0">
      <w:start w:val="0"/>
      <w:numFmt w:val="bullet"/>
      <w:lvlText w:val="•"/>
      <w:lvlJc w:val="left"/>
      <w:pPr>
        <w:ind w:left="4332" w:hanging="360"/>
      </w:pPr>
      <w:rPr>
        <w:rFonts w:hint="default"/>
        <w:lang w:val="es-ES" w:eastAsia="en-US" w:bidi="ar-SA"/>
      </w:rPr>
    </w:lvl>
    <w:lvl w:ilvl="5" w:tentative="0">
      <w:start w:val="0"/>
      <w:numFmt w:val="bullet"/>
      <w:lvlText w:val="•"/>
      <w:lvlJc w:val="left"/>
      <w:pPr>
        <w:ind w:left="5170" w:hanging="360"/>
      </w:pPr>
      <w:rPr>
        <w:rFonts w:hint="default"/>
        <w:lang w:val="es-ES" w:eastAsia="en-US" w:bidi="ar-SA"/>
      </w:rPr>
    </w:lvl>
    <w:lvl w:ilvl="6" w:tentative="0">
      <w:start w:val="0"/>
      <w:numFmt w:val="bullet"/>
      <w:lvlText w:val="•"/>
      <w:lvlJc w:val="left"/>
      <w:pPr>
        <w:ind w:left="6008" w:hanging="360"/>
      </w:pPr>
      <w:rPr>
        <w:rFonts w:hint="default"/>
        <w:lang w:val="es-ES" w:eastAsia="en-US" w:bidi="ar-SA"/>
      </w:rPr>
    </w:lvl>
    <w:lvl w:ilvl="7" w:tentative="0">
      <w:start w:val="0"/>
      <w:numFmt w:val="bullet"/>
      <w:lvlText w:val="•"/>
      <w:lvlJc w:val="left"/>
      <w:pPr>
        <w:ind w:left="6846" w:hanging="360"/>
      </w:pPr>
      <w:rPr>
        <w:rFonts w:hint="default"/>
        <w:lang w:val="es-ES" w:eastAsia="en-US" w:bidi="ar-SA"/>
      </w:rPr>
    </w:lvl>
    <w:lvl w:ilvl="8" w:tentative="0">
      <w:start w:val="0"/>
      <w:numFmt w:val="bullet"/>
      <w:lvlText w:val="•"/>
      <w:lvlJc w:val="left"/>
      <w:pPr>
        <w:ind w:left="7684" w:hanging="360"/>
      </w:pPr>
      <w:rPr>
        <w:rFonts w:hint="default"/>
        <w:lang w:val="es-ES" w:eastAsia="en-US" w:bidi="ar-SA"/>
      </w:rPr>
    </w:lvl>
  </w:abstractNum>
  <w:abstractNum w:abstractNumId="2">
    <w:nsid w:val="CF092B84"/>
    <w:multiLevelType w:val="multilevel"/>
    <w:tmpl w:val="CF092B84"/>
    <w:lvl w:ilvl="0" w:tentative="0">
      <w:start w:val="0"/>
      <w:numFmt w:val="bullet"/>
      <w:lvlText w:val=""/>
      <w:lvlJc w:val="left"/>
      <w:pPr>
        <w:ind w:left="984" w:hanging="360"/>
      </w:pPr>
      <w:rPr>
        <w:rFonts w:hint="default" w:ascii="Symbol" w:hAnsi="Symbol" w:eastAsia="Symbol" w:cs="Symbol"/>
        <w:b w:val="0"/>
        <w:bCs w:val="0"/>
        <w:i w:val="0"/>
        <w:iCs w:val="0"/>
        <w:spacing w:val="0"/>
        <w:w w:val="99"/>
        <w:sz w:val="20"/>
        <w:szCs w:val="20"/>
        <w:lang w:val="es-ES" w:eastAsia="en-US" w:bidi="ar-SA"/>
      </w:rPr>
    </w:lvl>
    <w:lvl w:ilvl="1" w:tentative="0">
      <w:start w:val="0"/>
      <w:numFmt w:val="bullet"/>
      <w:lvlText w:val="•"/>
      <w:lvlJc w:val="left"/>
      <w:pPr>
        <w:ind w:left="1818" w:hanging="360"/>
      </w:pPr>
      <w:rPr>
        <w:rFonts w:hint="default"/>
        <w:lang w:val="es-ES" w:eastAsia="en-US" w:bidi="ar-SA"/>
      </w:rPr>
    </w:lvl>
    <w:lvl w:ilvl="2" w:tentative="0">
      <w:start w:val="0"/>
      <w:numFmt w:val="bullet"/>
      <w:lvlText w:val="•"/>
      <w:lvlJc w:val="left"/>
      <w:pPr>
        <w:ind w:left="2656" w:hanging="360"/>
      </w:pPr>
      <w:rPr>
        <w:rFonts w:hint="default"/>
        <w:lang w:val="es-ES" w:eastAsia="en-US" w:bidi="ar-SA"/>
      </w:rPr>
    </w:lvl>
    <w:lvl w:ilvl="3" w:tentative="0">
      <w:start w:val="0"/>
      <w:numFmt w:val="bullet"/>
      <w:lvlText w:val="•"/>
      <w:lvlJc w:val="left"/>
      <w:pPr>
        <w:ind w:left="3494" w:hanging="360"/>
      </w:pPr>
      <w:rPr>
        <w:rFonts w:hint="default"/>
        <w:lang w:val="es-ES" w:eastAsia="en-US" w:bidi="ar-SA"/>
      </w:rPr>
    </w:lvl>
    <w:lvl w:ilvl="4" w:tentative="0">
      <w:start w:val="0"/>
      <w:numFmt w:val="bullet"/>
      <w:lvlText w:val="•"/>
      <w:lvlJc w:val="left"/>
      <w:pPr>
        <w:ind w:left="4332" w:hanging="360"/>
      </w:pPr>
      <w:rPr>
        <w:rFonts w:hint="default"/>
        <w:lang w:val="es-ES" w:eastAsia="en-US" w:bidi="ar-SA"/>
      </w:rPr>
    </w:lvl>
    <w:lvl w:ilvl="5" w:tentative="0">
      <w:start w:val="0"/>
      <w:numFmt w:val="bullet"/>
      <w:lvlText w:val="•"/>
      <w:lvlJc w:val="left"/>
      <w:pPr>
        <w:ind w:left="5170" w:hanging="360"/>
      </w:pPr>
      <w:rPr>
        <w:rFonts w:hint="default"/>
        <w:lang w:val="es-ES" w:eastAsia="en-US" w:bidi="ar-SA"/>
      </w:rPr>
    </w:lvl>
    <w:lvl w:ilvl="6" w:tentative="0">
      <w:start w:val="0"/>
      <w:numFmt w:val="bullet"/>
      <w:lvlText w:val="•"/>
      <w:lvlJc w:val="left"/>
      <w:pPr>
        <w:ind w:left="6008" w:hanging="360"/>
      </w:pPr>
      <w:rPr>
        <w:rFonts w:hint="default"/>
        <w:lang w:val="es-ES" w:eastAsia="en-US" w:bidi="ar-SA"/>
      </w:rPr>
    </w:lvl>
    <w:lvl w:ilvl="7" w:tentative="0">
      <w:start w:val="0"/>
      <w:numFmt w:val="bullet"/>
      <w:lvlText w:val="•"/>
      <w:lvlJc w:val="left"/>
      <w:pPr>
        <w:ind w:left="6846" w:hanging="360"/>
      </w:pPr>
      <w:rPr>
        <w:rFonts w:hint="default"/>
        <w:lang w:val="es-ES" w:eastAsia="en-US" w:bidi="ar-SA"/>
      </w:rPr>
    </w:lvl>
    <w:lvl w:ilvl="8" w:tentative="0">
      <w:start w:val="0"/>
      <w:numFmt w:val="bullet"/>
      <w:lvlText w:val="•"/>
      <w:lvlJc w:val="left"/>
      <w:pPr>
        <w:ind w:left="7684" w:hanging="360"/>
      </w:pPr>
      <w:rPr>
        <w:rFonts w:hint="default"/>
        <w:lang w:val="es-ES" w:eastAsia="en-US" w:bidi="ar-SA"/>
      </w:rPr>
    </w:lvl>
  </w:abstractNum>
  <w:abstractNum w:abstractNumId="3">
    <w:nsid w:val="0053208E"/>
    <w:multiLevelType w:val="multilevel"/>
    <w:tmpl w:val="0053208E"/>
    <w:lvl w:ilvl="0" w:tentative="0">
      <w:start w:val="1"/>
      <w:numFmt w:val="decimal"/>
      <w:lvlText w:val="%1."/>
      <w:lvlJc w:val="left"/>
      <w:pPr>
        <w:ind w:left="1202" w:hanging="360"/>
        <w:jc w:val="right"/>
      </w:pPr>
      <w:rPr>
        <w:rFonts w:hint="default" w:ascii="Arial" w:hAnsi="Arial" w:eastAsia="Arial" w:cs="Arial"/>
        <w:b/>
        <w:bCs/>
        <w:i w:val="0"/>
        <w:iCs w:val="0"/>
        <w:spacing w:val="0"/>
        <w:w w:val="100"/>
        <w:sz w:val="24"/>
        <w:szCs w:val="24"/>
        <w:lang w:val="es-ES" w:eastAsia="en-US" w:bidi="ar-SA"/>
      </w:rPr>
    </w:lvl>
    <w:lvl w:ilvl="1" w:tentative="0">
      <w:start w:val="1"/>
      <w:numFmt w:val="decimal"/>
      <w:lvlText w:val="%1.%2"/>
      <w:lvlJc w:val="left"/>
      <w:pPr>
        <w:ind w:left="1529" w:hanging="396"/>
        <w:jc w:val="right"/>
      </w:pPr>
      <w:rPr>
        <w:rFonts w:hint="default" w:ascii="Arial" w:hAnsi="Arial" w:eastAsia="Arial" w:cs="Arial"/>
        <w:b/>
        <w:bCs/>
        <w:i w:val="0"/>
        <w:iCs w:val="0"/>
        <w:spacing w:val="-3"/>
        <w:w w:val="93"/>
        <w:sz w:val="24"/>
        <w:szCs w:val="24"/>
        <w:lang w:val="es-ES" w:eastAsia="en-US" w:bidi="ar-SA"/>
      </w:rPr>
    </w:lvl>
    <w:lvl w:ilvl="2" w:tentative="0">
      <w:start w:val="0"/>
      <w:numFmt w:val="bullet"/>
      <w:lvlText w:val="•"/>
      <w:lvlJc w:val="left"/>
      <w:pPr>
        <w:ind w:left="1661" w:hanging="360"/>
      </w:pPr>
      <w:rPr>
        <w:rFonts w:hint="default" w:ascii="Arial MT" w:hAnsi="Arial MT" w:eastAsia="Arial MT" w:cs="Arial MT"/>
        <w:b w:val="0"/>
        <w:bCs w:val="0"/>
        <w:i w:val="0"/>
        <w:iCs w:val="0"/>
        <w:spacing w:val="0"/>
        <w:w w:val="99"/>
        <w:sz w:val="20"/>
        <w:szCs w:val="20"/>
        <w:lang w:val="es-ES" w:eastAsia="en-US" w:bidi="ar-SA"/>
      </w:rPr>
    </w:lvl>
    <w:lvl w:ilvl="3" w:tentative="0">
      <w:start w:val="0"/>
      <w:numFmt w:val="bullet"/>
      <w:lvlText w:val="•"/>
      <w:lvlJc w:val="left"/>
      <w:pPr>
        <w:ind w:left="1520" w:hanging="360"/>
      </w:pPr>
      <w:rPr>
        <w:rFonts w:hint="default"/>
        <w:lang w:val="es-ES" w:eastAsia="en-US" w:bidi="ar-SA"/>
      </w:rPr>
    </w:lvl>
    <w:lvl w:ilvl="4" w:tentative="0">
      <w:start w:val="0"/>
      <w:numFmt w:val="bullet"/>
      <w:lvlText w:val="•"/>
      <w:lvlJc w:val="left"/>
      <w:pPr>
        <w:ind w:left="1660" w:hanging="360"/>
      </w:pPr>
      <w:rPr>
        <w:rFonts w:hint="default"/>
        <w:lang w:val="es-ES" w:eastAsia="en-US" w:bidi="ar-SA"/>
      </w:rPr>
    </w:lvl>
    <w:lvl w:ilvl="5" w:tentative="0">
      <w:start w:val="0"/>
      <w:numFmt w:val="bullet"/>
      <w:lvlText w:val="•"/>
      <w:lvlJc w:val="left"/>
      <w:pPr>
        <w:ind w:left="2943" w:hanging="360"/>
      </w:pPr>
      <w:rPr>
        <w:rFonts w:hint="default"/>
        <w:lang w:val="es-ES" w:eastAsia="en-US" w:bidi="ar-SA"/>
      </w:rPr>
    </w:lvl>
    <w:lvl w:ilvl="6" w:tentative="0">
      <w:start w:val="0"/>
      <w:numFmt w:val="bullet"/>
      <w:lvlText w:val="•"/>
      <w:lvlJc w:val="left"/>
      <w:pPr>
        <w:ind w:left="4226" w:hanging="360"/>
      </w:pPr>
      <w:rPr>
        <w:rFonts w:hint="default"/>
        <w:lang w:val="es-ES" w:eastAsia="en-US" w:bidi="ar-SA"/>
      </w:rPr>
    </w:lvl>
    <w:lvl w:ilvl="7" w:tentative="0">
      <w:start w:val="0"/>
      <w:numFmt w:val="bullet"/>
      <w:lvlText w:val="•"/>
      <w:lvlJc w:val="left"/>
      <w:pPr>
        <w:ind w:left="5510" w:hanging="360"/>
      </w:pPr>
      <w:rPr>
        <w:rFonts w:hint="default"/>
        <w:lang w:val="es-ES" w:eastAsia="en-US" w:bidi="ar-SA"/>
      </w:rPr>
    </w:lvl>
    <w:lvl w:ilvl="8" w:tentative="0">
      <w:start w:val="0"/>
      <w:numFmt w:val="bullet"/>
      <w:lvlText w:val="•"/>
      <w:lvlJc w:val="left"/>
      <w:pPr>
        <w:ind w:left="6793" w:hanging="360"/>
      </w:pPr>
      <w:rPr>
        <w:rFonts w:hint="default"/>
        <w:lang w:val="es-ES" w:eastAsia="en-US" w:bidi="ar-SA"/>
      </w:rPr>
    </w:lvl>
  </w:abstractNum>
  <w:abstractNum w:abstractNumId="4">
    <w:nsid w:val="03D62ECE"/>
    <w:multiLevelType w:val="multilevel"/>
    <w:tmpl w:val="03D62ECE"/>
    <w:lvl w:ilvl="0" w:tentative="0">
      <w:start w:val="0"/>
      <w:numFmt w:val="bullet"/>
      <w:lvlText w:val=""/>
      <w:lvlJc w:val="left"/>
      <w:pPr>
        <w:ind w:left="984" w:hanging="360"/>
      </w:pPr>
      <w:rPr>
        <w:rFonts w:hint="default" w:ascii="Symbol" w:hAnsi="Symbol" w:eastAsia="Symbol" w:cs="Symbol"/>
        <w:b w:val="0"/>
        <w:bCs w:val="0"/>
        <w:i w:val="0"/>
        <w:iCs w:val="0"/>
        <w:spacing w:val="0"/>
        <w:w w:val="99"/>
        <w:sz w:val="20"/>
        <w:szCs w:val="20"/>
        <w:lang w:val="es-ES" w:eastAsia="en-US" w:bidi="ar-SA"/>
      </w:rPr>
    </w:lvl>
    <w:lvl w:ilvl="1" w:tentative="0">
      <w:start w:val="0"/>
      <w:numFmt w:val="bullet"/>
      <w:lvlText w:val="•"/>
      <w:lvlJc w:val="left"/>
      <w:pPr>
        <w:ind w:left="1818" w:hanging="360"/>
      </w:pPr>
      <w:rPr>
        <w:rFonts w:hint="default"/>
        <w:lang w:val="es-ES" w:eastAsia="en-US" w:bidi="ar-SA"/>
      </w:rPr>
    </w:lvl>
    <w:lvl w:ilvl="2" w:tentative="0">
      <w:start w:val="0"/>
      <w:numFmt w:val="bullet"/>
      <w:lvlText w:val="•"/>
      <w:lvlJc w:val="left"/>
      <w:pPr>
        <w:ind w:left="2656" w:hanging="360"/>
      </w:pPr>
      <w:rPr>
        <w:rFonts w:hint="default"/>
        <w:lang w:val="es-ES" w:eastAsia="en-US" w:bidi="ar-SA"/>
      </w:rPr>
    </w:lvl>
    <w:lvl w:ilvl="3" w:tentative="0">
      <w:start w:val="0"/>
      <w:numFmt w:val="bullet"/>
      <w:lvlText w:val="•"/>
      <w:lvlJc w:val="left"/>
      <w:pPr>
        <w:ind w:left="3494" w:hanging="360"/>
      </w:pPr>
      <w:rPr>
        <w:rFonts w:hint="default"/>
        <w:lang w:val="es-ES" w:eastAsia="en-US" w:bidi="ar-SA"/>
      </w:rPr>
    </w:lvl>
    <w:lvl w:ilvl="4" w:tentative="0">
      <w:start w:val="0"/>
      <w:numFmt w:val="bullet"/>
      <w:lvlText w:val="•"/>
      <w:lvlJc w:val="left"/>
      <w:pPr>
        <w:ind w:left="4332" w:hanging="360"/>
      </w:pPr>
      <w:rPr>
        <w:rFonts w:hint="default"/>
        <w:lang w:val="es-ES" w:eastAsia="en-US" w:bidi="ar-SA"/>
      </w:rPr>
    </w:lvl>
    <w:lvl w:ilvl="5" w:tentative="0">
      <w:start w:val="0"/>
      <w:numFmt w:val="bullet"/>
      <w:lvlText w:val="•"/>
      <w:lvlJc w:val="left"/>
      <w:pPr>
        <w:ind w:left="5170" w:hanging="360"/>
      </w:pPr>
      <w:rPr>
        <w:rFonts w:hint="default"/>
        <w:lang w:val="es-ES" w:eastAsia="en-US" w:bidi="ar-SA"/>
      </w:rPr>
    </w:lvl>
    <w:lvl w:ilvl="6" w:tentative="0">
      <w:start w:val="0"/>
      <w:numFmt w:val="bullet"/>
      <w:lvlText w:val="•"/>
      <w:lvlJc w:val="left"/>
      <w:pPr>
        <w:ind w:left="6008" w:hanging="360"/>
      </w:pPr>
      <w:rPr>
        <w:rFonts w:hint="default"/>
        <w:lang w:val="es-ES" w:eastAsia="en-US" w:bidi="ar-SA"/>
      </w:rPr>
    </w:lvl>
    <w:lvl w:ilvl="7" w:tentative="0">
      <w:start w:val="0"/>
      <w:numFmt w:val="bullet"/>
      <w:lvlText w:val="•"/>
      <w:lvlJc w:val="left"/>
      <w:pPr>
        <w:ind w:left="6846" w:hanging="360"/>
      </w:pPr>
      <w:rPr>
        <w:rFonts w:hint="default"/>
        <w:lang w:val="es-ES" w:eastAsia="en-US" w:bidi="ar-SA"/>
      </w:rPr>
    </w:lvl>
    <w:lvl w:ilvl="8" w:tentative="0">
      <w:start w:val="0"/>
      <w:numFmt w:val="bullet"/>
      <w:lvlText w:val="•"/>
      <w:lvlJc w:val="left"/>
      <w:pPr>
        <w:ind w:left="7684" w:hanging="360"/>
      </w:pPr>
      <w:rPr>
        <w:rFonts w:hint="default"/>
        <w:lang w:val="es-ES" w:eastAsia="en-US" w:bidi="ar-SA"/>
      </w:rPr>
    </w:lvl>
  </w:abstractNum>
  <w:abstractNum w:abstractNumId="5">
    <w:nsid w:val="25B654F3"/>
    <w:multiLevelType w:val="multilevel"/>
    <w:tmpl w:val="25B654F3"/>
    <w:lvl w:ilvl="0" w:tentative="0">
      <w:start w:val="1"/>
      <w:numFmt w:val="decimal"/>
      <w:lvlText w:val="%1."/>
      <w:lvlJc w:val="left"/>
      <w:pPr>
        <w:ind w:left="530" w:hanging="267"/>
        <w:jc w:val="left"/>
      </w:pPr>
      <w:rPr>
        <w:rFonts w:hint="default" w:ascii="Arial" w:hAnsi="Arial" w:eastAsia="Arial" w:cs="Arial"/>
        <w:b/>
        <w:bCs/>
        <w:i w:val="0"/>
        <w:iCs w:val="0"/>
        <w:spacing w:val="0"/>
        <w:w w:val="100"/>
        <w:sz w:val="24"/>
        <w:szCs w:val="24"/>
        <w:lang w:val="es-ES" w:eastAsia="en-US" w:bidi="ar-SA"/>
      </w:rPr>
    </w:lvl>
    <w:lvl w:ilvl="1" w:tentative="0">
      <w:start w:val="0"/>
      <w:numFmt w:val="bullet"/>
      <w:lvlText w:val=""/>
      <w:lvlJc w:val="left"/>
      <w:pPr>
        <w:ind w:left="984" w:hanging="360"/>
      </w:pPr>
      <w:rPr>
        <w:rFonts w:hint="default" w:ascii="Symbol" w:hAnsi="Symbol" w:eastAsia="Symbol" w:cs="Symbol"/>
        <w:b w:val="0"/>
        <w:bCs w:val="0"/>
        <w:i w:val="0"/>
        <w:iCs w:val="0"/>
        <w:spacing w:val="0"/>
        <w:w w:val="99"/>
        <w:sz w:val="20"/>
        <w:szCs w:val="20"/>
        <w:lang w:val="es-ES" w:eastAsia="en-US" w:bidi="ar-SA"/>
      </w:rPr>
    </w:lvl>
    <w:lvl w:ilvl="2" w:tentative="0">
      <w:start w:val="0"/>
      <w:numFmt w:val="bullet"/>
      <w:lvlText w:val="•"/>
      <w:lvlJc w:val="left"/>
      <w:pPr>
        <w:ind w:left="1911" w:hanging="360"/>
      </w:pPr>
      <w:rPr>
        <w:rFonts w:hint="default"/>
        <w:lang w:val="es-ES" w:eastAsia="en-US" w:bidi="ar-SA"/>
      </w:rPr>
    </w:lvl>
    <w:lvl w:ilvl="3" w:tentative="0">
      <w:start w:val="0"/>
      <w:numFmt w:val="bullet"/>
      <w:lvlText w:val="•"/>
      <w:lvlJc w:val="left"/>
      <w:pPr>
        <w:ind w:left="2842" w:hanging="360"/>
      </w:pPr>
      <w:rPr>
        <w:rFonts w:hint="default"/>
        <w:lang w:val="es-ES" w:eastAsia="en-US" w:bidi="ar-SA"/>
      </w:rPr>
    </w:lvl>
    <w:lvl w:ilvl="4" w:tentative="0">
      <w:start w:val="0"/>
      <w:numFmt w:val="bullet"/>
      <w:lvlText w:val="•"/>
      <w:lvlJc w:val="left"/>
      <w:pPr>
        <w:ind w:left="3773" w:hanging="360"/>
      </w:pPr>
      <w:rPr>
        <w:rFonts w:hint="default"/>
        <w:lang w:val="es-ES" w:eastAsia="en-US" w:bidi="ar-SA"/>
      </w:rPr>
    </w:lvl>
    <w:lvl w:ilvl="5" w:tentative="0">
      <w:start w:val="0"/>
      <w:numFmt w:val="bullet"/>
      <w:lvlText w:val="•"/>
      <w:lvlJc w:val="left"/>
      <w:pPr>
        <w:ind w:left="4704" w:hanging="360"/>
      </w:pPr>
      <w:rPr>
        <w:rFonts w:hint="default"/>
        <w:lang w:val="es-ES" w:eastAsia="en-US" w:bidi="ar-SA"/>
      </w:rPr>
    </w:lvl>
    <w:lvl w:ilvl="6" w:tentative="0">
      <w:start w:val="0"/>
      <w:numFmt w:val="bullet"/>
      <w:lvlText w:val="•"/>
      <w:lvlJc w:val="left"/>
      <w:pPr>
        <w:ind w:left="5635" w:hanging="360"/>
      </w:pPr>
      <w:rPr>
        <w:rFonts w:hint="default"/>
        <w:lang w:val="es-ES" w:eastAsia="en-US" w:bidi="ar-SA"/>
      </w:rPr>
    </w:lvl>
    <w:lvl w:ilvl="7" w:tentative="0">
      <w:start w:val="0"/>
      <w:numFmt w:val="bullet"/>
      <w:lvlText w:val="•"/>
      <w:lvlJc w:val="left"/>
      <w:pPr>
        <w:ind w:left="6566" w:hanging="360"/>
      </w:pPr>
      <w:rPr>
        <w:rFonts w:hint="default"/>
        <w:lang w:val="es-ES" w:eastAsia="en-US" w:bidi="ar-SA"/>
      </w:rPr>
    </w:lvl>
    <w:lvl w:ilvl="8" w:tentative="0">
      <w:start w:val="0"/>
      <w:numFmt w:val="bullet"/>
      <w:lvlText w:val="•"/>
      <w:lvlJc w:val="left"/>
      <w:pPr>
        <w:ind w:left="7497" w:hanging="360"/>
      </w:pPr>
      <w:rPr>
        <w:rFonts w:hint="default"/>
        <w:lang w:val="es-ES" w:eastAsia="en-US" w:bidi="ar-SA"/>
      </w:rPr>
    </w:lvl>
  </w:abstractNum>
  <w:abstractNum w:abstractNumId="6">
    <w:nsid w:val="59ADCABA"/>
    <w:multiLevelType w:val="multilevel"/>
    <w:tmpl w:val="59ADCABA"/>
    <w:lvl w:ilvl="0" w:tentative="0">
      <w:start w:val="1"/>
      <w:numFmt w:val="decimal"/>
      <w:lvlText w:val="%1."/>
      <w:lvlJc w:val="left"/>
      <w:pPr>
        <w:ind w:left="984" w:hanging="360"/>
        <w:jc w:val="left"/>
      </w:pPr>
      <w:rPr>
        <w:rFonts w:hint="default" w:ascii="Arial MT" w:hAnsi="Arial MT" w:eastAsia="Arial MT" w:cs="Arial MT"/>
        <w:b w:val="0"/>
        <w:bCs w:val="0"/>
        <w:i w:val="0"/>
        <w:iCs w:val="0"/>
        <w:spacing w:val="0"/>
        <w:w w:val="100"/>
        <w:sz w:val="24"/>
        <w:szCs w:val="24"/>
        <w:lang w:val="es-ES" w:eastAsia="en-US" w:bidi="ar-SA"/>
      </w:rPr>
    </w:lvl>
    <w:lvl w:ilvl="1" w:tentative="0">
      <w:start w:val="0"/>
      <w:numFmt w:val="bullet"/>
      <w:lvlText w:val="•"/>
      <w:lvlJc w:val="left"/>
      <w:pPr>
        <w:ind w:left="1818" w:hanging="360"/>
      </w:pPr>
      <w:rPr>
        <w:rFonts w:hint="default"/>
        <w:lang w:val="es-ES" w:eastAsia="en-US" w:bidi="ar-SA"/>
      </w:rPr>
    </w:lvl>
    <w:lvl w:ilvl="2" w:tentative="0">
      <w:start w:val="0"/>
      <w:numFmt w:val="bullet"/>
      <w:lvlText w:val="•"/>
      <w:lvlJc w:val="left"/>
      <w:pPr>
        <w:ind w:left="2656" w:hanging="360"/>
      </w:pPr>
      <w:rPr>
        <w:rFonts w:hint="default"/>
        <w:lang w:val="es-ES" w:eastAsia="en-US" w:bidi="ar-SA"/>
      </w:rPr>
    </w:lvl>
    <w:lvl w:ilvl="3" w:tentative="0">
      <w:start w:val="0"/>
      <w:numFmt w:val="bullet"/>
      <w:lvlText w:val="•"/>
      <w:lvlJc w:val="left"/>
      <w:pPr>
        <w:ind w:left="3494" w:hanging="360"/>
      </w:pPr>
      <w:rPr>
        <w:rFonts w:hint="default"/>
        <w:lang w:val="es-ES" w:eastAsia="en-US" w:bidi="ar-SA"/>
      </w:rPr>
    </w:lvl>
    <w:lvl w:ilvl="4" w:tentative="0">
      <w:start w:val="0"/>
      <w:numFmt w:val="bullet"/>
      <w:lvlText w:val="•"/>
      <w:lvlJc w:val="left"/>
      <w:pPr>
        <w:ind w:left="4332" w:hanging="360"/>
      </w:pPr>
      <w:rPr>
        <w:rFonts w:hint="default"/>
        <w:lang w:val="es-ES" w:eastAsia="en-US" w:bidi="ar-SA"/>
      </w:rPr>
    </w:lvl>
    <w:lvl w:ilvl="5" w:tentative="0">
      <w:start w:val="0"/>
      <w:numFmt w:val="bullet"/>
      <w:lvlText w:val="•"/>
      <w:lvlJc w:val="left"/>
      <w:pPr>
        <w:ind w:left="5170" w:hanging="360"/>
      </w:pPr>
      <w:rPr>
        <w:rFonts w:hint="default"/>
        <w:lang w:val="es-ES" w:eastAsia="en-US" w:bidi="ar-SA"/>
      </w:rPr>
    </w:lvl>
    <w:lvl w:ilvl="6" w:tentative="0">
      <w:start w:val="0"/>
      <w:numFmt w:val="bullet"/>
      <w:lvlText w:val="•"/>
      <w:lvlJc w:val="left"/>
      <w:pPr>
        <w:ind w:left="6008" w:hanging="360"/>
      </w:pPr>
      <w:rPr>
        <w:rFonts w:hint="default"/>
        <w:lang w:val="es-ES" w:eastAsia="en-US" w:bidi="ar-SA"/>
      </w:rPr>
    </w:lvl>
    <w:lvl w:ilvl="7" w:tentative="0">
      <w:start w:val="0"/>
      <w:numFmt w:val="bullet"/>
      <w:lvlText w:val="•"/>
      <w:lvlJc w:val="left"/>
      <w:pPr>
        <w:ind w:left="6846" w:hanging="360"/>
      </w:pPr>
      <w:rPr>
        <w:rFonts w:hint="default"/>
        <w:lang w:val="es-ES" w:eastAsia="en-US" w:bidi="ar-SA"/>
      </w:rPr>
    </w:lvl>
    <w:lvl w:ilvl="8" w:tentative="0">
      <w:start w:val="0"/>
      <w:numFmt w:val="bullet"/>
      <w:lvlText w:val="•"/>
      <w:lvlJc w:val="left"/>
      <w:pPr>
        <w:ind w:left="7684" w:hanging="360"/>
      </w:pPr>
      <w:rPr>
        <w:rFonts w:hint="default"/>
        <w:lang w:val="es-ES" w:eastAsia="en-US" w:bidi="ar-SA"/>
      </w:rPr>
    </w:lvl>
  </w:abstractNum>
  <w:abstractNum w:abstractNumId="7">
    <w:nsid w:val="72183CF9"/>
    <w:multiLevelType w:val="multilevel"/>
    <w:tmpl w:val="72183CF9"/>
    <w:lvl w:ilvl="0" w:tentative="0">
      <w:start w:val="7"/>
      <w:numFmt w:val="decimal"/>
      <w:lvlText w:val="%1."/>
      <w:lvlJc w:val="left"/>
      <w:pPr>
        <w:ind w:left="624" w:hanging="267"/>
        <w:jc w:val="right"/>
      </w:pPr>
      <w:rPr>
        <w:rFonts w:hint="default" w:ascii="Arial" w:hAnsi="Arial" w:eastAsia="Arial" w:cs="Arial"/>
        <w:b/>
        <w:bCs/>
        <w:i w:val="0"/>
        <w:iCs w:val="0"/>
        <w:spacing w:val="0"/>
        <w:w w:val="87"/>
        <w:sz w:val="24"/>
        <w:szCs w:val="24"/>
        <w:lang w:val="es-ES" w:eastAsia="en-US" w:bidi="ar-SA"/>
      </w:rPr>
    </w:lvl>
    <w:lvl w:ilvl="1" w:tentative="0">
      <w:start w:val="0"/>
      <w:numFmt w:val="bullet"/>
      <w:lvlText w:val="•"/>
      <w:lvlJc w:val="left"/>
      <w:pPr>
        <w:ind w:left="1494" w:hanging="267"/>
      </w:pPr>
      <w:rPr>
        <w:rFonts w:hint="default"/>
        <w:lang w:val="es-ES" w:eastAsia="en-US" w:bidi="ar-SA"/>
      </w:rPr>
    </w:lvl>
    <w:lvl w:ilvl="2" w:tentative="0">
      <w:start w:val="0"/>
      <w:numFmt w:val="bullet"/>
      <w:lvlText w:val="•"/>
      <w:lvlJc w:val="left"/>
      <w:pPr>
        <w:ind w:left="2368" w:hanging="267"/>
      </w:pPr>
      <w:rPr>
        <w:rFonts w:hint="default"/>
        <w:lang w:val="es-ES" w:eastAsia="en-US" w:bidi="ar-SA"/>
      </w:rPr>
    </w:lvl>
    <w:lvl w:ilvl="3" w:tentative="0">
      <w:start w:val="0"/>
      <w:numFmt w:val="bullet"/>
      <w:lvlText w:val="•"/>
      <w:lvlJc w:val="left"/>
      <w:pPr>
        <w:ind w:left="3242" w:hanging="267"/>
      </w:pPr>
      <w:rPr>
        <w:rFonts w:hint="default"/>
        <w:lang w:val="es-ES" w:eastAsia="en-US" w:bidi="ar-SA"/>
      </w:rPr>
    </w:lvl>
    <w:lvl w:ilvl="4" w:tentative="0">
      <w:start w:val="0"/>
      <w:numFmt w:val="bullet"/>
      <w:lvlText w:val="•"/>
      <w:lvlJc w:val="left"/>
      <w:pPr>
        <w:ind w:left="4116" w:hanging="267"/>
      </w:pPr>
      <w:rPr>
        <w:rFonts w:hint="default"/>
        <w:lang w:val="es-ES" w:eastAsia="en-US" w:bidi="ar-SA"/>
      </w:rPr>
    </w:lvl>
    <w:lvl w:ilvl="5" w:tentative="0">
      <w:start w:val="0"/>
      <w:numFmt w:val="bullet"/>
      <w:lvlText w:val="•"/>
      <w:lvlJc w:val="left"/>
      <w:pPr>
        <w:ind w:left="4990" w:hanging="267"/>
      </w:pPr>
      <w:rPr>
        <w:rFonts w:hint="default"/>
        <w:lang w:val="es-ES" w:eastAsia="en-US" w:bidi="ar-SA"/>
      </w:rPr>
    </w:lvl>
    <w:lvl w:ilvl="6" w:tentative="0">
      <w:start w:val="0"/>
      <w:numFmt w:val="bullet"/>
      <w:lvlText w:val="•"/>
      <w:lvlJc w:val="left"/>
      <w:pPr>
        <w:ind w:left="5864" w:hanging="267"/>
      </w:pPr>
      <w:rPr>
        <w:rFonts w:hint="default"/>
        <w:lang w:val="es-ES" w:eastAsia="en-US" w:bidi="ar-SA"/>
      </w:rPr>
    </w:lvl>
    <w:lvl w:ilvl="7" w:tentative="0">
      <w:start w:val="0"/>
      <w:numFmt w:val="bullet"/>
      <w:lvlText w:val="•"/>
      <w:lvlJc w:val="left"/>
      <w:pPr>
        <w:ind w:left="6738" w:hanging="267"/>
      </w:pPr>
      <w:rPr>
        <w:rFonts w:hint="default"/>
        <w:lang w:val="es-ES" w:eastAsia="en-US" w:bidi="ar-SA"/>
      </w:rPr>
    </w:lvl>
    <w:lvl w:ilvl="8" w:tentative="0">
      <w:start w:val="0"/>
      <w:numFmt w:val="bullet"/>
      <w:lvlText w:val="•"/>
      <w:lvlJc w:val="left"/>
      <w:pPr>
        <w:ind w:left="7612" w:hanging="267"/>
      </w:pPr>
      <w:rPr>
        <w:rFonts w:hint="default"/>
        <w:lang w:val="es-ES" w:eastAsia="en-US" w:bidi="ar-SA"/>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85174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s-ES" w:eastAsia="en-US" w:bidi="ar-SA"/>
    </w:rPr>
  </w:style>
  <w:style w:type="character" w:default="1" w:styleId="2">
    <w:name w:val="Default Paragraph Font"/>
    <w:semiHidden/>
    <w:unhideWhenUsed/>
    <w:uiPriority w:val="1"/>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rPr>
      <w:rFonts w:ascii="Calibri" w:hAnsi="Calibri" w:eastAsia="Calibri" w:cs="Calibri"/>
      <w:sz w:val="24"/>
      <w:szCs w:val="24"/>
      <w:lang w:val="es-ES" w:eastAsia="en-US" w:bidi="ar-SA"/>
    </w:rPr>
  </w:style>
  <w:style w:type="table" w:customStyle="1" w:styleId="5">
    <w:name w:val="Table Normal"/>
    <w:semiHidden/>
    <w:unhideWhenUsed/>
    <w:qFormat/>
    <w:uiPriority w:val="2"/>
    <w:tblPr>
      <w:tblCellMar>
        <w:top w:w="0" w:type="dxa"/>
        <w:left w:w="0" w:type="dxa"/>
        <w:bottom w:w="0" w:type="dxa"/>
        <w:right w:w="0" w:type="dxa"/>
      </w:tblCellMar>
    </w:tblPr>
  </w:style>
  <w:style w:type="paragraph" w:styleId="6">
    <w:name w:val="List Paragraph"/>
    <w:basedOn w:val="1"/>
    <w:qFormat/>
    <w:uiPriority w:val="1"/>
    <w:pPr>
      <w:ind w:left="984" w:hanging="360"/>
    </w:pPr>
    <w:rPr>
      <w:rFonts w:ascii="Calibri" w:hAnsi="Calibri" w:eastAsia="Calibri" w:cs="Calibri"/>
      <w:lang w:val="es-ES" w:eastAsia="en-US" w:bidi="ar-SA"/>
    </w:rPr>
  </w:style>
  <w:style w:type="paragraph" w:customStyle="1" w:styleId="7">
    <w:name w:val="Table Paragraph"/>
    <w:basedOn w:val="1"/>
    <w:qFormat/>
    <w:uiPriority w:val="1"/>
    <w:rPr>
      <w:lang w:val="es-E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TotalTime>30</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2025-11-27T18:48:00Z</dcterms:created>
  <dc:creator>Juan Manuel Gutierrez Fierro</dc:creator>
  <cp:lastModifiedBy>Camilo</cp:lastModifiedBy>
  <dcterms:modified xsi:type="dcterms:W3CDTF">2025-11-27T19:44:52Z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2025-07-08T00:00:00Z</vt:filetime>
  </property>
  <property fmtid="{D5CDD505-2E9C-101B-9397-08002B2CF9AE}" pid="3" name="Creator">
    <vt:lpwstr>Microsoft® Word para Microsoft 365</vt:lpwstr>
  </property>
  <property fmtid="{D5CDD505-2E9C-101B-9397-08002B2CF9AE}" pid="4" name="LastSaved">
    <vt:filetime>2025-11-27T00:00:00Z</vt:filetime>
  </property>
  <property fmtid="{D5CDD505-2E9C-101B-9397-08002B2CF9AE}" pid="5" name="Producer">
    <vt:lpwstr>Microsoft® Word para Microsoft 365</vt:lpwstr>
  </property>
  <property fmtid="{D5CDD505-2E9C-101B-9397-08002B2CF9AE}" pid="6" name="KSOProductBuildVer">
    <vt:lpwstr>3082-12.2.0.23155</vt:lpwstr>
  </property>
  <property fmtid="{D5CDD505-2E9C-101B-9397-08002B2CF9AE}" pid="7" name="ICV">
    <vt:lpwstr>58B100FFC58F491EBFA3ED2998C6B243_12</vt:lpwstr>
  </property>
</Properties>
</file>