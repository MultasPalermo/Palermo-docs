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F8261">
      <w:pPr>
        <w:pStyle w:val="7"/>
        <w:rPr>
          <w:rFonts w:ascii="Times New Roman"/>
          <w:sz w:val="52"/>
        </w:rPr>
      </w:pPr>
      <w:r>
        <w:rPr>
          <w:rFonts w:ascii="Times New Roman"/>
          <w:sz w:val="5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2E560">
      <w:pPr>
        <w:pStyle w:val="7"/>
        <w:spacing w:before="545"/>
        <w:rPr>
          <w:rFonts w:ascii="Times New Roman"/>
          <w:sz w:val="52"/>
        </w:rPr>
      </w:pPr>
    </w:p>
    <w:p w14:paraId="3A8329CD">
      <w:pPr>
        <w:pStyle w:val="8"/>
      </w:pPr>
      <w:r>
        <w:rPr>
          <w:spacing w:val="-2"/>
        </w:rPr>
        <w:t>Presentación</w:t>
      </w:r>
      <w:r>
        <w:rPr>
          <w:spacing w:val="-25"/>
        </w:rPr>
        <w:t xml:space="preserve"> </w:t>
      </w:r>
      <w:r>
        <w:rPr>
          <w:spacing w:val="-2"/>
        </w:rPr>
        <w:t>de</w:t>
      </w:r>
      <w:r>
        <w:rPr>
          <w:spacing w:val="-27"/>
        </w:rPr>
        <w:t xml:space="preserve"> </w:t>
      </w:r>
      <w:r>
        <w:rPr>
          <w:spacing w:val="-2"/>
        </w:rPr>
        <w:t>Proyecto:</w:t>
      </w:r>
    </w:p>
    <w:p w14:paraId="3D66A8E9">
      <w:pPr>
        <w:pStyle w:val="7"/>
        <w:rPr>
          <w:rFonts w:ascii="Calibri"/>
          <w:b/>
          <w:sz w:val="20"/>
        </w:rPr>
      </w:pPr>
    </w:p>
    <w:p w14:paraId="4C3CB9CD">
      <w:pPr>
        <w:pStyle w:val="7"/>
        <w:rPr>
          <w:rFonts w:ascii="Calibri"/>
          <w:b/>
          <w:sz w:val="20"/>
        </w:rPr>
      </w:pPr>
    </w:p>
    <w:p w14:paraId="64FA48BA">
      <w:pPr>
        <w:pStyle w:val="7"/>
        <w:rPr>
          <w:rFonts w:ascii="Calibri"/>
          <w:b/>
          <w:sz w:val="20"/>
        </w:rPr>
      </w:pPr>
    </w:p>
    <w:p w14:paraId="26116166">
      <w:pPr>
        <w:pStyle w:val="7"/>
        <w:rPr>
          <w:rFonts w:ascii="Calibri"/>
          <w:b/>
          <w:sz w:val="20"/>
        </w:rPr>
      </w:pPr>
    </w:p>
    <w:p w14:paraId="2DA25F25">
      <w:pPr>
        <w:pStyle w:val="7"/>
        <w:spacing w:before="139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2476500</wp:posOffset>
            </wp:positionH>
            <wp:positionV relativeFrom="paragraph">
              <wp:posOffset>258445</wp:posOffset>
            </wp:positionV>
            <wp:extent cx="2816860" cy="302768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7155" cy="302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C2EA69">
      <w:pPr>
        <w:pStyle w:val="7"/>
        <w:rPr>
          <w:rFonts w:ascii="Calibri"/>
          <w:b/>
          <w:sz w:val="52"/>
        </w:rPr>
      </w:pPr>
    </w:p>
    <w:p w14:paraId="03C98022">
      <w:pPr>
        <w:pStyle w:val="7"/>
        <w:spacing w:before="236"/>
        <w:rPr>
          <w:rFonts w:ascii="Calibri"/>
          <w:b/>
          <w:sz w:val="52"/>
        </w:rPr>
      </w:pPr>
    </w:p>
    <w:p w14:paraId="1AF6C963">
      <w:pPr>
        <w:spacing w:before="0"/>
        <w:ind w:left="23" w:right="1238" w:firstLine="0"/>
        <w:jc w:val="center"/>
        <w:rPr>
          <w:rFonts w:ascii="Trebuchet MS"/>
          <w:b/>
          <w:sz w:val="40"/>
        </w:rPr>
      </w:pPr>
      <w:r>
        <w:rPr>
          <w:rFonts w:ascii="Trebuchet MS"/>
          <w:b/>
          <w:spacing w:val="-4"/>
          <w:sz w:val="40"/>
        </w:rPr>
        <w:t>2025</w:t>
      </w:r>
    </w:p>
    <w:p w14:paraId="3387315F">
      <w:pPr>
        <w:pStyle w:val="7"/>
        <w:spacing w:before="283"/>
        <w:rPr>
          <w:rFonts w:ascii="Trebuchet MS"/>
          <w:b/>
          <w:sz w:val="40"/>
        </w:rPr>
      </w:pPr>
    </w:p>
    <w:p w14:paraId="25534378">
      <w:pPr>
        <w:spacing w:before="0"/>
        <w:ind w:left="0" w:right="1238" w:firstLine="0"/>
        <w:jc w:val="center"/>
        <w:rPr>
          <w:rFonts w:ascii="Trebuchet MS"/>
          <w:b/>
          <w:sz w:val="40"/>
        </w:rPr>
      </w:pPr>
      <w:r>
        <w:rPr>
          <w:rFonts w:ascii="Trebuchet MS"/>
          <w:b/>
          <w:w w:val="105"/>
          <w:sz w:val="40"/>
        </w:rPr>
        <w:t>GESTION</w:t>
      </w:r>
      <w:r>
        <w:rPr>
          <w:rFonts w:ascii="Trebuchet MS"/>
          <w:b/>
          <w:spacing w:val="-46"/>
          <w:w w:val="105"/>
          <w:sz w:val="40"/>
        </w:rPr>
        <w:t xml:space="preserve"> </w:t>
      </w:r>
      <w:r>
        <w:rPr>
          <w:rFonts w:ascii="Trebuchet MS"/>
          <w:b/>
          <w:w w:val="105"/>
          <w:sz w:val="40"/>
        </w:rPr>
        <w:t>DE</w:t>
      </w:r>
      <w:r>
        <w:rPr>
          <w:rFonts w:ascii="Trebuchet MS"/>
          <w:b/>
          <w:spacing w:val="3"/>
          <w:w w:val="105"/>
          <w:sz w:val="40"/>
        </w:rPr>
        <w:t xml:space="preserve"> </w:t>
      </w:r>
      <w:r>
        <w:rPr>
          <w:rFonts w:ascii="Trebuchet MS"/>
          <w:b/>
          <w:w w:val="105"/>
          <w:sz w:val="40"/>
        </w:rPr>
        <w:t>COMPARENDO</w:t>
      </w:r>
      <w:r>
        <w:rPr>
          <w:rFonts w:ascii="Trebuchet MS"/>
          <w:b/>
          <w:spacing w:val="-45"/>
          <w:w w:val="105"/>
          <w:sz w:val="40"/>
        </w:rPr>
        <w:t xml:space="preserve"> </w:t>
      </w:r>
      <w:r>
        <w:rPr>
          <w:rFonts w:ascii="Trebuchet MS"/>
          <w:b/>
          <w:spacing w:val="-2"/>
          <w:w w:val="105"/>
          <w:sz w:val="40"/>
        </w:rPr>
        <w:t>CIUDADANAS</w:t>
      </w:r>
    </w:p>
    <w:p w14:paraId="63566F9F">
      <w:pPr>
        <w:spacing w:after="0"/>
        <w:jc w:val="center"/>
        <w:rPr>
          <w:rFonts w:ascii="Trebuchet MS"/>
          <w:b/>
          <w:sz w:val="40"/>
        </w:rPr>
        <w:sectPr>
          <w:headerReference r:id="rId5" w:type="default"/>
          <w:type w:val="continuous"/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pgNumType w:start="1"/>
          <w:cols w:space="720" w:num="1"/>
        </w:sectPr>
      </w:pPr>
    </w:p>
    <w:p w14:paraId="2D14592A">
      <w:pPr>
        <w:pStyle w:val="7"/>
        <w:rPr>
          <w:rFonts w:ascii="Trebuchet MS"/>
          <w:b/>
          <w:sz w:val="32"/>
        </w:rPr>
      </w:pPr>
      <w:r>
        <w:rPr>
          <w:rFonts w:ascii="Trebuchet MS"/>
          <w:b/>
          <w:sz w:val="3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C2FA2">
      <w:pPr>
        <w:pStyle w:val="7"/>
        <w:rPr>
          <w:rFonts w:ascii="Trebuchet MS"/>
          <w:b/>
          <w:sz w:val="32"/>
        </w:rPr>
      </w:pPr>
    </w:p>
    <w:p w14:paraId="3425D415">
      <w:pPr>
        <w:pStyle w:val="7"/>
        <w:rPr>
          <w:rFonts w:ascii="Trebuchet MS"/>
          <w:b/>
          <w:sz w:val="32"/>
        </w:rPr>
      </w:pPr>
    </w:p>
    <w:p w14:paraId="0050081D">
      <w:pPr>
        <w:pStyle w:val="7"/>
        <w:rPr>
          <w:rFonts w:ascii="Trebuchet MS"/>
          <w:b/>
          <w:sz w:val="32"/>
        </w:rPr>
      </w:pPr>
    </w:p>
    <w:p w14:paraId="09E32CE8">
      <w:pPr>
        <w:pStyle w:val="7"/>
        <w:rPr>
          <w:rFonts w:ascii="Trebuchet MS"/>
          <w:b/>
          <w:sz w:val="32"/>
        </w:rPr>
      </w:pPr>
    </w:p>
    <w:p w14:paraId="68A943E9">
      <w:pPr>
        <w:pStyle w:val="7"/>
        <w:rPr>
          <w:rFonts w:ascii="Trebuchet MS"/>
          <w:b/>
          <w:sz w:val="32"/>
        </w:rPr>
      </w:pPr>
    </w:p>
    <w:p w14:paraId="2019153A">
      <w:pPr>
        <w:pStyle w:val="7"/>
        <w:rPr>
          <w:rFonts w:ascii="Trebuchet MS"/>
          <w:b/>
          <w:sz w:val="32"/>
        </w:rPr>
      </w:pPr>
    </w:p>
    <w:p w14:paraId="08FF38F4">
      <w:pPr>
        <w:pStyle w:val="7"/>
        <w:rPr>
          <w:rFonts w:ascii="Trebuchet MS"/>
          <w:b/>
          <w:sz w:val="32"/>
        </w:rPr>
      </w:pPr>
    </w:p>
    <w:p w14:paraId="3C4C6CF5">
      <w:pPr>
        <w:pStyle w:val="7"/>
        <w:spacing w:before="358"/>
        <w:rPr>
          <w:rFonts w:ascii="Trebuchet MS"/>
          <w:b/>
          <w:sz w:val="32"/>
        </w:rPr>
      </w:pPr>
    </w:p>
    <w:p w14:paraId="17FABC4D">
      <w:pPr>
        <w:spacing w:before="1"/>
        <w:ind w:left="0" w:right="0" w:firstLine="0"/>
        <w:jc w:val="left"/>
        <w:rPr>
          <w:sz w:val="32"/>
        </w:rPr>
      </w:pPr>
      <w:r>
        <w:rPr>
          <w:color w:val="092E41"/>
          <w:spacing w:val="-9"/>
          <w:sz w:val="32"/>
        </w:rPr>
        <w:t>00-</w:t>
      </w:r>
      <w:r>
        <w:rPr>
          <w:color w:val="092E41"/>
          <w:spacing w:val="-2"/>
          <w:sz w:val="32"/>
        </w:rPr>
        <w:t>presentacion</w:t>
      </w:r>
    </w:p>
    <w:p w14:paraId="3EBBEB71">
      <w:pPr>
        <w:pStyle w:val="7"/>
        <w:spacing w:before="277"/>
        <w:rPr>
          <w:sz w:val="32"/>
        </w:rPr>
      </w:pPr>
    </w:p>
    <w:p w14:paraId="673356DA">
      <w:pPr>
        <w:pStyle w:val="3"/>
      </w:pPr>
      <w:r>
        <w:rPr>
          <w:color w:val="092E41"/>
          <w:w w:val="90"/>
        </w:rPr>
        <w:t>Introducción</w:t>
      </w:r>
      <w:r>
        <w:rPr>
          <w:color w:val="092E41"/>
          <w:spacing w:val="-40"/>
          <w:w w:val="90"/>
        </w:rPr>
        <w:t xml:space="preserve"> </w:t>
      </w:r>
      <w:r>
        <w:rPr>
          <w:color w:val="092E41"/>
          <w:w w:val="90"/>
        </w:rPr>
        <w:t>al</w:t>
      </w:r>
      <w:r>
        <w:rPr>
          <w:color w:val="092E41"/>
          <w:spacing w:val="-36"/>
          <w:w w:val="90"/>
        </w:rPr>
        <w:t xml:space="preserve"> </w:t>
      </w:r>
      <w:r>
        <w:rPr>
          <w:color w:val="092E41"/>
          <w:spacing w:val="-2"/>
          <w:w w:val="90"/>
        </w:rPr>
        <w:t>Proyecto:</w:t>
      </w:r>
    </w:p>
    <w:p w14:paraId="5E64D3B7">
      <w:pPr>
        <w:pStyle w:val="7"/>
        <w:spacing w:before="102"/>
        <w:rPr>
          <w:rFonts w:ascii="Trebuchet MS"/>
          <w:sz w:val="36"/>
        </w:rPr>
      </w:pPr>
    </w:p>
    <w:p w14:paraId="50EADA82">
      <w:pPr>
        <w:pStyle w:val="7"/>
        <w:ind w:right="1268"/>
        <w:rPr>
          <w:rFonts w:ascii="Calibri" w:hAnsi="Calibri"/>
        </w:rPr>
      </w:pPr>
      <w:r>
        <w:rPr>
          <w:rFonts w:ascii="Calibri" w:hAnsi="Calibri"/>
        </w:rPr>
        <w:t>Diseñar y poner en marcha un sistema tecnológico integral para la gestión de comparendos policiales en el municipio, que permita registrar, notificar y dar seguimiento a las sanciones impuestas por las autoridades. El propósito es fomentar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</w:rPr>
        <w:t>transparencia,</w:t>
      </w:r>
      <w:r>
        <w:rPr>
          <w:rFonts w:ascii="Calibri" w:hAnsi="Calibri"/>
          <w:spacing w:val="-19"/>
        </w:rPr>
        <w:t xml:space="preserve"> </w:t>
      </w:r>
      <w:r>
        <w:rPr>
          <w:rFonts w:ascii="Calibri" w:hAnsi="Calibri"/>
        </w:rPr>
        <w:t>eficiencia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</w:rPr>
        <w:t>administrativa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</w:rPr>
        <w:t>responsabilidad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</w:rPr>
        <w:t>ciudadana, fortaleciendo la relación entre los ciudadanos y las autoridades locales.</w:t>
      </w:r>
    </w:p>
    <w:p w14:paraId="4E01F3EF">
      <w:pPr>
        <w:pStyle w:val="7"/>
        <w:rPr>
          <w:rFonts w:ascii="Calibri"/>
        </w:rPr>
      </w:pPr>
    </w:p>
    <w:p w14:paraId="4AF01B5C">
      <w:pPr>
        <w:pStyle w:val="7"/>
        <w:spacing w:before="164"/>
        <w:rPr>
          <w:rFonts w:ascii="Calibri"/>
        </w:rPr>
      </w:pPr>
    </w:p>
    <w:p w14:paraId="4BA8C28D">
      <w:pPr>
        <w:pStyle w:val="3"/>
      </w:pPr>
      <w:r>
        <w:rPr>
          <w:color w:val="092E41"/>
          <w:spacing w:val="-2"/>
        </w:rPr>
        <w:t>Alcance:</w:t>
      </w:r>
    </w:p>
    <w:p w14:paraId="295AAF9F">
      <w:pPr>
        <w:pStyle w:val="7"/>
        <w:spacing w:before="31"/>
        <w:rPr>
          <w:rFonts w:ascii="Trebuchet MS"/>
          <w:sz w:val="36"/>
        </w:rPr>
      </w:pPr>
    </w:p>
    <w:p w14:paraId="5A352C33">
      <w:pPr>
        <w:pStyle w:val="10"/>
        <w:numPr>
          <w:ilvl w:val="0"/>
          <w:numId w:val="1"/>
        </w:numPr>
        <w:tabs>
          <w:tab w:val="left" w:pos="720"/>
        </w:tabs>
        <w:spacing w:before="0" w:after="0" w:line="242" w:lineRule="auto"/>
        <w:ind w:left="720" w:right="1938" w:hanging="360"/>
        <w:jc w:val="left"/>
        <w:rPr>
          <w:sz w:val="28"/>
        </w:rPr>
      </w:pPr>
      <w:r>
        <w:rPr>
          <w:sz w:val="28"/>
        </w:rPr>
        <w:t>Construcción</w:t>
      </w:r>
      <w:r>
        <w:rPr>
          <w:spacing w:val="-29"/>
          <w:sz w:val="28"/>
        </w:rPr>
        <w:t xml:space="preserve"> </w:t>
      </w:r>
      <w:r>
        <w:rPr>
          <w:sz w:val="28"/>
        </w:rPr>
        <w:t>de</w:t>
      </w:r>
      <w:r>
        <w:rPr>
          <w:spacing w:val="-31"/>
          <w:sz w:val="28"/>
        </w:rPr>
        <w:t xml:space="preserve"> </w:t>
      </w:r>
      <w:r>
        <w:rPr>
          <w:sz w:val="28"/>
        </w:rPr>
        <w:t>un</w:t>
      </w:r>
      <w:r>
        <w:rPr>
          <w:spacing w:val="-29"/>
          <w:sz w:val="28"/>
        </w:rPr>
        <w:t xml:space="preserve"> </w:t>
      </w:r>
      <w:r>
        <w:rPr>
          <w:sz w:val="28"/>
        </w:rPr>
        <w:t>software</w:t>
      </w:r>
      <w:r>
        <w:rPr>
          <w:spacing w:val="-27"/>
          <w:sz w:val="28"/>
        </w:rPr>
        <w:t xml:space="preserve"> </w:t>
      </w:r>
      <w:r>
        <w:rPr>
          <w:sz w:val="28"/>
        </w:rPr>
        <w:t>integral</w:t>
      </w:r>
      <w:r>
        <w:rPr>
          <w:spacing w:val="-29"/>
          <w:sz w:val="28"/>
        </w:rPr>
        <w:t xml:space="preserve"> </w:t>
      </w:r>
      <w:r>
        <w:rPr>
          <w:sz w:val="28"/>
        </w:rPr>
        <w:t>para</w:t>
      </w:r>
      <w:r>
        <w:rPr>
          <w:spacing w:val="-28"/>
          <w:sz w:val="28"/>
        </w:rPr>
        <w:t xml:space="preserve"> </w:t>
      </w:r>
      <w:r>
        <w:rPr>
          <w:sz w:val="28"/>
        </w:rPr>
        <w:t>el</w:t>
      </w:r>
      <w:r>
        <w:rPr>
          <w:spacing w:val="-29"/>
          <w:sz w:val="28"/>
        </w:rPr>
        <w:t xml:space="preserve"> </w:t>
      </w:r>
      <w:r>
        <w:rPr>
          <w:sz w:val="28"/>
        </w:rPr>
        <w:t>control</w:t>
      </w:r>
      <w:r>
        <w:rPr>
          <w:spacing w:val="-29"/>
          <w:sz w:val="28"/>
        </w:rPr>
        <w:t xml:space="preserve"> </w:t>
      </w:r>
      <w:r>
        <w:rPr>
          <w:sz w:val="28"/>
        </w:rPr>
        <w:t>y</w:t>
      </w:r>
      <w:r>
        <w:rPr>
          <w:spacing w:val="-29"/>
          <w:sz w:val="28"/>
        </w:rPr>
        <w:t xml:space="preserve"> </w:t>
      </w:r>
      <w:r>
        <w:rPr>
          <w:sz w:val="28"/>
        </w:rPr>
        <w:t>manejo</w:t>
      </w:r>
      <w:r>
        <w:rPr>
          <w:spacing w:val="-29"/>
          <w:sz w:val="28"/>
        </w:rPr>
        <w:t xml:space="preserve"> </w:t>
      </w:r>
      <w:r>
        <w:rPr>
          <w:sz w:val="28"/>
        </w:rPr>
        <w:t>de comparendos</w:t>
      </w:r>
      <w:r>
        <w:rPr>
          <w:spacing w:val="-2"/>
          <w:sz w:val="28"/>
        </w:rPr>
        <w:t xml:space="preserve"> </w:t>
      </w:r>
      <w:r>
        <w:rPr>
          <w:sz w:val="28"/>
        </w:rPr>
        <w:t>policiales,</w:t>
      </w:r>
      <w:r>
        <w:rPr>
          <w:spacing w:val="-10"/>
          <w:sz w:val="28"/>
        </w:rPr>
        <w:t xml:space="preserve"> </w:t>
      </w:r>
      <w:r>
        <w:rPr>
          <w:sz w:val="28"/>
        </w:rPr>
        <w:t>con</w:t>
      </w:r>
      <w:r>
        <w:rPr>
          <w:spacing w:val="-6"/>
          <w:sz w:val="28"/>
        </w:rPr>
        <w:t xml:space="preserve"> </w:t>
      </w:r>
      <w:r>
        <w:rPr>
          <w:sz w:val="28"/>
        </w:rPr>
        <w:t>funcionalidades</w:t>
      </w:r>
      <w:r>
        <w:rPr>
          <w:spacing w:val="-1"/>
          <w:sz w:val="28"/>
        </w:rPr>
        <w:t xml:space="preserve"> </w:t>
      </w:r>
      <w:r>
        <w:rPr>
          <w:sz w:val="28"/>
        </w:rPr>
        <w:t>para</w:t>
      </w:r>
      <w:r>
        <w:rPr>
          <w:spacing w:val="-10"/>
          <w:sz w:val="28"/>
        </w:rPr>
        <w:t xml:space="preserve"> </w:t>
      </w:r>
      <w:r>
        <w:rPr>
          <w:sz w:val="28"/>
        </w:rPr>
        <w:t>el</w:t>
      </w:r>
      <w:r>
        <w:rPr>
          <w:spacing w:val="-6"/>
          <w:sz w:val="28"/>
        </w:rPr>
        <w:t xml:space="preserve"> </w:t>
      </w:r>
      <w:r>
        <w:rPr>
          <w:sz w:val="28"/>
        </w:rPr>
        <w:t>registro y seguimiento</w:t>
      </w:r>
      <w:r>
        <w:rPr>
          <w:spacing w:val="-15"/>
          <w:sz w:val="28"/>
        </w:rPr>
        <w:t xml:space="preserve"> </w:t>
      </w:r>
      <w:r>
        <w:rPr>
          <w:sz w:val="28"/>
        </w:rPr>
        <w:t>de</w:t>
      </w:r>
      <w:r>
        <w:rPr>
          <w:spacing w:val="-16"/>
          <w:sz w:val="28"/>
        </w:rPr>
        <w:t xml:space="preserve"> </w:t>
      </w:r>
      <w:r>
        <w:rPr>
          <w:sz w:val="28"/>
        </w:rPr>
        <w:t>sanciones.</w:t>
      </w:r>
      <w:r>
        <w:rPr>
          <w:spacing w:val="-15"/>
          <w:sz w:val="28"/>
        </w:rPr>
        <w:t xml:space="preserve"> </w:t>
      </w:r>
      <w:r>
        <w:rPr>
          <w:sz w:val="28"/>
        </w:rPr>
        <w:t>Este</w:t>
      </w:r>
      <w:r>
        <w:rPr>
          <w:spacing w:val="-15"/>
          <w:sz w:val="28"/>
        </w:rPr>
        <w:t xml:space="preserve"> </w:t>
      </w:r>
      <w:r>
        <w:rPr>
          <w:sz w:val="28"/>
        </w:rPr>
        <w:t>sistema</w:t>
      </w:r>
      <w:r>
        <w:rPr>
          <w:spacing w:val="-14"/>
          <w:sz w:val="28"/>
        </w:rPr>
        <w:t xml:space="preserve"> </w:t>
      </w:r>
      <w:r>
        <w:rPr>
          <w:sz w:val="28"/>
        </w:rPr>
        <w:t>será</w:t>
      </w:r>
      <w:r>
        <w:rPr>
          <w:spacing w:val="-16"/>
          <w:sz w:val="28"/>
        </w:rPr>
        <w:t xml:space="preserve"> </w:t>
      </w:r>
      <w:r>
        <w:rPr>
          <w:sz w:val="28"/>
        </w:rPr>
        <w:t>de</w:t>
      </w:r>
      <w:r>
        <w:rPr>
          <w:spacing w:val="-12"/>
          <w:sz w:val="28"/>
        </w:rPr>
        <w:t xml:space="preserve"> </w:t>
      </w:r>
      <w:r>
        <w:rPr>
          <w:sz w:val="28"/>
        </w:rPr>
        <w:t>acceso</w:t>
      </w:r>
      <w:r>
        <w:rPr>
          <w:spacing w:val="-15"/>
          <w:sz w:val="28"/>
        </w:rPr>
        <w:t xml:space="preserve"> </w:t>
      </w:r>
      <w:r>
        <w:rPr>
          <w:sz w:val="28"/>
        </w:rPr>
        <w:t>público, permitiendo a los ciudadanos consultar información relevante.</w:t>
      </w:r>
    </w:p>
    <w:p w14:paraId="525D7C53">
      <w:pPr>
        <w:pStyle w:val="10"/>
        <w:numPr>
          <w:ilvl w:val="0"/>
          <w:numId w:val="1"/>
        </w:numPr>
        <w:tabs>
          <w:tab w:val="left" w:pos="720"/>
        </w:tabs>
        <w:spacing w:before="56" w:after="0" w:line="242" w:lineRule="auto"/>
        <w:ind w:left="720" w:right="1691" w:hanging="360"/>
        <w:jc w:val="left"/>
        <w:rPr>
          <w:sz w:val="28"/>
        </w:rPr>
      </w:pPr>
      <w:r>
        <w:rPr>
          <w:sz w:val="28"/>
        </w:rPr>
        <w:t>Desarrollo</w:t>
      </w:r>
      <w:r>
        <w:rPr>
          <w:spacing w:val="-34"/>
          <w:sz w:val="28"/>
        </w:rPr>
        <w:t xml:space="preserve"> </w:t>
      </w:r>
      <w:r>
        <w:rPr>
          <w:sz w:val="28"/>
        </w:rPr>
        <w:t>de</w:t>
      </w:r>
      <w:r>
        <w:rPr>
          <w:spacing w:val="-33"/>
          <w:sz w:val="28"/>
        </w:rPr>
        <w:t xml:space="preserve"> </w:t>
      </w:r>
      <w:r>
        <w:rPr>
          <w:sz w:val="28"/>
        </w:rPr>
        <w:t>una</w:t>
      </w:r>
      <w:r>
        <w:rPr>
          <w:spacing w:val="-36"/>
          <w:sz w:val="28"/>
        </w:rPr>
        <w:t xml:space="preserve"> </w:t>
      </w:r>
      <w:r>
        <w:rPr>
          <w:sz w:val="28"/>
        </w:rPr>
        <w:t>interfaz</w:t>
      </w:r>
      <w:r>
        <w:rPr>
          <w:spacing w:val="-33"/>
          <w:sz w:val="28"/>
        </w:rPr>
        <w:t xml:space="preserve"> </w:t>
      </w:r>
      <w:r>
        <w:rPr>
          <w:sz w:val="28"/>
        </w:rPr>
        <w:t>intuitiva</w:t>
      </w:r>
      <w:r>
        <w:rPr>
          <w:spacing w:val="-33"/>
          <w:sz w:val="28"/>
        </w:rPr>
        <w:t xml:space="preserve"> </w:t>
      </w:r>
      <w:r>
        <w:rPr>
          <w:sz w:val="28"/>
        </w:rPr>
        <w:t>y</w:t>
      </w:r>
      <w:r>
        <w:rPr>
          <w:spacing w:val="-40"/>
          <w:sz w:val="28"/>
        </w:rPr>
        <w:t xml:space="preserve"> </w:t>
      </w:r>
      <w:r>
        <w:rPr>
          <w:sz w:val="28"/>
        </w:rPr>
        <w:t>accesible</w:t>
      </w:r>
      <w:r>
        <w:rPr>
          <w:spacing w:val="-31"/>
          <w:sz w:val="28"/>
        </w:rPr>
        <w:t xml:space="preserve"> </w:t>
      </w:r>
      <w:r>
        <w:rPr>
          <w:sz w:val="28"/>
        </w:rPr>
        <w:t>tanto</w:t>
      </w:r>
      <w:r>
        <w:rPr>
          <w:spacing w:val="-37"/>
          <w:sz w:val="28"/>
        </w:rPr>
        <w:t xml:space="preserve"> </w:t>
      </w:r>
      <w:r>
        <w:rPr>
          <w:sz w:val="28"/>
        </w:rPr>
        <w:t>en</w:t>
      </w:r>
      <w:r>
        <w:rPr>
          <w:spacing w:val="-37"/>
          <w:sz w:val="28"/>
        </w:rPr>
        <w:t xml:space="preserve"> </w:t>
      </w:r>
      <w:r>
        <w:rPr>
          <w:sz w:val="28"/>
        </w:rPr>
        <w:t>dispositivos móviles como</w:t>
      </w:r>
      <w:r>
        <w:rPr>
          <w:spacing w:val="-3"/>
          <w:sz w:val="28"/>
        </w:rPr>
        <w:t xml:space="preserve"> </w:t>
      </w:r>
      <w:r>
        <w:rPr>
          <w:sz w:val="28"/>
        </w:rPr>
        <w:t>en</w:t>
      </w:r>
      <w:r>
        <w:rPr>
          <w:spacing w:val="-2"/>
          <w:sz w:val="28"/>
        </w:rPr>
        <w:t xml:space="preserve"> </w:t>
      </w:r>
      <w:r>
        <w:rPr>
          <w:sz w:val="28"/>
        </w:rPr>
        <w:t>computadoras,</w:t>
      </w:r>
      <w:r>
        <w:rPr>
          <w:spacing w:val="-2"/>
          <w:sz w:val="28"/>
        </w:rPr>
        <w:t xml:space="preserve"> </w:t>
      </w:r>
      <w:r>
        <w:rPr>
          <w:sz w:val="28"/>
        </w:rPr>
        <w:t>asegurando una</w:t>
      </w:r>
      <w:r>
        <w:rPr>
          <w:spacing w:val="-5"/>
          <w:sz w:val="28"/>
        </w:rPr>
        <w:t xml:space="preserve"> </w:t>
      </w:r>
      <w:r>
        <w:rPr>
          <w:sz w:val="28"/>
        </w:rPr>
        <w:t>experiencia</w:t>
      </w:r>
      <w:r>
        <w:rPr>
          <w:spacing w:val="-2"/>
          <w:sz w:val="28"/>
        </w:rPr>
        <w:t xml:space="preserve"> </w:t>
      </w:r>
      <w:r>
        <w:rPr>
          <w:sz w:val="28"/>
        </w:rPr>
        <w:t>de usuario satisfactoria</w:t>
      </w:r>
      <w:r>
        <w:rPr>
          <w:spacing w:val="-1"/>
          <w:sz w:val="28"/>
        </w:rPr>
        <w:t xml:space="preserve"> </w:t>
      </w:r>
      <w:r>
        <w:rPr>
          <w:sz w:val="28"/>
        </w:rPr>
        <w:t>y un</w:t>
      </w:r>
      <w:r>
        <w:rPr>
          <w:spacing w:val="-2"/>
          <w:sz w:val="28"/>
        </w:rPr>
        <w:t xml:space="preserve"> </w:t>
      </w:r>
      <w:r>
        <w:rPr>
          <w:sz w:val="28"/>
        </w:rPr>
        <w:t>acceso ágil</w:t>
      </w:r>
      <w:r>
        <w:rPr>
          <w:spacing w:val="-2"/>
          <w:sz w:val="28"/>
        </w:rPr>
        <w:t xml:space="preserve"> </w:t>
      </w:r>
      <w:r>
        <w:rPr>
          <w:sz w:val="28"/>
        </w:rPr>
        <w:t>a los</w:t>
      </w:r>
      <w:r>
        <w:rPr>
          <w:spacing w:val="-2"/>
          <w:sz w:val="28"/>
        </w:rPr>
        <w:t xml:space="preserve"> </w:t>
      </w:r>
      <w:r>
        <w:rPr>
          <w:sz w:val="28"/>
        </w:rPr>
        <w:t>servicios</w:t>
      </w:r>
      <w:r>
        <w:rPr>
          <w:spacing w:val="-4"/>
          <w:sz w:val="28"/>
        </w:rPr>
        <w:t xml:space="preserve"> </w:t>
      </w:r>
      <w:r>
        <w:rPr>
          <w:sz w:val="28"/>
        </w:rPr>
        <w:t>de consulta.</w:t>
      </w:r>
    </w:p>
    <w:p w14:paraId="2BBBA416">
      <w:pPr>
        <w:pStyle w:val="10"/>
        <w:numPr>
          <w:ilvl w:val="0"/>
          <w:numId w:val="1"/>
        </w:numPr>
        <w:tabs>
          <w:tab w:val="left" w:pos="720"/>
        </w:tabs>
        <w:spacing w:before="51" w:after="0" w:line="242" w:lineRule="auto"/>
        <w:ind w:left="720" w:right="1479" w:hanging="360"/>
        <w:jc w:val="left"/>
        <w:rPr>
          <w:sz w:val="28"/>
        </w:rPr>
      </w:pPr>
      <w:r>
        <w:rPr>
          <w:sz w:val="28"/>
        </w:rPr>
        <w:t>Incorporación</w:t>
      </w:r>
      <w:r>
        <w:rPr>
          <w:spacing w:val="-16"/>
          <w:sz w:val="28"/>
        </w:rPr>
        <w:t xml:space="preserve"> </w:t>
      </w:r>
      <w:r>
        <w:rPr>
          <w:sz w:val="28"/>
        </w:rPr>
        <w:t>de</w:t>
      </w:r>
      <w:r>
        <w:rPr>
          <w:spacing w:val="-14"/>
          <w:sz w:val="28"/>
        </w:rPr>
        <w:t xml:space="preserve"> </w:t>
      </w:r>
      <w:r>
        <w:rPr>
          <w:sz w:val="28"/>
        </w:rPr>
        <w:t>un</w:t>
      </w:r>
      <w:r>
        <w:rPr>
          <w:spacing w:val="-13"/>
          <w:sz w:val="28"/>
        </w:rPr>
        <w:t xml:space="preserve"> </w:t>
      </w:r>
      <w:r>
        <w:rPr>
          <w:sz w:val="28"/>
        </w:rPr>
        <w:t>módulo</w:t>
      </w:r>
      <w:r>
        <w:rPr>
          <w:spacing w:val="-20"/>
          <w:sz w:val="28"/>
        </w:rPr>
        <w:t xml:space="preserve"> </w:t>
      </w:r>
      <w:r>
        <w:rPr>
          <w:sz w:val="28"/>
        </w:rPr>
        <w:t>administrativo</w:t>
      </w:r>
      <w:r>
        <w:rPr>
          <w:spacing w:val="-19"/>
          <w:sz w:val="28"/>
        </w:rPr>
        <w:t xml:space="preserve"> </w:t>
      </w:r>
      <w:r>
        <w:rPr>
          <w:sz w:val="28"/>
        </w:rPr>
        <w:t>que</w:t>
      </w:r>
      <w:r>
        <w:rPr>
          <w:spacing w:val="-24"/>
          <w:sz w:val="28"/>
        </w:rPr>
        <w:t xml:space="preserve"> </w:t>
      </w:r>
      <w:r>
        <w:rPr>
          <w:sz w:val="28"/>
        </w:rPr>
        <w:t>permita</w:t>
      </w:r>
      <w:r>
        <w:rPr>
          <w:spacing w:val="-2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la inspectora</w:t>
      </w:r>
      <w:r>
        <w:rPr>
          <w:spacing w:val="-28"/>
          <w:sz w:val="28"/>
        </w:rPr>
        <w:t xml:space="preserve"> </w:t>
      </w:r>
      <w:r>
        <w:rPr>
          <w:sz w:val="28"/>
        </w:rPr>
        <w:t>de</w:t>
      </w:r>
      <w:r>
        <w:rPr>
          <w:spacing w:val="-22"/>
          <w:sz w:val="28"/>
        </w:rPr>
        <w:t xml:space="preserve"> </w:t>
      </w:r>
      <w:r>
        <w:rPr>
          <w:sz w:val="28"/>
        </w:rPr>
        <w:t>policía</w:t>
      </w:r>
      <w:r>
        <w:rPr>
          <w:spacing w:val="-21"/>
          <w:sz w:val="28"/>
        </w:rPr>
        <w:t xml:space="preserve"> </w:t>
      </w:r>
      <w:r>
        <w:rPr>
          <w:sz w:val="28"/>
        </w:rPr>
        <w:t>generar</w:t>
      </w:r>
      <w:r>
        <w:rPr>
          <w:spacing w:val="-21"/>
          <w:sz w:val="28"/>
        </w:rPr>
        <w:t xml:space="preserve"> </w:t>
      </w:r>
      <w:r>
        <w:rPr>
          <w:sz w:val="28"/>
        </w:rPr>
        <w:t>automáticamente</w:t>
      </w:r>
      <w:r>
        <w:rPr>
          <w:spacing w:val="-20"/>
          <w:sz w:val="28"/>
        </w:rPr>
        <w:t xml:space="preserve"> </w:t>
      </w:r>
      <w:r>
        <w:rPr>
          <w:sz w:val="28"/>
        </w:rPr>
        <w:t>documentos</w:t>
      </w:r>
      <w:r>
        <w:rPr>
          <w:spacing w:val="-20"/>
          <w:sz w:val="28"/>
        </w:rPr>
        <w:t xml:space="preserve"> </w:t>
      </w:r>
      <w:r>
        <w:rPr>
          <w:sz w:val="28"/>
        </w:rPr>
        <w:t>en</w:t>
      </w:r>
      <w:r>
        <w:rPr>
          <w:spacing w:val="-22"/>
          <w:sz w:val="28"/>
        </w:rPr>
        <w:t xml:space="preserve"> </w:t>
      </w:r>
      <w:r>
        <w:rPr>
          <w:sz w:val="28"/>
        </w:rPr>
        <w:t>PDF</w:t>
      </w:r>
    </w:p>
    <w:p w14:paraId="4BC1B7D8">
      <w:pPr>
        <w:pStyle w:val="10"/>
        <w:spacing w:after="0" w:line="242" w:lineRule="auto"/>
        <w:jc w:val="left"/>
        <w:rPr>
          <w:sz w:val="28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54520F89">
      <w:pPr>
        <w:pStyle w:val="7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33AF9">
      <w:pPr>
        <w:pStyle w:val="7"/>
      </w:pPr>
    </w:p>
    <w:p w14:paraId="36B1A472">
      <w:pPr>
        <w:pStyle w:val="7"/>
      </w:pPr>
    </w:p>
    <w:p w14:paraId="3E0E5DF2">
      <w:pPr>
        <w:pStyle w:val="7"/>
      </w:pPr>
    </w:p>
    <w:p w14:paraId="0266042B">
      <w:pPr>
        <w:pStyle w:val="7"/>
        <w:spacing w:before="34"/>
      </w:pPr>
    </w:p>
    <w:p w14:paraId="46FF927E">
      <w:pPr>
        <w:pStyle w:val="7"/>
        <w:spacing w:line="242" w:lineRule="auto"/>
        <w:ind w:left="720" w:right="1268"/>
      </w:pPr>
      <w:r>
        <w:t>o</w:t>
      </w:r>
      <w:r>
        <w:rPr>
          <w:spacing w:val="-28"/>
        </w:rPr>
        <w:t xml:space="preserve"> </w:t>
      </w:r>
      <w:r>
        <w:t>a</w:t>
      </w:r>
      <w:r>
        <w:rPr>
          <w:spacing w:val="-31"/>
        </w:rPr>
        <w:t xml:space="preserve"> </w:t>
      </w:r>
      <w:r>
        <w:t>partir</w:t>
      </w:r>
      <w:r>
        <w:rPr>
          <w:spacing w:val="-29"/>
        </w:rPr>
        <w:t xml:space="preserve"> </w:t>
      </w:r>
      <w:r>
        <w:t>de</w:t>
      </w:r>
      <w:r>
        <w:rPr>
          <w:spacing w:val="-28"/>
        </w:rPr>
        <w:t xml:space="preserve"> </w:t>
      </w:r>
      <w:r>
        <w:t>los</w:t>
      </w:r>
      <w:r>
        <w:rPr>
          <w:spacing w:val="-28"/>
        </w:rPr>
        <w:t xml:space="preserve"> </w:t>
      </w:r>
      <w:r>
        <w:t>datos</w:t>
      </w:r>
      <w:r>
        <w:rPr>
          <w:spacing w:val="-31"/>
        </w:rPr>
        <w:t xml:space="preserve"> </w:t>
      </w:r>
      <w:r>
        <w:t>digitados,</w:t>
      </w:r>
      <w:r>
        <w:rPr>
          <w:spacing w:val="-31"/>
        </w:rPr>
        <w:t xml:space="preserve"> </w:t>
      </w:r>
      <w:r>
        <w:t>optimizando</w:t>
      </w:r>
      <w:r>
        <w:rPr>
          <w:spacing w:val="-30"/>
        </w:rPr>
        <w:t xml:space="preserve"> </w:t>
      </w:r>
      <w:r>
        <w:t>así</w:t>
      </w:r>
      <w:r>
        <w:rPr>
          <w:spacing w:val="-28"/>
        </w:rPr>
        <w:t xml:space="preserve"> </w:t>
      </w:r>
      <w:r>
        <w:t>la</w:t>
      </w:r>
      <w:r>
        <w:rPr>
          <w:spacing w:val="-31"/>
        </w:rPr>
        <w:t xml:space="preserve"> </w:t>
      </w:r>
      <w:r>
        <w:t>generación de</w:t>
      </w:r>
      <w:r>
        <w:rPr>
          <w:spacing w:val="-2"/>
        </w:rPr>
        <w:t xml:space="preserve"> </w:t>
      </w:r>
      <w:r>
        <w:t>actas</w:t>
      </w:r>
      <w:r>
        <w:rPr>
          <w:rFonts w:hint="default"/>
          <w:lang w:val="es-ES"/>
        </w:rPr>
        <w:t xml:space="preserve"> </w:t>
      </w:r>
      <w:r>
        <w:t>.</w:t>
      </w:r>
    </w:p>
    <w:p w14:paraId="4F971D5E">
      <w:pPr>
        <w:pStyle w:val="10"/>
        <w:numPr>
          <w:ilvl w:val="0"/>
          <w:numId w:val="1"/>
        </w:numPr>
        <w:tabs>
          <w:tab w:val="left" w:pos="720"/>
        </w:tabs>
        <w:spacing w:before="1" w:after="0" w:line="242" w:lineRule="auto"/>
        <w:ind w:left="720" w:right="1803" w:hanging="360"/>
        <w:jc w:val="left"/>
        <w:rPr>
          <w:sz w:val="28"/>
        </w:rPr>
      </w:pPr>
      <w:r>
        <w:rPr>
          <w:sz w:val="28"/>
        </w:rPr>
        <w:t>Implementación</w:t>
      </w:r>
      <w:r>
        <w:rPr>
          <w:spacing w:val="-34"/>
          <w:sz w:val="28"/>
        </w:rPr>
        <w:t xml:space="preserve"> </w:t>
      </w:r>
      <w:r>
        <w:rPr>
          <w:sz w:val="28"/>
        </w:rPr>
        <w:t>de</w:t>
      </w:r>
      <w:r>
        <w:rPr>
          <w:spacing w:val="-29"/>
          <w:sz w:val="28"/>
        </w:rPr>
        <w:t xml:space="preserve"> </w:t>
      </w:r>
      <w:r>
        <w:rPr>
          <w:sz w:val="28"/>
        </w:rPr>
        <w:t>una</w:t>
      </w:r>
      <w:r>
        <w:rPr>
          <w:spacing w:val="-34"/>
          <w:sz w:val="28"/>
        </w:rPr>
        <w:t xml:space="preserve"> </w:t>
      </w:r>
      <w:r>
        <w:rPr>
          <w:sz w:val="28"/>
        </w:rPr>
        <w:t>Pasarela</w:t>
      </w:r>
      <w:r>
        <w:rPr>
          <w:spacing w:val="-32"/>
          <w:sz w:val="28"/>
        </w:rPr>
        <w:t xml:space="preserve"> </w:t>
      </w:r>
      <w:r>
        <w:rPr>
          <w:sz w:val="28"/>
        </w:rPr>
        <w:t>de</w:t>
      </w:r>
      <w:r>
        <w:rPr>
          <w:spacing w:val="-29"/>
          <w:sz w:val="28"/>
        </w:rPr>
        <w:t xml:space="preserve"> </w:t>
      </w:r>
      <w:r>
        <w:rPr>
          <w:sz w:val="28"/>
        </w:rPr>
        <w:t>Pago</w:t>
      </w:r>
      <w:r>
        <w:rPr>
          <w:spacing w:val="-31"/>
          <w:sz w:val="28"/>
        </w:rPr>
        <w:t xml:space="preserve"> </w:t>
      </w:r>
      <w:r>
        <w:rPr>
          <w:sz w:val="28"/>
        </w:rPr>
        <w:t>electrónica</w:t>
      </w:r>
      <w:r>
        <w:rPr>
          <w:spacing w:val="-35"/>
          <w:sz w:val="28"/>
        </w:rPr>
        <w:t xml:space="preserve"> </w:t>
      </w:r>
      <w:r>
        <w:rPr>
          <w:sz w:val="28"/>
        </w:rPr>
        <w:t>que</w:t>
      </w:r>
      <w:r>
        <w:rPr>
          <w:spacing w:val="-26"/>
          <w:sz w:val="28"/>
        </w:rPr>
        <w:t xml:space="preserve"> </w:t>
      </w:r>
      <w:r>
        <w:rPr>
          <w:sz w:val="28"/>
        </w:rPr>
        <w:t>permita a</w:t>
      </w:r>
      <w:r>
        <w:rPr>
          <w:spacing w:val="-26"/>
          <w:sz w:val="28"/>
        </w:rPr>
        <w:t xml:space="preserve"> </w:t>
      </w:r>
      <w:r>
        <w:rPr>
          <w:sz w:val="28"/>
        </w:rPr>
        <w:t>los</w:t>
      </w:r>
      <w:r>
        <w:rPr>
          <w:spacing w:val="-16"/>
          <w:sz w:val="28"/>
        </w:rPr>
        <w:t xml:space="preserve"> </w:t>
      </w:r>
      <w:r>
        <w:rPr>
          <w:sz w:val="28"/>
        </w:rPr>
        <w:t>ciudadanos</w:t>
      </w:r>
      <w:r>
        <w:rPr>
          <w:spacing w:val="-20"/>
          <w:sz w:val="28"/>
        </w:rPr>
        <w:t xml:space="preserve"> </w:t>
      </w:r>
      <w:r>
        <w:rPr>
          <w:sz w:val="28"/>
        </w:rPr>
        <w:t>realizar</w:t>
      </w:r>
      <w:r>
        <w:rPr>
          <w:spacing w:val="-19"/>
          <w:sz w:val="28"/>
        </w:rPr>
        <w:t xml:space="preserve"> </w:t>
      </w:r>
      <w:r>
        <w:rPr>
          <w:sz w:val="28"/>
        </w:rPr>
        <w:t>el</w:t>
      </w:r>
      <w:r>
        <w:rPr>
          <w:spacing w:val="-19"/>
          <w:sz w:val="28"/>
        </w:rPr>
        <w:t xml:space="preserve"> </w:t>
      </w:r>
      <w:r>
        <w:rPr>
          <w:sz w:val="28"/>
        </w:rPr>
        <w:t>pago</w:t>
      </w:r>
      <w:r>
        <w:rPr>
          <w:spacing w:val="-19"/>
          <w:sz w:val="28"/>
        </w:rPr>
        <w:t xml:space="preserve"> </w:t>
      </w:r>
      <w:r>
        <w:rPr>
          <w:sz w:val="28"/>
        </w:rPr>
        <w:t>de</w:t>
      </w:r>
      <w:r>
        <w:rPr>
          <w:spacing w:val="-16"/>
          <w:sz w:val="28"/>
        </w:rPr>
        <w:t xml:space="preserve"> </w:t>
      </w:r>
      <w:r>
        <w:rPr>
          <w:sz w:val="28"/>
        </w:rPr>
        <w:t>las</w:t>
      </w:r>
      <w:r>
        <w:rPr>
          <w:spacing w:val="-20"/>
          <w:sz w:val="28"/>
        </w:rPr>
        <w:t xml:space="preserve"> </w:t>
      </w:r>
      <w:r>
        <w:rPr>
          <w:sz w:val="28"/>
        </w:rPr>
        <w:t>multas</w:t>
      </w:r>
      <w:r>
        <w:rPr>
          <w:spacing w:val="-16"/>
          <w:sz w:val="28"/>
        </w:rPr>
        <w:t xml:space="preserve"> </w:t>
      </w:r>
      <w:r>
        <w:rPr>
          <w:sz w:val="28"/>
        </w:rPr>
        <w:t>de</w:t>
      </w:r>
      <w:r>
        <w:rPr>
          <w:spacing w:val="-16"/>
          <w:sz w:val="28"/>
        </w:rPr>
        <w:t xml:space="preserve"> </w:t>
      </w:r>
      <w:r>
        <w:rPr>
          <w:sz w:val="28"/>
        </w:rPr>
        <w:t>forma</w:t>
      </w:r>
      <w:r>
        <w:rPr>
          <w:spacing w:val="-21"/>
          <w:sz w:val="28"/>
        </w:rPr>
        <w:t xml:space="preserve"> </w:t>
      </w:r>
      <w:r>
        <w:rPr>
          <w:sz w:val="28"/>
        </w:rPr>
        <w:t>segura</w:t>
      </w:r>
      <w:r>
        <w:rPr>
          <w:spacing w:val="-17"/>
          <w:sz w:val="28"/>
        </w:rPr>
        <w:t xml:space="preserve"> </w:t>
      </w:r>
      <w:r>
        <w:rPr>
          <w:sz w:val="28"/>
        </w:rPr>
        <w:t>y en</w:t>
      </w:r>
      <w:r>
        <w:rPr>
          <w:spacing w:val="-15"/>
          <w:sz w:val="28"/>
        </w:rPr>
        <w:t xml:space="preserve"> </w:t>
      </w:r>
      <w:r>
        <w:rPr>
          <w:sz w:val="28"/>
        </w:rPr>
        <w:t>línea.</w:t>
      </w:r>
    </w:p>
    <w:p w14:paraId="53FCF572">
      <w:pPr>
        <w:pStyle w:val="7"/>
        <w:spacing w:before="4" w:line="261" w:lineRule="auto"/>
        <w:ind w:left="406" w:right="1268"/>
      </w:pPr>
      <w:r>
        <w:t>Desarrollo</w:t>
      </w:r>
      <w:r>
        <w:rPr>
          <w:spacing w:val="-24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las</w:t>
      </w:r>
      <w:r>
        <w:rPr>
          <w:spacing w:val="-22"/>
        </w:rPr>
        <w:t xml:space="preserve"> </w:t>
      </w:r>
      <w:r>
        <w:t>funcionalidades</w:t>
      </w:r>
      <w:r>
        <w:rPr>
          <w:spacing w:val="-18"/>
        </w:rPr>
        <w:t xml:space="preserve"> </w:t>
      </w:r>
      <w:r>
        <w:t>necesarias</w:t>
      </w:r>
      <w:r>
        <w:rPr>
          <w:spacing w:val="-26"/>
        </w:rPr>
        <w:t xml:space="preserve"> </w:t>
      </w:r>
      <w:r>
        <w:t>para</w:t>
      </w:r>
      <w:r>
        <w:rPr>
          <w:spacing w:val="-27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gestión</w:t>
      </w:r>
      <w:r>
        <w:rPr>
          <w:spacing w:val="-19"/>
        </w:rPr>
        <w:t xml:space="preserve"> </w:t>
      </w:r>
      <w:r>
        <w:t>del</w:t>
      </w:r>
      <w:r>
        <w:rPr>
          <w:spacing w:val="-23"/>
        </w:rPr>
        <w:t xml:space="preserve"> </w:t>
      </w:r>
      <w:r>
        <w:t>proceso de cobro, incluyendo la emisión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notificaciones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cobro, el seguimiento</w:t>
      </w:r>
      <w:r>
        <w:rPr>
          <w:spacing w:val="-18"/>
        </w:rPr>
        <w:t xml:space="preserve"> </w:t>
      </w:r>
      <w:r>
        <w:t>al</w:t>
      </w:r>
      <w:r>
        <w:rPr>
          <w:spacing w:val="-20"/>
        </w:rPr>
        <w:t xml:space="preserve"> </w:t>
      </w:r>
      <w:r>
        <w:t>cobro</w:t>
      </w:r>
      <w:r>
        <w:rPr>
          <w:spacing w:val="-18"/>
        </w:rPr>
        <w:t xml:space="preserve"> </w:t>
      </w:r>
      <w:r>
        <w:t>coactivo,</w:t>
      </w:r>
      <w:r>
        <w:rPr>
          <w:spacing w:val="-21"/>
        </w:rPr>
        <w:t xml:space="preserve"> </w:t>
      </w:r>
      <w:r>
        <w:t>la</w:t>
      </w:r>
      <w:r>
        <w:rPr>
          <w:spacing w:val="-23"/>
        </w:rPr>
        <w:t xml:space="preserve"> </w:t>
      </w:r>
      <w:r>
        <w:t>etapa</w:t>
      </w:r>
      <w:r>
        <w:rPr>
          <w:spacing w:val="-22"/>
        </w:rPr>
        <w:t xml:space="preserve"> </w:t>
      </w:r>
      <w:r>
        <w:t>prejurídica,</w:t>
      </w:r>
      <w:r>
        <w:rPr>
          <w:spacing w:val="-21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etapa</w:t>
      </w:r>
      <w:r>
        <w:rPr>
          <w:spacing w:val="-23"/>
        </w:rPr>
        <w:t xml:space="preserve"> </w:t>
      </w:r>
      <w:r>
        <w:t>jurídica</w:t>
      </w:r>
      <w:r>
        <w:rPr>
          <w:spacing w:val="-20"/>
        </w:rPr>
        <w:t xml:space="preserve"> </w:t>
      </w:r>
      <w:r>
        <w:t>y</w:t>
      </w:r>
      <w:r>
        <w:rPr>
          <w:spacing w:val="-22"/>
        </w:rPr>
        <w:t xml:space="preserve"> </w:t>
      </w:r>
      <w:r>
        <w:t>la gestión de</w:t>
      </w:r>
      <w:r>
        <w:rPr>
          <w:spacing w:val="-1"/>
        </w:rPr>
        <w:t xml:space="preserve"> </w:t>
      </w:r>
      <w:r>
        <w:t>demandas relacionadas con las multas no pagadas.</w:t>
      </w:r>
    </w:p>
    <w:p w14:paraId="35A4A4C1">
      <w:pPr>
        <w:pStyle w:val="7"/>
      </w:pPr>
    </w:p>
    <w:p w14:paraId="2C69E4C9">
      <w:pPr>
        <w:pStyle w:val="7"/>
        <w:spacing w:before="111"/>
      </w:pPr>
    </w:p>
    <w:p w14:paraId="794159AC">
      <w:pPr>
        <w:pStyle w:val="3"/>
      </w:pPr>
      <w:r>
        <w:rPr>
          <w:color w:val="092E41"/>
          <w:w w:val="90"/>
        </w:rPr>
        <w:t>Descripción</w:t>
      </w:r>
      <w:r>
        <w:rPr>
          <w:color w:val="092E41"/>
          <w:spacing w:val="-9"/>
          <w:w w:val="90"/>
        </w:rPr>
        <w:t xml:space="preserve"> </w:t>
      </w:r>
      <w:r>
        <w:rPr>
          <w:color w:val="092E41"/>
          <w:w w:val="90"/>
        </w:rPr>
        <w:t>del</w:t>
      </w:r>
      <w:r>
        <w:rPr>
          <w:color w:val="092E41"/>
          <w:spacing w:val="-13"/>
          <w:w w:val="90"/>
        </w:rPr>
        <w:t xml:space="preserve"> </w:t>
      </w:r>
      <w:r>
        <w:rPr>
          <w:color w:val="092E41"/>
          <w:spacing w:val="-2"/>
          <w:w w:val="90"/>
        </w:rPr>
        <w:t>Proyecto</w:t>
      </w:r>
    </w:p>
    <w:p w14:paraId="76A0B001">
      <w:pPr>
        <w:pStyle w:val="7"/>
        <w:spacing w:before="44"/>
        <w:rPr>
          <w:rFonts w:ascii="Trebuchet MS"/>
          <w:sz w:val="36"/>
        </w:rPr>
      </w:pPr>
    </w:p>
    <w:p w14:paraId="34DAD7B4">
      <w:pPr>
        <w:pStyle w:val="7"/>
        <w:spacing w:before="1"/>
        <w:ind w:right="1268"/>
        <w:rPr>
          <w:rFonts w:ascii="Calibri" w:hAnsi="Calibri"/>
        </w:rPr>
      </w:pPr>
      <w:r>
        <w:rPr>
          <w:rFonts w:ascii="Calibri" w:hAnsi="Calibri"/>
        </w:rPr>
        <w:t>La aplicación para la gestión de multas del municipio de Palermo es una plataforma orientada a modernizar y hacer más eficientes los procesos relacionados con la administración de sanciones derivadas de conductas que infringen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Código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</w:rPr>
        <w:t>Policía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Colombia.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Este</w:t>
      </w:r>
      <w:r>
        <w:rPr>
          <w:rFonts w:ascii="Calibri" w:hAnsi="Calibri"/>
          <w:spacing w:val="-15"/>
        </w:rPr>
        <w:t xml:space="preserve"> </w:t>
      </w:r>
      <w:r>
        <w:rPr>
          <w:rFonts w:ascii="Calibri" w:hAnsi="Calibri"/>
        </w:rPr>
        <w:t>sistema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está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enfocado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en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faltas como agresiones, alteración del orden público, daños a bienes públicos o privados, entre otras que afectan la convivencia ciudadana.</w:t>
      </w:r>
    </w:p>
    <w:p w14:paraId="5523DCE2">
      <w:pPr>
        <w:pStyle w:val="7"/>
        <w:rPr>
          <w:rFonts w:ascii="Calibri"/>
        </w:rPr>
      </w:pPr>
    </w:p>
    <w:p w14:paraId="524C1203">
      <w:pPr>
        <w:pStyle w:val="7"/>
        <w:spacing w:before="209"/>
        <w:rPr>
          <w:rFonts w:ascii="Calibri"/>
        </w:rPr>
      </w:pPr>
    </w:p>
    <w:p w14:paraId="4C007D74">
      <w:pPr>
        <w:pStyle w:val="3"/>
      </w:pPr>
      <w:r>
        <w:rPr>
          <w:color w:val="092E41"/>
          <w:spacing w:val="-2"/>
          <w:w w:val="90"/>
        </w:rPr>
        <w:t>Principales</w:t>
      </w:r>
      <w:r>
        <w:rPr>
          <w:color w:val="092E41"/>
          <w:spacing w:val="-12"/>
          <w:w w:val="90"/>
        </w:rPr>
        <w:t xml:space="preserve"> </w:t>
      </w:r>
      <w:r>
        <w:rPr>
          <w:color w:val="092E41"/>
          <w:spacing w:val="-2"/>
          <w:w w:val="95"/>
        </w:rPr>
        <w:t>características:</w:t>
      </w:r>
    </w:p>
    <w:p w14:paraId="1A582D54">
      <w:pPr>
        <w:pStyle w:val="7"/>
        <w:spacing w:before="38"/>
        <w:rPr>
          <w:rFonts w:ascii="Trebuchet MS"/>
          <w:sz w:val="36"/>
        </w:rPr>
      </w:pPr>
    </w:p>
    <w:p w14:paraId="57FCD42C">
      <w:pPr>
        <w:pStyle w:val="10"/>
        <w:numPr>
          <w:ilvl w:val="0"/>
          <w:numId w:val="2"/>
        </w:numPr>
        <w:tabs>
          <w:tab w:val="left" w:pos="716"/>
          <w:tab w:val="left" w:pos="720"/>
        </w:tabs>
        <w:spacing w:before="0" w:after="0" w:line="237" w:lineRule="auto"/>
        <w:ind w:left="720" w:right="1575" w:hanging="360"/>
        <w:jc w:val="left"/>
        <w:rPr>
          <w:sz w:val="28"/>
        </w:rPr>
      </w:pPr>
      <w:r>
        <w:rPr>
          <w:rFonts w:ascii="Trebuchet MS" w:hAnsi="Trebuchet MS"/>
          <w:b/>
          <w:sz w:val="28"/>
        </w:rPr>
        <w:t xml:space="preserve">Consulta de infracciones: </w:t>
      </w:r>
      <w:r>
        <w:rPr>
          <w:sz w:val="28"/>
        </w:rPr>
        <w:t>Los ciudadanos podrán</w:t>
      </w:r>
      <w:r>
        <w:rPr>
          <w:spacing w:val="-3"/>
          <w:sz w:val="28"/>
        </w:rPr>
        <w:t xml:space="preserve"> </w:t>
      </w:r>
      <w:r>
        <w:rPr>
          <w:sz w:val="28"/>
        </w:rPr>
        <w:t>verificar las multas asociadas a</w:t>
      </w:r>
      <w:r>
        <w:rPr>
          <w:spacing w:val="-3"/>
          <w:sz w:val="28"/>
        </w:rPr>
        <w:t xml:space="preserve"> </w:t>
      </w:r>
      <w:r>
        <w:rPr>
          <w:sz w:val="28"/>
        </w:rPr>
        <w:t>su comportamiento</w:t>
      </w:r>
      <w:r>
        <w:rPr>
          <w:spacing w:val="-3"/>
          <w:sz w:val="28"/>
        </w:rPr>
        <w:t xml:space="preserve"> </w:t>
      </w:r>
      <w:r>
        <w:rPr>
          <w:sz w:val="28"/>
        </w:rPr>
        <w:t>ingresando</w:t>
      </w:r>
      <w:r>
        <w:rPr>
          <w:spacing w:val="-1"/>
          <w:sz w:val="28"/>
        </w:rPr>
        <w:t xml:space="preserve"> </w:t>
      </w:r>
      <w:r>
        <w:rPr>
          <w:sz w:val="28"/>
        </w:rPr>
        <w:t>su</w:t>
      </w:r>
      <w:r>
        <w:rPr>
          <w:rFonts w:hint="default"/>
          <w:sz w:val="28"/>
          <w:lang w:val="es-ES"/>
        </w:rPr>
        <w:t xml:space="preserve"> tipo de documento e</w:t>
      </w:r>
      <w:r>
        <w:rPr>
          <w:sz w:val="28"/>
        </w:rPr>
        <w:t xml:space="preserve"> número de documento.</w:t>
      </w:r>
      <w:r>
        <w:rPr>
          <w:spacing w:val="-22"/>
          <w:sz w:val="28"/>
        </w:rPr>
        <w:t xml:space="preserve"> </w:t>
      </w:r>
      <w:r>
        <w:rPr>
          <w:sz w:val="28"/>
        </w:rPr>
        <w:t>La</w:t>
      </w:r>
      <w:r>
        <w:rPr>
          <w:spacing w:val="-25"/>
          <w:sz w:val="28"/>
        </w:rPr>
        <w:t xml:space="preserve"> </w:t>
      </w:r>
      <w:r>
        <w:rPr>
          <w:sz w:val="28"/>
        </w:rPr>
        <w:t>plataforma</w:t>
      </w:r>
      <w:r>
        <w:rPr>
          <w:spacing w:val="-27"/>
          <w:sz w:val="28"/>
        </w:rPr>
        <w:t xml:space="preserve"> </w:t>
      </w:r>
      <w:r>
        <w:rPr>
          <w:sz w:val="28"/>
        </w:rPr>
        <w:t>detallará</w:t>
      </w:r>
      <w:r>
        <w:rPr>
          <w:spacing w:val="-32"/>
          <w:sz w:val="28"/>
        </w:rPr>
        <w:t xml:space="preserve"> </w:t>
      </w:r>
      <w:r>
        <w:rPr>
          <w:sz w:val="28"/>
        </w:rPr>
        <w:t>el</w:t>
      </w:r>
      <w:r>
        <w:rPr>
          <w:spacing w:val="-39"/>
          <w:sz w:val="28"/>
        </w:rPr>
        <w:t xml:space="preserve"> </w:t>
      </w:r>
      <w:r>
        <w:rPr>
          <w:sz w:val="28"/>
        </w:rPr>
        <w:t>tipo</w:t>
      </w:r>
      <w:r>
        <w:rPr>
          <w:spacing w:val="-27"/>
          <w:sz w:val="28"/>
        </w:rPr>
        <w:t xml:space="preserve"> </w:t>
      </w:r>
      <w:r>
        <w:rPr>
          <w:sz w:val="28"/>
        </w:rPr>
        <w:t>de</w:t>
      </w:r>
      <w:r>
        <w:rPr>
          <w:spacing w:val="-33"/>
          <w:sz w:val="28"/>
        </w:rPr>
        <w:t xml:space="preserve"> </w:t>
      </w:r>
      <w:r>
        <w:rPr>
          <w:sz w:val="28"/>
        </w:rPr>
        <w:t>sanción</w:t>
      </w:r>
      <w:r>
        <w:rPr>
          <w:spacing w:val="-33"/>
          <w:sz w:val="28"/>
        </w:rPr>
        <w:t xml:space="preserve"> </w:t>
      </w:r>
      <w:r>
        <w:rPr>
          <w:sz w:val="28"/>
        </w:rPr>
        <w:t>cometida</w:t>
      </w:r>
      <w:r>
        <w:rPr>
          <w:spacing w:val="-25"/>
          <w:sz w:val="28"/>
        </w:rPr>
        <w:t xml:space="preserve"> </w:t>
      </w:r>
      <w:r>
        <w:rPr>
          <w:sz w:val="28"/>
        </w:rPr>
        <w:t>y</w:t>
      </w:r>
      <w:r>
        <w:rPr>
          <w:spacing w:val="-38"/>
          <w:sz w:val="28"/>
        </w:rPr>
        <w:t xml:space="preserve"> </w:t>
      </w:r>
      <w:r>
        <w:rPr>
          <w:sz w:val="28"/>
        </w:rPr>
        <w:t>el comportamiento que la originó.</w:t>
      </w:r>
    </w:p>
    <w:p w14:paraId="2FCEC078">
      <w:pPr>
        <w:pStyle w:val="10"/>
        <w:numPr>
          <w:ilvl w:val="0"/>
          <w:numId w:val="2"/>
        </w:numPr>
        <w:tabs>
          <w:tab w:val="left" w:pos="716"/>
          <w:tab w:val="left" w:pos="720"/>
        </w:tabs>
        <w:spacing w:before="73" w:after="0" w:line="232" w:lineRule="auto"/>
        <w:ind w:left="720" w:right="1455" w:hanging="360"/>
        <w:jc w:val="left"/>
        <w:rPr>
          <w:sz w:val="28"/>
        </w:rPr>
      </w:pPr>
      <w:r>
        <w:rPr>
          <w:rFonts w:ascii="Trebuchet MS" w:hAnsi="Trebuchet MS"/>
          <w:b/>
          <w:sz w:val="28"/>
        </w:rPr>
        <w:t>Información</w:t>
      </w:r>
      <w:r>
        <w:rPr>
          <w:rFonts w:ascii="Trebuchet MS" w:hAnsi="Trebuchet MS"/>
          <w:b/>
          <w:spacing w:val="-10"/>
          <w:sz w:val="28"/>
        </w:rPr>
        <w:t xml:space="preserve"> </w:t>
      </w:r>
      <w:r>
        <w:rPr>
          <w:rFonts w:ascii="Trebuchet MS" w:hAnsi="Trebuchet MS"/>
          <w:b/>
          <w:sz w:val="28"/>
        </w:rPr>
        <w:t>sobre</w:t>
      </w:r>
      <w:r>
        <w:rPr>
          <w:rFonts w:ascii="Trebuchet MS" w:hAnsi="Trebuchet MS"/>
          <w:b/>
          <w:spacing w:val="-10"/>
          <w:sz w:val="28"/>
        </w:rPr>
        <w:t xml:space="preserve"> </w:t>
      </w:r>
      <w:r>
        <w:rPr>
          <w:rFonts w:ascii="Trebuchet MS" w:hAnsi="Trebuchet MS"/>
          <w:b/>
          <w:sz w:val="28"/>
        </w:rPr>
        <w:t>pagos:</w:t>
      </w:r>
      <w:r>
        <w:rPr>
          <w:rFonts w:ascii="Trebuchet MS" w:hAnsi="Trebuchet MS"/>
          <w:b/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11"/>
          <w:sz w:val="28"/>
        </w:rPr>
        <w:t xml:space="preserve"> </w:t>
      </w:r>
      <w:r>
        <w:rPr>
          <w:sz w:val="28"/>
        </w:rPr>
        <w:t>aplicación</w:t>
      </w:r>
      <w:r>
        <w:rPr>
          <w:spacing w:val="-12"/>
          <w:sz w:val="28"/>
        </w:rPr>
        <w:t xml:space="preserve"> </w:t>
      </w:r>
      <w:r>
        <w:rPr>
          <w:sz w:val="28"/>
        </w:rPr>
        <w:t>especificará</w:t>
      </w:r>
      <w:r>
        <w:rPr>
          <w:spacing w:val="-11"/>
          <w:sz w:val="28"/>
        </w:rPr>
        <w:t xml:space="preserve"> </w:t>
      </w:r>
      <w:r>
        <w:rPr>
          <w:sz w:val="28"/>
        </w:rPr>
        <w:t>los</w:t>
      </w:r>
      <w:r>
        <w:rPr>
          <w:spacing w:val="-13"/>
          <w:sz w:val="28"/>
        </w:rPr>
        <w:t xml:space="preserve"> </w:t>
      </w:r>
      <w:r>
        <w:rPr>
          <w:sz w:val="28"/>
        </w:rPr>
        <w:t>montos</w:t>
      </w:r>
      <w:r>
        <w:rPr>
          <w:spacing w:val="-9"/>
          <w:sz w:val="28"/>
        </w:rPr>
        <w:t xml:space="preserve"> </w:t>
      </w:r>
      <w:r>
        <w:rPr>
          <w:sz w:val="28"/>
        </w:rPr>
        <w:t>de las</w:t>
      </w:r>
      <w:r>
        <w:rPr>
          <w:spacing w:val="-5"/>
          <w:sz w:val="28"/>
        </w:rPr>
        <w:t xml:space="preserve"> </w:t>
      </w:r>
      <w:r>
        <w:rPr>
          <w:sz w:val="28"/>
        </w:rPr>
        <w:t>sanciones</w:t>
      </w:r>
      <w:r>
        <w:rPr>
          <w:spacing w:val="-18"/>
          <w:sz w:val="28"/>
        </w:rPr>
        <w:t xml:space="preserve"> </w:t>
      </w:r>
      <w:r>
        <w:rPr>
          <w:sz w:val="28"/>
        </w:rPr>
        <w:t>e</w:t>
      </w:r>
      <w:r>
        <w:rPr>
          <w:spacing w:val="-17"/>
          <w:sz w:val="28"/>
        </w:rPr>
        <w:t xml:space="preserve"> </w:t>
      </w:r>
      <w:r>
        <w:rPr>
          <w:sz w:val="28"/>
        </w:rPr>
        <w:t>incluirá</w:t>
      </w:r>
      <w:r>
        <w:rPr>
          <w:spacing w:val="-15"/>
          <w:sz w:val="28"/>
        </w:rPr>
        <w:t xml:space="preserve"> </w:t>
      </w:r>
      <w:r>
        <w:rPr>
          <w:sz w:val="28"/>
        </w:rPr>
        <w:t>instrucciones</w:t>
      </w:r>
      <w:r>
        <w:rPr>
          <w:spacing w:val="-12"/>
          <w:sz w:val="28"/>
        </w:rPr>
        <w:t xml:space="preserve"> </w:t>
      </w:r>
      <w:r>
        <w:rPr>
          <w:sz w:val="28"/>
        </w:rPr>
        <w:t>claras</w:t>
      </w:r>
      <w:r>
        <w:rPr>
          <w:spacing w:val="-23"/>
          <w:sz w:val="28"/>
        </w:rPr>
        <w:t xml:space="preserve"> </w:t>
      </w:r>
      <w:r>
        <w:rPr>
          <w:sz w:val="28"/>
        </w:rPr>
        <w:t>sobre</w:t>
      </w:r>
      <w:r>
        <w:rPr>
          <w:spacing w:val="-21"/>
          <w:sz w:val="28"/>
        </w:rPr>
        <w:t xml:space="preserve"> </w:t>
      </w:r>
      <w:r>
        <w:rPr>
          <w:sz w:val="28"/>
        </w:rPr>
        <w:t>cómo</w:t>
      </w:r>
      <w:r>
        <w:rPr>
          <w:spacing w:val="-20"/>
          <w:sz w:val="28"/>
        </w:rPr>
        <w:t xml:space="preserve"> </w:t>
      </w:r>
      <w:r>
        <w:rPr>
          <w:sz w:val="28"/>
        </w:rPr>
        <w:t>efectuar</w:t>
      </w:r>
      <w:r>
        <w:rPr>
          <w:spacing w:val="-15"/>
          <w:sz w:val="28"/>
        </w:rPr>
        <w:t xml:space="preserve"> </w:t>
      </w:r>
      <w:r>
        <w:rPr>
          <w:sz w:val="28"/>
        </w:rPr>
        <w:t>los</w:t>
      </w:r>
    </w:p>
    <w:p w14:paraId="514A0F38">
      <w:pPr>
        <w:pStyle w:val="10"/>
        <w:spacing w:after="0" w:line="232" w:lineRule="auto"/>
        <w:jc w:val="left"/>
        <w:rPr>
          <w:sz w:val="28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5B4ACE78">
      <w:pPr>
        <w:pStyle w:val="7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044A9">
      <w:pPr>
        <w:pStyle w:val="7"/>
      </w:pPr>
    </w:p>
    <w:p w14:paraId="20677BF6">
      <w:pPr>
        <w:pStyle w:val="7"/>
      </w:pPr>
    </w:p>
    <w:p w14:paraId="13AC64A2">
      <w:pPr>
        <w:pStyle w:val="7"/>
      </w:pPr>
    </w:p>
    <w:p w14:paraId="38079F57">
      <w:pPr>
        <w:pStyle w:val="7"/>
        <w:spacing w:before="34"/>
      </w:pPr>
    </w:p>
    <w:p w14:paraId="73A57567">
      <w:pPr>
        <w:pStyle w:val="7"/>
        <w:spacing w:line="242" w:lineRule="auto"/>
        <w:ind w:left="720" w:right="1268"/>
      </w:pPr>
      <w:r>
        <w:t>pagos,</w:t>
      </w:r>
      <w:r>
        <w:rPr>
          <w:spacing w:val="-34"/>
        </w:rPr>
        <w:t xml:space="preserve"> </w:t>
      </w:r>
      <w:r>
        <w:t>que</w:t>
      </w:r>
      <w:r>
        <w:rPr>
          <w:spacing w:val="-21"/>
        </w:rPr>
        <w:t xml:space="preserve"> </w:t>
      </w:r>
      <w:r>
        <w:t>podrán</w:t>
      </w:r>
      <w:r>
        <w:rPr>
          <w:spacing w:val="-18"/>
        </w:rPr>
        <w:t xml:space="preserve"> </w:t>
      </w:r>
      <w:r>
        <w:t>realizarse</w:t>
      </w:r>
      <w:r>
        <w:rPr>
          <w:spacing w:val="-21"/>
        </w:rPr>
        <w:t xml:space="preserve"> </w:t>
      </w:r>
      <w:r>
        <w:t>en</w:t>
      </w:r>
      <w:r>
        <w:rPr>
          <w:spacing w:val="-18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Alcaldía</w:t>
      </w:r>
      <w:r>
        <w:rPr>
          <w:spacing w:val="-20"/>
        </w:rPr>
        <w:t xml:space="preserve"> </w:t>
      </w:r>
      <w:r>
        <w:t>Municipal</w:t>
      </w:r>
      <w:r>
        <w:rPr>
          <w:spacing w:val="-23"/>
        </w:rPr>
        <w:t xml:space="preserve"> </w:t>
      </w:r>
      <w:r>
        <w:t>o</w:t>
      </w:r>
      <w:r>
        <w:rPr>
          <w:spacing w:val="-18"/>
        </w:rPr>
        <w:t xml:space="preserve"> </w:t>
      </w:r>
      <w:r>
        <w:t xml:space="preserve">bancos </w:t>
      </w:r>
      <w:r>
        <w:rPr>
          <w:spacing w:val="-2"/>
        </w:rPr>
        <w:t>autorizados.</w:t>
      </w:r>
    </w:p>
    <w:p w14:paraId="4E7EADCD">
      <w:pPr>
        <w:pStyle w:val="10"/>
        <w:numPr>
          <w:ilvl w:val="0"/>
          <w:numId w:val="2"/>
        </w:numPr>
        <w:tabs>
          <w:tab w:val="left" w:pos="716"/>
          <w:tab w:val="left" w:pos="720"/>
        </w:tabs>
        <w:spacing w:before="59" w:after="0" w:line="235" w:lineRule="auto"/>
        <w:ind w:left="720" w:right="1292" w:hanging="360"/>
        <w:jc w:val="left"/>
        <w:rPr>
          <w:sz w:val="28"/>
        </w:rPr>
      </w:pPr>
      <w:r>
        <w:rPr>
          <w:rFonts w:ascii="Trebuchet MS" w:hAnsi="Trebuchet MS"/>
          <w:b/>
          <w:sz w:val="28"/>
        </w:rPr>
        <w:t>Pasarela</w:t>
      </w:r>
      <w:r>
        <w:rPr>
          <w:rFonts w:ascii="Trebuchet MS" w:hAnsi="Trebuchet MS"/>
          <w:b/>
          <w:spacing w:val="-13"/>
          <w:sz w:val="28"/>
        </w:rPr>
        <w:t xml:space="preserve"> </w:t>
      </w:r>
      <w:r>
        <w:rPr>
          <w:rFonts w:ascii="Trebuchet MS" w:hAnsi="Trebuchet MS"/>
          <w:b/>
          <w:sz w:val="28"/>
        </w:rPr>
        <w:t>de</w:t>
      </w:r>
      <w:r>
        <w:rPr>
          <w:rFonts w:ascii="Trebuchet MS" w:hAnsi="Trebuchet MS"/>
          <w:b/>
          <w:spacing w:val="-19"/>
          <w:sz w:val="28"/>
        </w:rPr>
        <w:t xml:space="preserve"> </w:t>
      </w:r>
      <w:r>
        <w:rPr>
          <w:rFonts w:ascii="Trebuchet MS" w:hAnsi="Trebuchet MS"/>
          <w:b/>
          <w:sz w:val="28"/>
        </w:rPr>
        <w:t>Pago:</w:t>
      </w:r>
      <w:r>
        <w:rPr>
          <w:rFonts w:ascii="Trebuchet MS" w:hAnsi="Trebuchet MS"/>
          <w:b/>
          <w:spacing w:val="-19"/>
          <w:sz w:val="28"/>
        </w:rPr>
        <w:t xml:space="preserve"> </w:t>
      </w:r>
      <w:r>
        <w:rPr>
          <w:sz w:val="28"/>
        </w:rPr>
        <w:t>Se</w:t>
      </w:r>
      <w:r>
        <w:rPr>
          <w:spacing w:val="-10"/>
          <w:sz w:val="28"/>
        </w:rPr>
        <w:t xml:space="preserve"> </w:t>
      </w:r>
      <w:r>
        <w:rPr>
          <w:sz w:val="28"/>
        </w:rPr>
        <w:t>integrará</w:t>
      </w:r>
      <w:r>
        <w:rPr>
          <w:spacing w:val="-12"/>
          <w:sz w:val="28"/>
        </w:rPr>
        <w:t xml:space="preserve"> </w:t>
      </w:r>
      <w:r>
        <w:rPr>
          <w:sz w:val="28"/>
        </w:rPr>
        <w:t>un</w:t>
      </w:r>
      <w:r>
        <w:rPr>
          <w:spacing w:val="-23"/>
          <w:sz w:val="28"/>
        </w:rPr>
        <w:t xml:space="preserve"> </w:t>
      </w:r>
      <w:r>
        <w:rPr>
          <w:sz w:val="28"/>
        </w:rPr>
        <w:t>sistema</w:t>
      </w:r>
      <w:r>
        <w:rPr>
          <w:spacing w:val="-10"/>
          <w:sz w:val="28"/>
        </w:rPr>
        <w:t xml:space="preserve"> </w:t>
      </w:r>
      <w:r>
        <w:rPr>
          <w:sz w:val="28"/>
        </w:rPr>
        <w:t>para</w:t>
      </w:r>
      <w:r>
        <w:rPr>
          <w:spacing w:val="-12"/>
          <w:sz w:val="28"/>
        </w:rPr>
        <w:t xml:space="preserve"> </w:t>
      </w:r>
      <w:r>
        <w:rPr>
          <w:rFonts w:ascii="Trebuchet MS" w:hAnsi="Trebuchet MS"/>
          <w:b/>
          <w:sz w:val="28"/>
        </w:rPr>
        <w:t>pagos</w:t>
      </w:r>
      <w:r>
        <w:rPr>
          <w:rFonts w:ascii="Trebuchet MS" w:hAnsi="Trebuchet MS"/>
          <w:b/>
          <w:spacing w:val="-9"/>
          <w:sz w:val="28"/>
        </w:rPr>
        <w:t xml:space="preserve"> </w:t>
      </w:r>
      <w:r>
        <w:rPr>
          <w:rFonts w:ascii="Trebuchet MS" w:hAnsi="Trebuchet MS"/>
          <w:b/>
          <w:sz w:val="28"/>
        </w:rPr>
        <w:t>electrónicos en</w:t>
      </w:r>
      <w:r>
        <w:rPr>
          <w:rFonts w:ascii="Trebuchet MS" w:hAnsi="Trebuchet MS"/>
          <w:b/>
          <w:spacing w:val="-31"/>
          <w:sz w:val="28"/>
        </w:rPr>
        <w:t xml:space="preserve"> </w:t>
      </w:r>
      <w:r>
        <w:rPr>
          <w:rFonts w:ascii="Trebuchet MS" w:hAnsi="Trebuchet MS"/>
          <w:b/>
          <w:sz w:val="28"/>
        </w:rPr>
        <w:t>línea</w:t>
      </w:r>
      <w:r>
        <w:rPr>
          <w:rFonts w:ascii="Trebuchet MS" w:hAnsi="Trebuchet MS"/>
          <w:b/>
          <w:spacing w:val="-20"/>
          <w:sz w:val="28"/>
        </w:rPr>
        <w:t xml:space="preserve"> </w:t>
      </w:r>
      <w:r>
        <w:rPr>
          <w:sz w:val="28"/>
        </w:rPr>
        <w:t>que</w:t>
      </w:r>
      <w:r>
        <w:rPr>
          <w:spacing w:val="-26"/>
          <w:sz w:val="28"/>
        </w:rPr>
        <w:t xml:space="preserve"> </w:t>
      </w:r>
      <w:r>
        <w:rPr>
          <w:sz w:val="28"/>
        </w:rPr>
        <w:t>permitirá</w:t>
      </w:r>
      <w:r>
        <w:rPr>
          <w:spacing w:val="-25"/>
          <w:sz w:val="28"/>
        </w:rPr>
        <w:t xml:space="preserve"> </w:t>
      </w:r>
      <w:r>
        <w:rPr>
          <w:sz w:val="28"/>
        </w:rPr>
        <w:t>a</w:t>
      </w:r>
      <w:r>
        <w:rPr>
          <w:spacing w:val="-25"/>
          <w:sz w:val="28"/>
        </w:rPr>
        <w:t xml:space="preserve"> </w:t>
      </w:r>
      <w:r>
        <w:rPr>
          <w:sz w:val="28"/>
        </w:rPr>
        <w:t>los</w:t>
      </w:r>
      <w:r>
        <w:rPr>
          <w:spacing w:val="-24"/>
          <w:sz w:val="28"/>
        </w:rPr>
        <w:t xml:space="preserve"> </w:t>
      </w:r>
      <w:r>
        <w:rPr>
          <w:sz w:val="28"/>
        </w:rPr>
        <w:t>ciudadanos</w:t>
      </w:r>
      <w:r>
        <w:rPr>
          <w:spacing w:val="-26"/>
          <w:sz w:val="28"/>
        </w:rPr>
        <w:t xml:space="preserve"> </w:t>
      </w:r>
      <w:r>
        <w:rPr>
          <w:sz w:val="28"/>
        </w:rPr>
        <w:t>liquidar</w:t>
      </w:r>
      <w:r>
        <w:rPr>
          <w:spacing w:val="-25"/>
          <w:sz w:val="28"/>
        </w:rPr>
        <w:t xml:space="preserve"> </w:t>
      </w:r>
      <w:r>
        <w:rPr>
          <w:sz w:val="28"/>
        </w:rPr>
        <w:t>las</w:t>
      </w:r>
      <w:r>
        <w:rPr>
          <w:spacing w:val="-27"/>
          <w:sz w:val="28"/>
        </w:rPr>
        <w:t xml:space="preserve"> </w:t>
      </w:r>
      <w:r>
        <w:rPr>
          <w:sz w:val="28"/>
        </w:rPr>
        <w:t>multas</w:t>
      </w:r>
      <w:r>
        <w:rPr>
          <w:spacing w:val="-26"/>
          <w:sz w:val="28"/>
        </w:rPr>
        <w:t xml:space="preserve"> </w:t>
      </w:r>
      <w:r>
        <w:rPr>
          <w:sz w:val="28"/>
        </w:rPr>
        <w:t>de</w:t>
      </w:r>
      <w:r>
        <w:rPr>
          <w:spacing w:val="-24"/>
          <w:sz w:val="28"/>
        </w:rPr>
        <w:t xml:space="preserve"> </w:t>
      </w:r>
      <w:r>
        <w:rPr>
          <w:sz w:val="28"/>
        </w:rPr>
        <w:t>manera directa</w:t>
      </w:r>
      <w:r>
        <w:rPr>
          <w:spacing w:val="-15"/>
          <w:sz w:val="28"/>
        </w:rPr>
        <w:t xml:space="preserve"> </w:t>
      </w:r>
      <w:r>
        <w:rPr>
          <w:sz w:val="28"/>
        </w:rPr>
        <w:t>y</w:t>
      </w:r>
      <w:r>
        <w:rPr>
          <w:spacing w:val="-10"/>
          <w:sz w:val="28"/>
        </w:rPr>
        <w:t xml:space="preserve"> </w:t>
      </w:r>
      <w:r>
        <w:rPr>
          <w:sz w:val="28"/>
        </w:rPr>
        <w:t>segura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través</w:t>
      </w:r>
      <w:r>
        <w:rPr>
          <w:spacing w:val="-13"/>
          <w:sz w:val="28"/>
        </w:rPr>
        <w:t xml:space="preserve"> </w:t>
      </w:r>
      <w:r>
        <w:rPr>
          <w:sz w:val="28"/>
        </w:rPr>
        <w:t>de</w:t>
      </w:r>
      <w:r>
        <w:rPr>
          <w:spacing w:val="-10"/>
          <w:sz w:val="28"/>
        </w:rPr>
        <w:t xml:space="preserve"> </w:t>
      </w:r>
      <w:r>
        <w:rPr>
          <w:sz w:val="28"/>
        </w:rPr>
        <w:t>la</w:t>
      </w:r>
      <w:r>
        <w:rPr>
          <w:spacing w:val="-11"/>
          <w:sz w:val="28"/>
        </w:rPr>
        <w:t xml:space="preserve"> </w:t>
      </w:r>
      <w:r>
        <w:rPr>
          <w:sz w:val="28"/>
        </w:rPr>
        <w:t>plataforma.</w:t>
      </w:r>
    </w:p>
    <w:p w14:paraId="1234D8CE">
      <w:pPr>
        <w:pStyle w:val="10"/>
        <w:numPr>
          <w:ilvl w:val="0"/>
          <w:numId w:val="2"/>
        </w:numPr>
        <w:tabs>
          <w:tab w:val="left" w:pos="716"/>
          <w:tab w:val="left" w:pos="720"/>
        </w:tabs>
        <w:spacing w:before="63" w:after="0" w:line="237" w:lineRule="auto"/>
        <w:ind w:left="720" w:right="1546" w:hanging="360"/>
        <w:jc w:val="both"/>
        <w:rPr>
          <w:sz w:val="28"/>
        </w:rPr>
      </w:pPr>
      <w:r>
        <w:rPr>
          <w:rFonts w:ascii="Trebuchet MS" w:hAnsi="Trebuchet MS"/>
          <w:b/>
          <w:sz w:val="28"/>
        </w:rPr>
        <w:t xml:space="preserve">Gestión de acuerdos de pago: </w:t>
      </w:r>
      <w:r>
        <w:rPr>
          <w:sz w:val="28"/>
        </w:rPr>
        <w:t>Los infractores que deseen regularizar su situación encontrarán los pasos requeridos para formalizar</w:t>
      </w:r>
      <w:r>
        <w:rPr>
          <w:spacing w:val="-22"/>
          <w:sz w:val="28"/>
        </w:rPr>
        <w:t xml:space="preserve"> </w:t>
      </w:r>
      <w:r>
        <w:rPr>
          <w:sz w:val="28"/>
        </w:rPr>
        <w:t>acuerdos</w:t>
      </w:r>
      <w:r>
        <w:rPr>
          <w:spacing w:val="-22"/>
          <w:sz w:val="28"/>
        </w:rPr>
        <w:t xml:space="preserve"> </w:t>
      </w:r>
      <w:r>
        <w:rPr>
          <w:sz w:val="28"/>
        </w:rPr>
        <w:t>de</w:t>
      </w:r>
      <w:r>
        <w:rPr>
          <w:spacing w:val="-22"/>
          <w:sz w:val="28"/>
        </w:rPr>
        <w:t xml:space="preserve"> </w:t>
      </w:r>
      <w:r>
        <w:rPr>
          <w:sz w:val="28"/>
        </w:rPr>
        <w:t>pago</w:t>
      </w:r>
      <w:r>
        <w:rPr>
          <w:spacing w:val="-22"/>
          <w:sz w:val="28"/>
        </w:rPr>
        <w:t xml:space="preserve"> </w:t>
      </w:r>
      <w:r>
        <w:rPr>
          <w:sz w:val="28"/>
        </w:rPr>
        <w:t>de</w:t>
      </w:r>
      <w:r>
        <w:rPr>
          <w:spacing w:val="-22"/>
          <w:sz w:val="28"/>
        </w:rPr>
        <w:t xml:space="preserve"> </w:t>
      </w:r>
      <w:r>
        <w:rPr>
          <w:sz w:val="28"/>
        </w:rPr>
        <w:t>forma</w:t>
      </w:r>
      <w:r>
        <w:rPr>
          <w:spacing w:val="-22"/>
          <w:sz w:val="28"/>
        </w:rPr>
        <w:t xml:space="preserve"> </w:t>
      </w:r>
      <w:r>
        <w:rPr>
          <w:sz w:val="28"/>
        </w:rPr>
        <w:t>presencial</w:t>
      </w:r>
      <w:r>
        <w:rPr>
          <w:spacing w:val="-22"/>
          <w:sz w:val="28"/>
        </w:rPr>
        <w:t xml:space="preserve"> </w:t>
      </w:r>
      <w:r>
        <w:rPr>
          <w:sz w:val="28"/>
        </w:rPr>
        <w:t>en</w:t>
      </w:r>
      <w:r>
        <w:rPr>
          <w:spacing w:val="-21"/>
          <w:sz w:val="28"/>
        </w:rPr>
        <w:t xml:space="preserve"> </w:t>
      </w:r>
      <w:r>
        <w:rPr>
          <w:sz w:val="28"/>
        </w:rPr>
        <w:t>la</w:t>
      </w:r>
      <w:r>
        <w:rPr>
          <w:spacing w:val="-22"/>
          <w:sz w:val="28"/>
        </w:rPr>
        <w:t xml:space="preserve"> </w:t>
      </w:r>
      <w:r>
        <w:rPr>
          <w:sz w:val="28"/>
        </w:rPr>
        <w:t>Alcaldía,</w:t>
      </w:r>
      <w:r>
        <w:rPr>
          <w:spacing w:val="-22"/>
          <w:sz w:val="28"/>
        </w:rPr>
        <w:t xml:space="preserve"> </w:t>
      </w:r>
      <w:r>
        <w:rPr>
          <w:sz w:val="28"/>
        </w:rPr>
        <w:t>con la debida</w:t>
      </w:r>
      <w:r>
        <w:rPr>
          <w:spacing w:val="-1"/>
          <w:sz w:val="28"/>
        </w:rPr>
        <w:t xml:space="preserve"> </w:t>
      </w:r>
      <w:r>
        <w:rPr>
          <w:sz w:val="28"/>
        </w:rPr>
        <w:t>orientación.</w:t>
      </w:r>
    </w:p>
    <w:p w14:paraId="6D04F87C">
      <w:pPr>
        <w:pStyle w:val="10"/>
        <w:numPr>
          <w:ilvl w:val="0"/>
          <w:numId w:val="2"/>
        </w:numPr>
        <w:tabs>
          <w:tab w:val="left" w:pos="716"/>
          <w:tab w:val="left" w:pos="720"/>
        </w:tabs>
        <w:spacing w:before="72" w:after="0" w:line="235" w:lineRule="auto"/>
        <w:ind w:left="720" w:right="1953" w:hanging="360"/>
        <w:jc w:val="left"/>
        <w:rPr>
          <w:sz w:val="28"/>
        </w:rPr>
      </w:pPr>
      <w:r>
        <w:rPr>
          <w:rFonts w:ascii="Trebuchet MS" w:hAnsi="Trebuchet MS"/>
          <w:b/>
          <w:sz w:val="28"/>
        </w:rPr>
        <w:t>Notificaciones</w:t>
      </w:r>
      <w:r>
        <w:rPr>
          <w:rFonts w:ascii="Trebuchet MS" w:hAnsi="Trebuchet MS"/>
          <w:b/>
          <w:spacing w:val="-34"/>
          <w:sz w:val="28"/>
        </w:rPr>
        <w:t xml:space="preserve"> </w:t>
      </w:r>
      <w:r>
        <w:rPr>
          <w:rFonts w:ascii="Trebuchet MS" w:hAnsi="Trebuchet MS"/>
          <w:b/>
          <w:sz w:val="28"/>
        </w:rPr>
        <w:t>y</w:t>
      </w:r>
      <w:r>
        <w:rPr>
          <w:rFonts w:ascii="Trebuchet MS" w:hAnsi="Trebuchet MS"/>
          <w:b/>
          <w:spacing w:val="-41"/>
          <w:sz w:val="28"/>
        </w:rPr>
        <w:t xml:space="preserve"> </w:t>
      </w:r>
      <w:r>
        <w:rPr>
          <w:rFonts w:ascii="Trebuchet MS" w:hAnsi="Trebuchet MS"/>
          <w:b/>
          <w:sz w:val="28"/>
        </w:rPr>
        <w:t>recordatorios:</w:t>
      </w:r>
      <w:r>
        <w:rPr>
          <w:rFonts w:ascii="Trebuchet MS" w:hAnsi="Trebuchet MS"/>
          <w:b/>
          <w:spacing w:val="-34"/>
          <w:sz w:val="28"/>
        </w:rPr>
        <w:t xml:space="preserve"> </w:t>
      </w:r>
      <w:r>
        <w:rPr>
          <w:sz w:val="28"/>
        </w:rPr>
        <w:t>El</w:t>
      </w:r>
      <w:r>
        <w:rPr>
          <w:spacing w:val="-45"/>
          <w:sz w:val="28"/>
        </w:rPr>
        <w:t xml:space="preserve"> </w:t>
      </w:r>
      <w:r>
        <w:rPr>
          <w:sz w:val="28"/>
        </w:rPr>
        <w:t>sistema</w:t>
      </w:r>
      <w:r>
        <w:rPr>
          <w:spacing w:val="-40"/>
          <w:sz w:val="28"/>
        </w:rPr>
        <w:t xml:space="preserve"> </w:t>
      </w:r>
      <w:r>
        <w:rPr>
          <w:sz w:val="28"/>
        </w:rPr>
        <w:t>enviará</w:t>
      </w:r>
      <w:r>
        <w:rPr>
          <w:spacing w:val="-43"/>
          <w:sz w:val="28"/>
        </w:rPr>
        <w:t xml:space="preserve"> </w:t>
      </w:r>
      <w:r>
        <w:rPr>
          <w:sz w:val="28"/>
        </w:rPr>
        <w:t>alertas</w:t>
      </w:r>
      <w:r>
        <w:rPr>
          <w:spacing w:val="-44"/>
          <w:sz w:val="28"/>
        </w:rPr>
        <w:t xml:space="preserve"> </w:t>
      </w:r>
      <w:r>
        <w:rPr>
          <w:sz w:val="28"/>
        </w:rPr>
        <w:t>sobre fechas</w:t>
      </w:r>
      <w:r>
        <w:rPr>
          <w:spacing w:val="-4"/>
          <w:sz w:val="28"/>
        </w:rPr>
        <w:t xml:space="preserve"> </w:t>
      </w:r>
      <w:r>
        <w:rPr>
          <w:sz w:val="28"/>
        </w:rPr>
        <w:t>límite,</w:t>
      </w:r>
      <w:r>
        <w:rPr>
          <w:spacing w:val="-5"/>
          <w:sz w:val="28"/>
        </w:rPr>
        <w:t xml:space="preserve"> </w:t>
      </w:r>
      <w:r>
        <w:rPr>
          <w:sz w:val="28"/>
        </w:rPr>
        <w:t>pagos</w:t>
      </w:r>
      <w:r>
        <w:rPr>
          <w:spacing w:val="-8"/>
          <w:sz w:val="28"/>
        </w:rPr>
        <w:t xml:space="preserve"> </w:t>
      </w:r>
      <w:r>
        <w:rPr>
          <w:sz w:val="28"/>
        </w:rPr>
        <w:t>pendientes</w:t>
      </w:r>
      <w:r>
        <w:rPr>
          <w:spacing w:val="-7"/>
          <w:sz w:val="28"/>
        </w:rPr>
        <w:t xml:space="preserve"> </w:t>
      </w:r>
      <w:r>
        <w:rPr>
          <w:sz w:val="28"/>
        </w:rPr>
        <w:t>y</w:t>
      </w:r>
      <w:r>
        <w:rPr>
          <w:spacing w:val="-4"/>
          <w:sz w:val="28"/>
        </w:rPr>
        <w:t xml:space="preserve"> </w:t>
      </w:r>
      <w:r>
        <w:rPr>
          <w:sz w:val="28"/>
        </w:rPr>
        <w:t>cambios</w:t>
      </w:r>
      <w:r>
        <w:rPr>
          <w:spacing w:val="-7"/>
          <w:sz w:val="28"/>
        </w:rPr>
        <w:t xml:space="preserve"> </w:t>
      </w:r>
      <w:r>
        <w:rPr>
          <w:sz w:val="28"/>
        </w:rPr>
        <w:t>en</w:t>
      </w:r>
      <w:r>
        <w:rPr>
          <w:spacing w:val="-5"/>
          <w:sz w:val="28"/>
        </w:rPr>
        <w:t xml:space="preserve"> </w:t>
      </w:r>
      <w:r>
        <w:rPr>
          <w:sz w:val="28"/>
        </w:rPr>
        <w:t>el</w:t>
      </w:r>
      <w:r>
        <w:rPr>
          <w:spacing w:val="-10"/>
          <w:sz w:val="28"/>
        </w:rPr>
        <w:t xml:space="preserve"> </w:t>
      </w:r>
      <w:r>
        <w:rPr>
          <w:sz w:val="28"/>
        </w:rPr>
        <w:t>estado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las </w:t>
      </w:r>
      <w:r>
        <w:rPr>
          <w:spacing w:val="-2"/>
          <w:sz w:val="28"/>
        </w:rPr>
        <w:t>sanciones.</w:t>
      </w:r>
    </w:p>
    <w:p w14:paraId="4FA3CC09">
      <w:pPr>
        <w:pStyle w:val="10"/>
        <w:numPr>
          <w:ilvl w:val="0"/>
          <w:numId w:val="2"/>
        </w:numPr>
        <w:tabs>
          <w:tab w:val="left" w:pos="716"/>
          <w:tab w:val="left" w:pos="720"/>
        </w:tabs>
        <w:spacing w:before="67" w:after="0" w:line="237" w:lineRule="auto"/>
        <w:ind w:left="720" w:right="1741" w:hanging="360"/>
        <w:jc w:val="left"/>
        <w:rPr>
          <w:sz w:val="28"/>
        </w:rPr>
      </w:pPr>
      <w:r>
        <w:rPr>
          <w:rFonts w:ascii="Trebuchet MS" w:hAnsi="Trebuchet MS"/>
          <w:b/>
          <w:sz w:val="28"/>
        </w:rPr>
        <w:t>Notificación de</w:t>
      </w:r>
      <w:r>
        <w:rPr>
          <w:rFonts w:ascii="Trebuchet MS" w:hAnsi="Trebuchet MS"/>
          <w:b/>
          <w:spacing w:val="-1"/>
          <w:sz w:val="28"/>
        </w:rPr>
        <w:t xml:space="preserve"> </w:t>
      </w:r>
      <w:r>
        <w:rPr>
          <w:rFonts w:ascii="Trebuchet MS" w:hAnsi="Trebuchet MS"/>
          <w:b/>
          <w:sz w:val="28"/>
        </w:rPr>
        <w:t>Cobro</w:t>
      </w:r>
      <w:r>
        <w:rPr>
          <w:rFonts w:ascii="Trebuchet MS" w:hAnsi="Trebuchet MS"/>
          <w:b/>
          <w:spacing w:val="-1"/>
          <w:sz w:val="28"/>
        </w:rPr>
        <w:t xml:space="preserve"> </w:t>
      </w:r>
      <w:r>
        <w:rPr>
          <w:rFonts w:ascii="Trebuchet MS" w:hAnsi="Trebuchet MS"/>
          <w:b/>
          <w:sz w:val="28"/>
        </w:rPr>
        <w:t>y</w:t>
      </w:r>
      <w:r>
        <w:rPr>
          <w:rFonts w:ascii="Trebuchet MS" w:hAnsi="Trebuchet MS"/>
          <w:b/>
          <w:spacing w:val="-4"/>
          <w:sz w:val="28"/>
        </w:rPr>
        <w:t xml:space="preserve"> </w:t>
      </w:r>
      <w:r>
        <w:rPr>
          <w:rFonts w:ascii="Trebuchet MS" w:hAnsi="Trebuchet MS"/>
          <w:b/>
          <w:sz w:val="28"/>
        </w:rPr>
        <w:t>Proceso</w:t>
      </w:r>
      <w:r>
        <w:rPr>
          <w:rFonts w:ascii="Trebuchet MS" w:hAnsi="Trebuchet MS"/>
          <w:b/>
          <w:spacing w:val="-4"/>
          <w:sz w:val="28"/>
        </w:rPr>
        <w:t xml:space="preserve"> </w:t>
      </w:r>
      <w:r>
        <w:rPr>
          <w:rFonts w:ascii="Trebuchet MS" w:hAnsi="Trebuchet MS"/>
          <w:b/>
          <w:sz w:val="28"/>
        </w:rPr>
        <w:t xml:space="preserve">Coactivo: </w:t>
      </w:r>
      <w:r>
        <w:rPr>
          <w:sz w:val="28"/>
        </w:rPr>
        <w:t>El</w:t>
      </w:r>
      <w:r>
        <w:rPr>
          <w:spacing w:val="-5"/>
          <w:sz w:val="28"/>
        </w:rPr>
        <w:t xml:space="preserve"> </w:t>
      </w:r>
      <w:r>
        <w:rPr>
          <w:sz w:val="28"/>
        </w:rPr>
        <w:t>sistema automatizará</w:t>
      </w:r>
      <w:r>
        <w:rPr>
          <w:spacing w:val="-31"/>
          <w:sz w:val="28"/>
        </w:rPr>
        <w:t xml:space="preserve"> </w:t>
      </w:r>
      <w:r>
        <w:rPr>
          <w:sz w:val="28"/>
        </w:rPr>
        <w:t>la</w:t>
      </w:r>
      <w:r>
        <w:rPr>
          <w:spacing w:val="-30"/>
          <w:sz w:val="28"/>
        </w:rPr>
        <w:t xml:space="preserve"> </w:t>
      </w:r>
      <w:r>
        <w:rPr>
          <w:rFonts w:ascii="Trebuchet MS" w:hAnsi="Trebuchet MS"/>
          <w:b/>
          <w:sz w:val="28"/>
        </w:rPr>
        <w:t>emisión</w:t>
      </w:r>
      <w:r>
        <w:rPr>
          <w:rFonts w:ascii="Trebuchet MS" w:hAnsi="Trebuchet MS"/>
          <w:b/>
          <w:spacing w:val="-27"/>
          <w:sz w:val="28"/>
        </w:rPr>
        <w:t xml:space="preserve"> </w:t>
      </w:r>
      <w:r>
        <w:rPr>
          <w:rFonts w:ascii="Trebuchet MS" w:hAnsi="Trebuchet MS"/>
          <w:b/>
          <w:sz w:val="28"/>
        </w:rPr>
        <w:t>y</w:t>
      </w:r>
      <w:r>
        <w:rPr>
          <w:rFonts w:ascii="Trebuchet MS" w:hAnsi="Trebuchet MS"/>
          <w:b/>
          <w:spacing w:val="-27"/>
          <w:sz w:val="28"/>
        </w:rPr>
        <w:t xml:space="preserve"> </w:t>
      </w:r>
      <w:r>
        <w:rPr>
          <w:rFonts w:ascii="Trebuchet MS" w:hAnsi="Trebuchet MS"/>
          <w:b/>
          <w:sz w:val="28"/>
        </w:rPr>
        <w:t>envío</w:t>
      </w:r>
      <w:r>
        <w:rPr>
          <w:rFonts w:ascii="Trebuchet MS" w:hAnsi="Trebuchet MS"/>
          <w:b/>
          <w:spacing w:val="-30"/>
          <w:sz w:val="28"/>
        </w:rPr>
        <w:t xml:space="preserve"> </w:t>
      </w:r>
      <w:r>
        <w:rPr>
          <w:rFonts w:ascii="Trebuchet MS" w:hAnsi="Trebuchet MS"/>
          <w:b/>
          <w:sz w:val="28"/>
        </w:rPr>
        <w:t>de</w:t>
      </w:r>
      <w:r>
        <w:rPr>
          <w:rFonts w:ascii="Trebuchet MS" w:hAnsi="Trebuchet MS"/>
          <w:b/>
          <w:spacing w:val="-30"/>
          <w:sz w:val="28"/>
        </w:rPr>
        <w:t xml:space="preserve"> </w:t>
      </w:r>
      <w:r>
        <w:rPr>
          <w:rFonts w:ascii="Trebuchet MS" w:hAnsi="Trebuchet MS"/>
          <w:b/>
          <w:sz w:val="28"/>
        </w:rPr>
        <w:t>notificaciones</w:t>
      </w:r>
      <w:r>
        <w:rPr>
          <w:rFonts w:ascii="Trebuchet MS" w:hAnsi="Trebuchet MS"/>
          <w:b/>
          <w:spacing w:val="-28"/>
          <w:sz w:val="28"/>
        </w:rPr>
        <w:t xml:space="preserve"> </w:t>
      </w:r>
      <w:r>
        <w:rPr>
          <w:rFonts w:ascii="Trebuchet MS" w:hAnsi="Trebuchet MS"/>
          <w:b/>
          <w:sz w:val="28"/>
        </w:rPr>
        <w:t>de</w:t>
      </w:r>
      <w:r>
        <w:rPr>
          <w:rFonts w:ascii="Trebuchet MS" w:hAnsi="Trebuchet MS"/>
          <w:b/>
          <w:spacing w:val="-30"/>
          <w:sz w:val="28"/>
        </w:rPr>
        <w:t xml:space="preserve"> </w:t>
      </w:r>
      <w:r>
        <w:rPr>
          <w:rFonts w:ascii="Trebuchet MS" w:hAnsi="Trebuchet MS"/>
          <w:b/>
          <w:sz w:val="28"/>
        </w:rPr>
        <w:t>cobro</w:t>
      </w:r>
      <w:r>
        <w:rPr>
          <w:rFonts w:ascii="Trebuchet MS" w:hAnsi="Trebuchet MS"/>
          <w:b/>
          <w:spacing w:val="-25"/>
          <w:sz w:val="28"/>
        </w:rPr>
        <w:t xml:space="preserve"> </w:t>
      </w:r>
      <w:r>
        <w:rPr>
          <w:sz w:val="28"/>
        </w:rPr>
        <w:t>a</w:t>
      </w:r>
      <w:r>
        <w:rPr>
          <w:spacing w:val="-31"/>
          <w:sz w:val="28"/>
        </w:rPr>
        <w:t xml:space="preserve"> </w:t>
      </w:r>
      <w:r>
        <w:rPr>
          <w:sz w:val="28"/>
        </w:rPr>
        <w:t>los infractores con saldos</w:t>
      </w:r>
      <w:r>
        <w:rPr>
          <w:spacing w:val="-8"/>
          <w:sz w:val="28"/>
        </w:rPr>
        <w:t xml:space="preserve"> </w:t>
      </w:r>
      <w:r>
        <w:rPr>
          <w:sz w:val="28"/>
        </w:rPr>
        <w:t>pendientes,</w:t>
      </w:r>
      <w:r>
        <w:rPr>
          <w:spacing w:val="-14"/>
          <w:sz w:val="28"/>
        </w:rPr>
        <w:t xml:space="preserve"> </w:t>
      </w:r>
      <w:r>
        <w:rPr>
          <w:sz w:val="28"/>
        </w:rPr>
        <w:t>y</w:t>
      </w:r>
      <w:r>
        <w:rPr>
          <w:spacing w:val="-8"/>
          <w:sz w:val="28"/>
        </w:rPr>
        <w:t xml:space="preserve"> </w:t>
      </w:r>
      <w:r>
        <w:rPr>
          <w:sz w:val="28"/>
        </w:rPr>
        <w:t>registrará</w:t>
      </w:r>
      <w:r>
        <w:rPr>
          <w:spacing w:val="-5"/>
          <w:sz w:val="28"/>
        </w:rPr>
        <w:t xml:space="preserve"> </w:t>
      </w:r>
      <w:r>
        <w:rPr>
          <w:sz w:val="28"/>
        </w:rPr>
        <w:t>las</w:t>
      </w:r>
      <w:r>
        <w:rPr>
          <w:spacing w:val="-13"/>
          <w:sz w:val="28"/>
        </w:rPr>
        <w:t xml:space="preserve"> </w:t>
      </w:r>
      <w:r>
        <w:rPr>
          <w:sz w:val="28"/>
        </w:rPr>
        <w:t>etapas subsiguientes del</w:t>
      </w:r>
      <w:r>
        <w:rPr>
          <w:spacing w:val="-5"/>
          <w:sz w:val="28"/>
        </w:rPr>
        <w:t xml:space="preserve"> </w:t>
      </w:r>
      <w:r>
        <w:rPr>
          <w:sz w:val="28"/>
        </w:rPr>
        <w:t>proceso</w:t>
      </w:r>
      <w:r>
        <w:rPr>
          <w:spacing w:val="-7"/>
          <w:sz w:val="28"/>
        </w:rPr>
        <w:t xml:space="preserve"> </w:t>
      </w:r>
      <w:r>
        <w:rPr>
          <w:sz w:val="28"/>
        </w:rPr>
        <w:t>de cobro, que incluyen:</w:t>
      </w:r>
    </w:p>
    <w:p w14:paraId="3CE1D1EF">
      <w:pPr>
        <w:pStyle w:val="10"/>
        <w:numPr>
          <w:ilvl w:val="1"/>
          <w:numId w:val="2"/>
        </w:numPr>
        <w:tabs>
          <w:tab w:val="left" w:pos="1080"/>
        </w:tabs>
        <w:spacing w:before="74" w:after="0" w:line="240" w:lineRule="auto"/>
        <w:ind w:left="1080" w:right="2376" w:hanging="360"/>
        <w:jc w:val="left"/>
        <w:rPr>
          <w:sz w:val="28"/>
        </w:rPr>
      </w:pPr>
      <w:r>
        <w:rPr>
          <w:rFonts w:ascii="Trebuchet MS" w:hAnsi="Trebuchet MS"/>
          <w:b/>
          <w:sz w:val="28"/>
        </w:rPr>
        <w:t>Cobro</w:t>
      </w:r>
      <w:r>
        <w:rPr>
          <w:rFonts w:ascii="Trebuchet MS" w:hAnsi="Trebuchet MS"/>
          <w:b/>
          <w:spacing w:val="-37"/>
          <w:sz w:val="28"/>
        </w:rPr>
        <w:t xml:space="preserve"> </w:t>
      </w:r>
      <w:r>
        <w:rPr>
          <w:rFonts w:ascii="Trebuchet MS" w:hAnsi="Trebuchet MS"/>
          <w:b/>
          <w:sz w:val="28"/>
        </w:rPr>
        <w:t>Coactivo:</w:t>
      </w:r>
      <w:r>
        <w:rPr>
          <w:rFonts w:ascii="Trebuchet MS" w:hAnsi="Trebuchet MS"/>
          <w:b/>
          <w:spacing w:val="-31"/>
          <w:sz w:val="28"/>
        </w:rPr>
        <w:t xml:space="preserve"> </w:t>
      </w:r>
      <w:r>
        <w:rPr>
          <w:sz w:val="28"/>
        </w:rPr>
        <w:t>Registro</w:t>
      </w:r>
      <w:r>
        <w:rPr>
          <w:spacing w:val="-28"/>
          <w:sz w:val="28"/>
        </w:rPr>
        <w:t xml:space="preserve"> </w:t>
      </w:r>
      <w:r>
        <w:rPr>
          <w:sz w:val="28"/>
        </w:rPr>
        <w:t>y</w:t>
      </w:r>
      <w:r>
        <w:rPr>
          <w:spacing w:val="-38"/>
          <w:sz w:val="28"/>
        </w:rPr>
        <w:t xml:space="preserve"> </w:t>
      </w:r>
      <w:r>
        <w:rPr>
          <w:sz w:val="28"/>
        </w:rPr>
        <w:t>seguimiento</w:t>
      </w:r>
      <w:r>
        <w:rPr>
          <w:spacing w:val="-36"/>
          <w:sz w:val="28"/>
        </w:rPr>
        <w:t xml:space="preserve"> </w:t>
      </w:r>
      <w:r>
        <w:rPr>
          <w:sz w:val="28"/>
        </w:rPr>
        <w:t>a</w:t>
      </w:r>
      <w:r>
        <w:rPr>
          <w:spacing w:val="-30"/>
          <w:sz w:val="28"/>
        </w:rPr>
        <w:t xml:space="preserve"> </w:t>
      </w:r>
      <w:r>
        <w:rPr>
          <w:sz w:val="28"/>
        </w:rPr>
        <w:t>los</w:t>
      </w:r>
      <w:r>
        <w:rPr>
          <w:spacing w:val="-37"/>
          <w:sz w:val="28"/>
        </w:rPr>
        <w:t xml:space="preserve"> </w:t>
      </w:r>
      <w:r>
        <w:rPr>
          <w:sz w:val="28"/>
        </w:rPr>
        <w:t>procesos</w:t>
      </w:r>
      <w:r>
        <w:rPr>
          <w:spacing w:val="-37"/>
          <w:sz w:val="28"/>
        </w:rPr>
        <w:t xml:space="preserve"> </w:t>
      </w:r>
      <w:r>
        <w:rPr>
          <w:sz w:val="28"/>
        </w:rPr>
        <w:t>de cobro</w:t>
      </w:r>
      <w:r>
        <w:rPr>
          <w:spacing w:val="-11"/>
          <w:sz w:val="28"/>
        </w:rPr>
        <w:t xml:space="preserve"> </w:t>
      </w:r>
      <w:r>
        <w:rPr>
          <w:sz w:val="28"/>
        </w:rPr>
        <w:t>forzoso.</w:t>
      </w:r>
    </w:p>
    <w:p w14:paraId="08CB64AD">
      <w:pPr>
        <w:pStyle w:val="10"/>
        <w:numPr>
          <w:ilvl w:val="1"/>
          <w:numId w:val="2"/>
        </w:numPr>
        <w:tabs>
          <w:tab w:val="left" w:pos="1080"/>
        </w:tabs>
        <w:spacing w:before="72" w:after="0" w:line="240" w:lineRule="auto"/>
        <w:ind w:left="1080" w:right="0" w:hanging="360"/>
        <w:jc w:val="left"/>
        <w:rPr>
          <w:sz w:val="28"/>
        </w:rPr>
      </w:pPr>
      <w:r>
        <w:rPr>
          <w:rFonts w:ascii="Trebuchet MS" w:hAnsi="Trebuchet MS"/>
          <w:b/>
          <w:spacing w:val="-2"/>
          <w:sz w:val="28"/>
        </w:rPr>
        <w:t>Prejurídico:</w:t>
      </w:r>
      <w:r>
        <w:rPr>
          <w:rFonts w:ascii="Trebuchet MS" w:hAnsi="Trebuchet MS"/>
          <w:b/>
          <w:spacing w:val="-30"/>
          <w:sz w:val="28"/>
        </w:rPr>
        <w:t xml:space="preserve"> </w:t>
      </w:r>
      <w:r>
        <w:rPr>
          <w:spacing w:val="-2"/>
          <w:sz w:val="28"/>
        </w:rPr>
        <w:t>Gestión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de</w:t>
      </w:r>
      <w:r>
        <w:rPr>
          <w:spacing w:val="-32"/>
          <w:sz w:val="28"/>
        </w:rPr>
        <w:t xml:space="preserve"> </w:t>
      </w:r>
      <w:r>
        <w:rPr>
          <w:spacing w:val="-2"/>
          <w:sz w:val="28"/>
        </w:rPr>
        <w:t>la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etapa</w:t>
      </w:r>
      <w:r>
        <w:rPr>
          <w:spacing w:val="-34"/>
          <w:sz w:val="28"/>
        </w:rPr>
        <w:t xml:space="preserve"> </w:t>
      </w:r>
      <w:r>
        <w:rPr>
          <w:spacing w:val="-2"/>
          <w:sz w:val="28"/>
        </w:rPr>
        <w:t>previa</w:t>
      </w:r>
      <w:r>
        <w:rPr>
          <w:spacing w:val="-37"/>
          <w:sz w:val="28"/>
        </w:rPr>
        <w:t xml:space="preserve"> </w:t>
      </w:r>
      <w:r>
        <w:rPr>
          <w:spacing w:val="-2"/>
          <w:sz w:val="28"/>
        </w:rPr>
        <w:t>a</w:t>
      </w:r>
      <w:r>
        <w:rPr>
          <w:spacing w:val="-33"/>
          <w:sz w:val="28"/>
        </w:rPr>
        <w:t xml:space="preserve"> </w:t>
      </w:r>
      <w:r>
        <w:rPr>
          <w:spacing w:val="-2"/>
          <w:sz w:val="28"/>
        </w:rPr>
        <w:t>acciones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legales.</w:t>
      </w:r>
    </w:p>
    <w:p w14:paraId="4729F67E">
      <w:pPr>
        <w:pStyle w:val="10"/>
        <w:numPr>
          <w:ilvl w:val="1"/>
          <w:numId w:val="2"/>
        </w:numPr>
        <w:tabs>
          <w:tab w:val="left" w:pos="1080"/>
        </w:tabs>
        <w:spacing w:before="66" w:after="0" w:line="240" w:lineRule="auto"/>
        <w:ind w:left="1080" w:right="0" w:hanging="360"/>
        <w:jc w:val="left"/>
        <w:rPr>
          <w:sz w:val="28"/>
        </w:rPr>
      </w:pPr>
      <w:r>
        <w:rPr>
          <w:rFonts w:ascii="Trebuchet MS" w:hAnsi="Trebuchet MS"/>
          <w:b/>
          <w:spacing w:val="-2"/>
          <w:sz w:val="28"/>
        </w:rPr>
        <w:t>Jurídico:</w:t>
      </w:r>
      <w:r>
        <w:rPr>
          <w:rFonts w:ascii="Trebuchet MS" w:hAnsi="Trebuchet MS"/>
          <w:b/>
          <w:spacing w:val="-30"/>
          <w:sz w:val="28"/>
        </w:rPr>
        <w:t xml:space="preserve"> </w:t>
      </w:r>
      <w:r>
        <w:rPr>
          <w:spacing w:val="-2"/>
          <w:sz w:val="28"/>
        </w:rPr>
        <w:t>Registro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de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los</w:t>
      </w:r>
      <w:r>
        <w:rPr>
          <w:spacing w:val="-33"/>
          <w:sz w:val="28"/>
        </w:rPr>
        <w:t xml:space="preserve"> </w:t>
      </w:r>
      <w:r>
        <w:rPr>
          <w:spacing w:val="-2"/>
          <w:sz w:val="28"/>
        </w:rPr>
        <w:t>casos</w:t>
      </w:r>
      <w:r>
        <w:rPr>
          <w:spacing w:val="-34"/>
          <w:sz w:val="28"/>
        </w:rPr>
        <w:t xml:space="preserve"> </w:t>
      </w:r>
      <w:r>
        <w:rPr>
          <w:spacing w:val="-2"/>
          <w:sz w:val="28"/>
        </w:rPr>
        <w:t>que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pasan</w:t>
      </w:r>
      <w:r>
        <w:rPr>
          <w:spacing w:val="-33"/>
          <w:sz w:val="28"/>
        </w:rPr>
        <w:t xml:space="preserve"> </w:t>
      </w:r>
      <w:r>
        <w:rPr>
          <w:spacing w:val="-2"/>
          <w:sz w:val="28"/>
        </w:rPr>
        <w:t>a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instancia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legal.</w:t>
      </w:r>
    </w:p>
    <w:p w14:paraId="6298D369">
      <w:pPr>
        <w:pStyle w:val="10"/>
        <w:numPr>
          <w:ilvl w:val="0"/>
          <w:numId w:val="2"/>
        </w:numPr>
        <w:tabs>
          <w:tab w:val="left" w:pos="716"/>
          <w:tab w:val="left" w:pos="720"/>
        </w:tabs>
        <w:spacing w:before="59" w:after="0" w:line="237" w:lineRule="auto"/>
        <w:ind w:left="720" w:right="1360" w:hanging="360"/>
        <w:jc w:val="left"/>
        <w:rPr>
          <w:sz w:val="28"/>
        </w:rPr>
      </w:pPr>
      <w:r>
        <w:rPr>
          <w:rFonts w:ascii="Trebuchet MS" w:hAnsi="Trebuchet MS"/>
          <w:b/>
          <w:sz w:val="28"/>
        </w:rPr>
        <w:t>Historial</w:t>
      </w:r>
      <w:r>
        <w:rPr>
          <w:rFonts w:ascii="Trebuchet MS" w:hAnsi="Trebuchet MS"/>
          <w:b/>
          <w:spacing w:val="-25"/>
          <w:sz w:val="28"/>
        </w:rPr>
        <w:t xml:space="preserve"> </w:t>
      </w:r>
      <w:r>
        <w:rPr>
          <w:rFonts w:ascii="Trebuchet MS" w:hAnsi="Trebuchet MS"/>
          <w:b/>
          <w:sz w:val="28"/>
        </w:rPr>
        <w:t>de</w:t>
      </w:r>
      <w:r>
        <w:rPr>
          <w:rFonts w:ascii="Trebuchet MS" w:hAnsi="Trebuchet MS"/>
          <w:b/>
          <w:spacing w:val="-24"/>
          <w:sz w:val="28"/>
        </w:rPr>
        <w:t xml:space="preserve"> </w:t>
      </w:r>
      <w:r>
        <w:rPr>
          <w:rFonts w:ascii="Trebuchet MS" w:hAnsi="Trebuchet MS"/>
          <w:b/>
          <w:sz w:val="28"/>
        </w:rPr>
        <w:t>infracciones:</w:t>
      </w:r>
      <w:r>
        <w:rPr>
          <w:rFonts w:ascii="Trebuchet MS" w:hAnsi="Trebuchet MS"/>
          <w:b/>
          <w:spacing w:val="-22"/>
          <w:sz w:val="28"/>
        </w:rPr>
        <w:t xml:space="preserve"> </w:t>
      </w:r>
      <w:r>
        <w:rPr>
          <w:sz w:val="28"/>
        </w:rPr>
        <w:t>Los</w:t>
      </w:r>
      <w:r>
        <w:rPr>
          <w:spacing w:val="-26"/>
          <w:sz w:val="28"/>
        </w:rPr>
        <w:t xml:space="preserve"> </w:t>
      </w:r>
      <w:r>
        <w:rPr>
          <w:sz w:val="28"/>
        </w:rPr>
        <w:t>usuarios</w:t>
      </w:r>
      <w:r>
        <w:rPr>
          <w:spacing w:val="-28"/>
          <w:sz w:val="28"/>
        </w:rPr>
        <w:t xml:space="preserve"> </w:t>
      </w:r>
      <w:r>
        <w:rPr>
          <w:sz w:val="28"/>
        </w:rPr>
        <w:t>tendrán</w:t>
      </w:r>
      <w:r>
        <w:rPr>
          <w:spacing w:val="-26"/>
          <w:sz w:val="28"/>
        </w:rPr>
        <w:t xml:space="preserve"> </w:t>
      </w:r>
      <w:r>
        <w:rPr>
          <w:sz w:val="28"/>
        </w:rPr>
        <w:t>acceso</w:t>
      </w:r>
      <w:r>
        <w:rPr>
          <w:spacing w:val="-26"/>
          <w:sz w:val="28"/>
        </w:rPr>
        <w:t xml:space="preserve"> </w:t>
      </w:r>
      <w:r>
        <w:rPr>
          <w:sz w:val="28"/>
        </w:rPr>
        <w:t>a</w:t>
      </w:r>
      <w:r>
        <w:rPr>
          <w:spacing w:val="-29"/>
          <w:sz w:val="28"/>
        </w:rPr>
        <w:t xml:space="preserve"> </w:t>
      </w:r>
      <w:r>
        <w:rPr>
          <w:sz w:val="28"/>
        </w:rPr>
        <w:t>un</w:t>
      </w:r>
      <w:r>
        <w:rPr>
          <w:spacing w:val="-28"/>
          <w:sz w:val="28"/>
        </w:rPr>
        <w:t xml:space="preserve"> </w:t>
      </w:r>
      <w:r>
        <w:rPr>
          <w:sz w:val="28"/>
        </w:rPr>
        <w:t>historial completo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10"/>
          <w:sz w:val="28"/>
        </w:rPr>
        <w:t xml:space="preserve"> </w:t>
      </w:r>
      <w:r>
        <w:rPr>
          <w:sz w:val="28"/>
        </w:rPr>
        <w:t>sanciones, diferenciando</w:t>
      </w:r>
      <w:r>
        <w:rPr>
          <w:spacing w:val="-1"/>
          <w:sz w:val="28"/>
        </w:rPr>
        <w:t xml:space="preserve"> </w:t>
      </w:r>
      <w:r>
        <w:rPr>
          <w:sz w:val="28"/>
        </w:rPr>
        <w:t>claramente</w:t>
      </w:r>
      <w:r>
        <w:rPr>
          <w:spacing w:val="-12"/>
          <w:sz w:val="28"/>
        </w:rPr>
        <w:t xml:space="preserve"> </w:t>
      </w:r>
      <w:r>
        <w:rPr>
          <w:sz w:val="28"/>
        </w:rPr>
        <w:t>entre las</w:t>
      </w:r>
      <w:r>
        <w:rPr>
          <w:spacing w:val="-1"/>
          <w:sz w:val="28"/>
        </w:rPr>
        <w:t xml:space="preserve"> </w:t>
      </w:r>
      <w:r>
        <w:rPr>
          <w:sz w:val="28"/>
        </w:rPr>
        <w:t>ya canceladas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y las pendientes, promoviendo un seguimiento </w:t>
      </w:r>
      <w:r>
        <w:rPr>
          <w:spacing w:val="-2"/>
          <w:sz w:val="28"/>
        </w:rPr>
        <w:t>transparente.</w:t>
      </w:r>
    </w:p>
    <w:p w14:paraId="422EB498">
      <w:pPr>
        <w:pStyle w:val="10"/>
        <w:numPr>
          <w:ilvl w:val="0"/>
          <w:numId w:val="2"/>
        </w:numPr>
        <w:tabs>
          <w:tab w:val="left" w:pos="716"/>
          <w:tab w:val="left" w:pos="720"/>
        </w:tabs>
        <w:spacing w:before="66" w:after="0" w:line="237" w:lineRule="auto"/>
        <w:ind w:left="720" w:right="1510" w:hanging="360"/>
        <w:jc w:val="left"/>
        <w:rPr>
          <w:sz w:val="28"/>
        </w:rPr>
      </w:pPr>
      <w:r>
        <w:rPr>
          <w:rFonts w:ascii="Trebuchet MS" w:hAnsi="Trebuchet MS"/>
          <w:b/>
          <w:sz w:val="28"/>
        </w:rPr>
        <w:t>Generación</w:t>
      </w:r>
      <w:r>
        <w:rPr>
          <w:rFonts w:ascii="Trebuchet MS" w:hAnsi="Trebuchet MS"/>
          <w:b/>
          <w:spacing w:val="-29"/>
          <w:sz w:val="28"/>
        </w:rPr>
        <w:t xml:space="preserve"> </w:t>
      </w:r>
      <w:r>
        <w:rPr>
          <w:rFonts w:ascii="Trebuchet MS" w:hAnsi="Trebuchet MS"/>
          <w:b/>
          <w:sz w:val="28"/>
        </w:rPr>
        <w:t>de</w:t>
      </w:r>
      <w:r>
        <w:rPr>
          <w:rFonts w:ascii="Trebuchet MS" w:hAnsi="Trebuchet MS"/>
          <w:b/>
          <w:spacing w:val="-30"/>
          <w:sz w:val="28"/>
        </w:rPr>
        <w:t xml:space="preserve"> </w:t>
      </w:r>
      <w:r>
        <w:rPr>
          <w:rFonts w:ascii="Trebuchet MS" w:hAnsi="Trebuchet MS"/>
          <w:b/>
          <w:sz w:val="28"/>
        </w:rPr>
        <w:t>documentos</w:t>
      </w:r>
      <w:r>
        <w:rPr>
          <w:rFonts w:ascii="Trebuchet MS" w:hAnsi="Trebuchet MS"/>
          <w:b/>
          <w:spacing w:val="-29"/>
          <w:sz w:val="28"/>
        </w:rPr>
        <w:t xml:space="preserve"> </w:t>
      </w:r>
      <w:r>
        <w:rPr>
          <w:rFonts w:ascii="Trebuchet MS" w:hAnsi="Trebuchet MS"/>
          <w:b/>
          <w:sz w:val="28"/>
        </w:rPr>
        <w:t>oficiales:</w:t>
      </w:r>
      <w:r>
        <w:rPr>
          <w:rFonts w:ascii="Trebuchet MS" w:hAnsi="Trebuchet MS"/>
          <w:b/>
          <w:spacing w:val="-30"/>
          <w:sz w:val="28"/>
        </w:rPr>
        <w:t xml:space="preserve"> </w:t>
      </w:r>
      <w:r>
        <w:rPr>
          <w:sz w:val="28"/>
        </w:rPr>
        <w:t>La</w:t>
      </w:r>
      <w:r>
        <w:rPr>
          <w:spacing w:val="-31"/>
          <w:sz w:val="28"/>
        </w:rPr>
        <w:t xml:space="preserve"> </w:t>
      </w:r>
      <w:r>
        <w:rPr>
          <w:sz w:val="28"/>
        </w:rPr>
        <w:t>inspectora</w:t>
      </w:r>
      <w:r>
        <w:rPr>
          <w:spacing w:val="-33"/>
          <w:sz w:val="28"/>
        </w:rPr>
        <w:t xml:space="preserve"> </w:t>
      </w:r>
      <w:r>
        <w:rPr>
          <w:sz w:val="28"/>
        </w:rPr>
        <w:t>podrá</w:t>
      </w:r>
      <w:r>
        <w:rPr>
          <w:spacing w:val="-34"/>
          <w:sz w:val="28"/>
        </w:rPr>
        <w:t xml:space="preserve"> </w:t>
      </w:r>
      <w:r>
        <w:rPr>
          <w:sz w:val="28"/>
        </w:rPr>
        <w:t>generar automáticamente</w:t>
      </w:r>
      <w:r>
        <w:rPr>
          <w:spacing w:val="-8"/>
          <w:sz w:val="28"/>
        </w:rPr>
        <w:t xml:space="preserve"> </w:t>
      </w:r>
      <w:r>
        <w:rPr>
          <w:sz w:val="28"/>
        </w:rPr>
        <w:t>documentos</w:t>
      </w:r>
      <w:r>
        <w:rPr>
          <w:spacing w:val="-10"/>
          <w:sz w:val="28"/>
        </w:rPr>
        <w:t xml:space="preserve"> </w:t>
      </w:r>
      <w:r>
        <w:rPr>
          <w:sz w:val="28"/>
        </w:rPr>
        <w:t>formales</w:t>
      </w:r>
      <w:r>
        <w:rPr>
          <w:spacing w:val="-8"/>
          <w:sz w:val="28"/>
        </w:rPr>
        <w:t xml:space="preserve"> </w:t>
      </w:r>
      <w:r>
        <w:rPr>
          <w:sz w:val="28"/>
        </w:rPr>
        <w:t>en</w:t>
      </w:r>
      <w:r>
        <w:rPr>
          <w:spacing w:val="-17"/>
          <w:sz w:val="28"/>
        </w:rPr>
        <w:t xml:space="preserve"> </w:t>
      </w:r>
      <w:r>
        <w:rPr>
          <w:sz w:val="28"/>
        </w:rPr>
        <w:t>formato</w:t>
      </w:r>
      <w:r>
        <w:rPr>
          <w:spacing w:val="-8"/>
          <w:sz w:val="28"/>
        </w:rPr>
        <w:t xml:space="preserve"> </w:t>
      </w:r>
      <w:r>
        <w:rPr>
          <w:sz w:val="28"/>
        </w:rPr>
        <w:t>PDF</w:t>
      </w:r>
      <w:r>
        <w:rPr>
          <w:spacing w:val="-15"/>
          <w:sz w:val="28"/>
        </w:rPr>
        <w:t xml:space="preserve"> </w:t>
      </w:r>
      <w:r>
        <w:rPr>
          <w:sz w:val="28"/>
        </w:rPr>
        <w:t>basados</w:t>
      </w:r>
      <w:r>
        <w:rPr>
          <w:spacing w:val="-7"/>
          <w:sz w:val="28"/>
        </w:rPr>
        <w:t xml:space="preserve"> </w:t>
      </w:r>
      <w:r>
        <w:rPr>
          <w:sz w:val="28"/>
        </w:rPr>
        <w:t>en</w:t>
      </w:r>
      <w:r>
        <w:rPr>
          <w:spacing w:val="-12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información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9"/>
          <w:sz w:val="28"/>
        </w:rPr>
        <w:t xml:space="preserve"> </w:t>
      </w:r>
      <w:r>
        <w:rPr>
          <w:sz w:val="28"/>
        </w:rPr>
        <w:t>ingrese</w:t>
      </w:r>
      <w:r>
        <w:rPr>
          <w:spacing w:val="-12"/>
          <w:sz w:val="28"/>
        </w:rPr>
        <w:t xml:space="preserve"> </w:t>
      </w:r>
      <w:r>
        <w:rPr>
          <w:sz w:val="28"/>
        </w:rPr>
        <w:t>en</w:t>
      </w:r>
      <w:r>
        <w:rPr>
          <w:spacing w:val="-4"/>
          <w:sz w:val="28"/>
        </w:rPr>
        <w:t xml:space="preserve"> </w:t>
      </w:r>
      <w:r>
        <w:rPr>
          <w:sz w:val="28"/>
        </w:rPr>
        <w:t>el</w:t>
      </w:r>
      <w:r>
        <w:rPr>
          <w:spacing w:val="-16"/>
          <w:sz w:val="28"/>
        </w:rPr>
        <w:t xml:space="preserve"> </w:t>
      </w:r>
      <w:r>
        <w:rPr>
          <w:sz w:val="28"/>
        </w:rPr>
        <w:t>sistema.</w:t>
      </w:r>
      <w:r>
        <w:rPr>
          <w:spacing w:val="-9"/>
          <w:sz w:val="28"/>
        </w:rPr>
        <w:t xml:space="preserve"> </w:t>
      </w:r>
      <w:r>
        <w:rPr>
          <w:sz w:val="28"/>
        </w:rPr>
        <w:t>Esta</w:t>
      </w:r>
    </w:p>
    <w:p w14:paraId="5CE46C20">
      <w:pPr>
        <w:pStyle w:val="10"/>
        <w:spacing w:after="0" w:line="237" w:lineRule="auto"/>
        <w:jc w:val="left"/>
        <w:rPr>
          <w:sz w:val="28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5EF670AC">
      <w:pPr>
        <w:pStyle w:val="7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7F9BF9">
      <w:pPr>
        <w:pStyle w:val="7"/>
      </w:pPr>
    </w:p>
    <w:p w14:paraId="310C0B06">
      <w:pPr>
        <w:pStyle w:val="7"/>
      </w:pPr>
    </w:p>
    <w:p w14:paraId="2F1EAD6E">
      <w:pPr>
        <w:pStyle w:val="7"/>
      </w:pPr>
    </w:p>
    <w:p w14:paraId="34B1978D">
      <w:pPr>
        <w:pStyle w:val="7"/>
        <w:spacing w:before="34"/>
      </w:pPr>
    </w:p>
    <w:p w14:paraId="1A87D88A">
      <w:pPr>
        <w:pStyle w:val="7"/>
        <w:spacing w:line="242" w:lineRule="auto"/>
        <w:ind w:left="720" w:right="2175"/>
        <w:jc w:val="both"/>
      </w:pPr>
      <w:r>
        <w:t>funcionalidad</w:t>
      </w:r>
      <w:r>
        <w:rPr>
          <w:spacing w:val="-16"/>
        </w:rPr>
        <w:t xml:space="preserve"> </w:t>
      </w:r>
      <w:r>
        <w:t>permitirá</w:t>
      </w:r>
      <w:r>
        <w:rPr>
          <w:spacing w:val="-17"/>
        </w:rPr>
        <w:t xml:space="preserve"> </w:t>
      </w:r>
      <w:r>
        <w:t>expedir</w:t>
      </w:r>
      <w:r>
        <w:rPr>
          <w:spacing w:val="-21"/>
        </w:rPr>
        <w:t xml:space="preserve"> </w:t>
      </w:r>
      <w:r>
        <w:t>actas,</w:t>
      </w:r>
      <w:r>
        <w:rPr>
          <w:spacing w:val="-19"/>
        </w:rPr>
        <w:t xml:space="preserve"> </w:t>
      </w:r>
      <w:r>
        <w:t>constancias</w:t>
      </w:r>
      <w:r>
        <w:rPr>
          <w:spacing w:val="-17"/>
        </w:rPr>
        <w:t xml:space="preserve"> </w:t>
      </w:r>
      <w:r>
        <w:t>y</w:t>
      </w:r>
      <w:r>
        <w:rPr>
          <w:spacing w:val="-19"/>
        </w:rPr>
        <w:t xml:space="preserve"> </w:t>
      </w:r>
      <w:r>
        <w:t>oficios</w:t>
      </w:r>
      <w:r>
        <w:rPr>
          <w:spacing w:val="-19"/>
        </w:rPr>
        <w:t xml:space="preserve"> </w:t>
      </w:r>
      <w:r>
        <w:t xml:space="preserve">de </w:t>
      </w:r>
      <w:r>
        <w:rPr>
          <w:spacing w:val="-2"/>
        </w:rPr>
        <w:t>manera</w:t>
      </w:r>
      <w:r>
        <w:rPr>
          <w:spacing w:val="-16"/>
        </w:rPr>
        <w:t xml:space="preserve"> </w:t>
      </w:r>
      <w:r>
        <w:rPr>
          <w:spacing w:val="-2"/>
        </w:rPr>
        <w:t>precisa,</w:t>
      </w:r>
      <w:r>
        <w:rPr>
          <w:spacing w:val="-16"/>
        </w:rPr>
        <w:t xml:space="preserve"> </w:t>
      </w:r>
      <w:r>
        <w:rPr>
          <w:spacing w:val="-2"/>
        </w:rPr>
        <w:t>reduciendo</w:t>
      </w:r>
      <w:r>
        <w:rPr>
          <w:spacing w:val="-16"/>
        </w:rPr>
        <w:t xml:space="preserve"> </w:t>
      </w:r>
      <w:r>
        <w:rPr>
          <w:spacing w:val="-2"/>
        </w:rPr>
        <w:t>el</w:t>
      </w:r>
      <w:r>
        <w:rPr>
          <w:spacing w:val="-15"/>
        </w:rPr>
        <w:t xml:space="preserve"> </w:t>
      </w:r>
      <w:r>
        <w:rPr>
          <w:spacing w:val="-2"/>
        </w:rPr>
        <w:t>trabajo</w:t>
      </w:r>
      <w:r>
        <w:rPr>
          <w:spacing w:val="-16"/>
        </w:rPr>
        <w:t xml:space="preserve"> </w:t>
      </w:r>
      <w:r>
        <w:rPr>
          <w:spacing w:val="-2"/>
        </w:rPr>
        <w:t>manual</w:t>
      </w:r>
      <w:r>
        <w:rPr>
          <w:spacing w:val="-16"/>
        </w:rPr>
        <w:t xml:space="preserve"> </w:t>
      </w:r>
      <w:r>
        <w:rPr>
          <w:spacing w:val="-2"/>
        </w:rPr>
        <w:t>y</w:t>
      </w:r>
      <w:r>
        <w:rPr>
          <w:spacing w:val="-16"/>
        </w:rPr>
        <w:t xml:space="preserve"> </w:t>
      </w:r>
      <w:r>
        <w:rPr>
          <w:spacing w:val="-2"/>
        </w:rPr>
        <w:t>asegurando</w:t>
      </w:r>
      <w:r>
        <w:rPr>
          <w:spacing w:val="-14"/>
        </w:rPr>
        <w:t xml:space="preserve"> </w:t>
      </w:r>
      <w:r>
        <w:rPr>
          <w:spacing w:val="-2"/>
        </w:rPr>
        <w:t xml:space="preserve">la </w:t>
      </w:r>
      <w:r>
        <w:t>coherencia</w:t>
      </w:r>
      <w:r>
        <w:rPr>
          <w:spacing w:val="-19"/>
        </w:rPr>
        <w:t xml:space="preserve"> </w:t>
      </w:r>
      <w:r>
        <w:t>documental.</w:t>
      </w:r>
    </w:p>
    <w:p w14:paraId="5A9FC399">
      <w:pPr>
        <w:pStyle w:val="7"/>
      </w:pPr>
    </w:p>
    <w:p w14:paraId="713A018F">
      <w:pPr>
        <w:pStyle w:val="7"/>
      </w:pPr>
    </w:p>
    <w:p w14:paraId="0D8C1EBC">
      <w:pPr>
        <w:pStyle w:val="7"/>
        <w:spacing w:before="164"/>
      </w:pPr>
    </w:p>
    <w:p w14:paraId="3EE7469F">
      <w:pPr>
        <w:spacing w:before="1"/>
        <w:ind w:left="451" w:right="0" w:firstLine="0"/>
        <w:jc w:val="left"/>
        <w:rPr>
          <w:rFonts w:ascii="Trebuchet MS"/>
          <w:sz w:val="32"/>
        </w:rPr>
      </w:pPr>
      <w:r>
        <w:rPr>
          <w:rFonts w:ascii="Trebuchet MS"/>
          <w:color w:val="404040"/>
          <w:spacing w:val="-2"/>
          <w:w w:val="90"/>
          <w:sz w:val="32"/>
        </w:rPr>
        <w:t>Integrantes</w:t>
      </w:r>
      <w:r>
        <w:rPr>
          <w:rFonts w:ascii="Trebuchet MS"/>
          <w:color w:val="404040"/>
          <w:spacing w:val="-25"/>
          <w:w w:val="90"/>
          <w:sz w:val="32"/>
        </w:rPr>
        <w:t xml:space="preserve"> </w:t>
      </w:r>
      <w:r>
        <w:rPr>
          <w:rFonts w:ascii="Trebuchet MS"/>
          <w:color w:val="404040"/>
          <w:spacing w:val="-2"/>
          <w:w w:val="90"/>
          <w:sz w:val="32"/>
        </w:rPr>
        <w:t>del</w:t>
      </w:r>
      <w:r>
        <w:rPr>
          <w:rFonts w:ascii="Trebuchet MS"/>
          <w:color w:val="404040"/>
          <w:spacing w:val="-28"/>
          <w:w w:val="90"/>
          <w:sz w:val="32"/>
        </w:rPr>
        <w:t xml:space="preserve"> </w:t>
      </w:r>
      <w:r>
        <w:rPr>
          <w:rFonts w:ascii="Trebuchet MS"/>
          <w:color w:val="404040"/>
          <w:spacing w:val="-2"/>
          <w:w w:val="90"/>
          <w:sz w:val="32"/>
        </w:rPr>
        <w:t>Equipo</w:t>
      </w:r>
      <w:r>
        <w:rPr>
          <w:rFonts w:ascii="Trebuchet MS"/>
          <w:color w:val="404040"/>
          <w:spacing w:val="-28"/>
          <w:w w:val="90"/>
          <w:sz w:val="32"/>
        </w:rPr>
        <w:t xml:space="preserve"> </w:t>
      </w:r>
      <w:r>
        <w:rPr>
          <w:rFonts w:ascii="Trebuchet MS"/>
          <w:color w:val="404040"/>
          <w:spacing w:val="-2"/>
          <w:w w:val="90"/>
          <w:sz w:val="32"/>
        </w:rPr>
        <w:t>de</w:t>
      </w:r>
      <w:r>
        <w:rPr>
          <w:rFonts w:ascii="Trebuchet MS"/>
          <w:color w:val="404040"/>
          <w:spacing w:val="-27"/>
          <w:w w:val="90"/>
          <w:sz w:val="32"/>
        </w:rPr>
        <w:t xml:space="preserve"> </w:t>
      </w:r>
      <w:r>
        <w:rPr>
          <w:rFonts w:ascii="Trebuchet MS"/>
          <w:color w:val="404040"/>
          <w:spacing w:val="-2"/>
          <w:w w:val="90"/>
          <w:sz w:val="32"/>
        </w:rPr>
        <w:t>Desarrollo:</w:t>
      </w:r>
    </w:p>
    <w:p w14:paraId="5241C5A7">
      <w:pPr>
        <w:pStyle w:val="7"/>
        <w:spacing w:before="23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g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2973070</wp:posOffset>
                </wp:positionH>
                <wp:positionV relativeFrom="paragraph">
                  <wp:posOffset>308610</wp:posOffset>
                </wp:positionV>
                <wp:extent cx="1821815" cy="2473960"/>
                <wp:effectExtent l="0" t="0" r="0" b="0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1814" cy="2473960"/>
                          <a:chOff x="0" y="0"/>
                          <a:chExt cx="1821814" cy="247396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292" cy="24735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76" y="46896"/>
                            <a:ext cx="1669923" cy="23221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7126" y="27846"/>
                            <a:ext cx="1708150" cy="2360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0" h="2360295">
                                <a:moveTo>
                                  <a:pt x="0" y="2360294"/>
                                </a:moveTo>
                                <a:lnTo>
                                  <a:pt x="1708023" y="2360294"/>
                                </a:lnTo>
                                <a:lnTo>
                                  <a:pt x="17080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029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o:spt="203" style="position:absolute;left:0pt;margin-left:234.1pt;margin-top:24.3pt;height:194.8pt;width:143.45pt;mso-position-horizontal-relative:page;mso-wrap-distance-bottom:0pt;mso-wrap-distance-top:0pt;z-index:-251627520;mso-width-relative:page;mso-height-relative:page;" coordsize="1821814,2473960" o:gfxdata="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">
                <o:lock v:ext="edit" aspectratio="f"/>
                <v:shape id="Image 9" o:spid="_x0000_s1026" o:spt="75" type="#_x0000_t75" style="position:absolute;left:0;top:0;height:2473502;width:1821292;" filled="f" o:preferrelative="t" stroked="f" coordsize="21600,21600" o:gfxdata="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0VFW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10" o:spid="_x0000_s1026" o:spt="75" type="#_x0000_t75" style="position:absolute;left:46176;top:46896;height:2322194;width:1669923;" filled="f" o:preferrelative="t" stroked="f" coordsize="21600,21600" o:gfxdata="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oJLX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o:title=""/>
                  <o:lock v:ext="edit" aspectratio="f"/>
                </v:shape>
                <v:shape id="Graphic 11" o:spid="_x0000_s1026" o:spt="100" style="position:absolute;left:27126;top:27846;height:2360295;width:1708150;" filled="f" stroked="t" coordsize="1708150,2360295" o:gfxdata="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P9IfW5AAAA2wAA&#10;AA8AAAAAAAAAAQAgAAAAIgAAAGRycy9kb3ducmV2LnhtbFBLAQIUABQAAAAIAIdO4kAzLwWeOwAA&#10;ADkAAAAQAAAAAAAAAAEAIAAAAAgBAABkcnMvc2hhcGV4bWwueG1sUEsFBgAAAAAGAAYAWwEAALID&#10;AAAAAA==&#10;" path="m0,2360294l1708023,2360294,1708023,0,0,0,0,2360294xe">
                  <v:fill on="f" focussize="0,0"/>
                  <v:stroke weight="3pt"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9A57A62">
      <w:pPr>
        <w:pStyle w:val="7"/>
        <w:rPr>
          <w:rFonts w:ascii="Trebuchet MS"/>
          <w:sz w:val="32"/>
        </w:rPr>
      </w:pPr>
    </w:p>
    <w:p w14:paraId="652BB2EC">
      <w:pPr>
        <w:pStyle w:val="7"/>
        <w:spacing w:before="226"/>
        <w:rPr>
          <w:rFonts w:ascii="Trebuchet MS"/>
          <w:sz w:val="32"/>
        </w:rPr>
      </w:pPr>
    </w:p>
    <w:p w14:paraId="04546097">
      <w:pPr>
        <w:pStyle w:val="3"/>
      </w:pPr>
      <w:r>
        <w:rPr>
          <w:color w:val="092E41"/>
          <w:w w:val="90"/>
        </w:rPr>
        <w:t>Ingrid</w:t>
      </w:r>
      <w:r>
        <w:rPr>
          <w:color w:val="092E41"/>
          <w:spacing w:val="-29"/>
          <w:w w:val="90"/>
        </w:rPr>
        <w:t xml:space="preserve"> </w:t>
      </w:r>
      <w:r>
        <w:rPr>
          <w:color w:val="092E41"/>
          <w:w w:val="90"/>
        </w:rPr>
        <w:t>Yulissa</w:t>
      </w:r>
      <w:r>
        <w:rPr>
          <w:color w:val="092E41"/>
          <w:spacing w:val="-25"/>
          <w:w w:val="90"/>
        </w:rPr>
        <w:t xml:space="preserve"> </w:t>
      </w:r>
      <w:r>
        <w:rPr>
          <w:color w:val="092E41"/>
          <w:w w:val="90"/>
        </w:rPr>
        <w:t>Medina</w:t>
      </w:r>
      <w:r>
        <w:rPr>
          <w:color w:val="092E41"/>
          <w:spacing w:val="-26"/>
          <w:w w:val="90"/>
        </w:rPr>
        <w:t xml:space="preserve"> </w:t>
      </w:r>
      <w:r>
        <w:rPr>
          <w:color w:val="092E41"/>
          <w:spacing w:val="-2"/>
          <w:w w:val="90"/>
        </w:rPr>
        <w:t>Esquivel</w:t>
      </w:r>
    </w:p>
    <w:p w14:paraId="4E365511">
      <w:pPr>
        <w:pStyle w:val="7"/>
        <w:spacing w:before="74"/>
        <w:rPr>
          <w:rFonts w:ascii="Calibri" w:hAnsi="Calibri"/>
        </w:rPr>
      </w:pPr>
      <w:r>
        <w:rPr>
          <w:rFonts w:ascii="Calibri" w:hAnsi="Calibri"/>
          <w:b/>
        </w:rPr>
        <w:t>Rol:</w:t>
      </w:r>
      <w:r>
        <w:rPr>
          <w:rFonts w:ascii="Calibri" w:hAnsi="Calibri"/>
          <w:b/>
          <w:spacing w:val="-18"/>
        </w:rPr>
        <w:t xml:space="preserve"> </w:t>
      </w:r>
      <w:r>
        <w:rPr>
          <w:rFonts w:ascii="Calibri" w:hAnsi="Calibri"/>
        </w:rPr>
        <w:t>Líder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</w:rPr>
        <w:t>Desarrolladora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</w:rPr>
        <w:t>(Base</w:t>
      </w:r>
      <w:r>
        <w:rPr>
          <w:rFonts w:ascii="Calibri" w:hAnsi="Calibri"/>
          <w:spacing w:val="-15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17"/>
        </w:rPr>
        <w:t xml:space="preserve"> </w:t>
      </w:r>
      <w:r>
        <w:rPr>
          <w:rFonts w:ascii="Calibri" w:hAnsi="Calibri"/>
        </w:rPr>
        <w:t>datos,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Frontend,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Backend)</w:t>
      </w:r>
    </w:p>
    <w:p w14:paraId="6FA93F26">
      <w:pPr>
        <w:pStyle w:val="3"/>
        <w:spacing w:before="6"/>
      </w:pPr>
      <w:r>
        <w:rPr>
          <w:color w:val="092E41"/>
          <w:spacing w:val="-4"/>
        </w:rPr>
        <w:t>Responsabilidades:</w:t>
      </w:r>
    </w:p>
    <w:p w14:paraId="54515264">
      <w:pPr>
        <w:pStyle w:val="7"/>
        <w:spacing w:before="21"/>
        <w:rPr>
          <w:rFonts w:ascii="Trebuchet MS"/>
          <w:sz w:val="36"/>
        </w:rPr>
      </w:pPr>
    </w:p>
    <w:p w14:paraId="3F981D60">
      <w:pPr>
        <w:pStyle w:val="10"/>
        <w:numPr>
          <w:ilvl w:val="0"/>
          <w:numId w:val="3"/>
        </w:numPr>
        <w:tabs>
          <w:tab w:val="left" w:pos="229"/>
        </w:tabs>
        <w:spacing w:before="0" w:after="0" w:line="244" w:lineRule="auto"/>
        <w:ind w:left="0" w:right="1763" w:firstLine="0"/>
        <w:jc w:val="left"/>
        <w:rPr>
          <w:sz w:val="28"/>
        </w:rPr>
      </w:pPr>
      <w:r>
        <w:rPr>
          <w:sz w:val="28"/>
        </w:rPr>
        <w:t>Garantizar</w:t>
      </w:r>
      <w:r>
        <w:rPr>
          <w:spacing w:val="-41"/>
          <w:sz w:val="28"/>
        </w:rPr>
        <w:t xml:space="preserve"> </w:t>
      </w:r>
      <w:r>
        <w:rPr>
          <w:sz w:val="28"/>
        </w:rPr>
        <w:t>una</w:t>
      </w:r>
      <w:r>
        <w:rPr>
          <w:spacing w:val="-41"/>
          <w:sz w:val="28"/>
        </w:rPr>
        <w:t xml:space="preserve"> </w:t>
      </w:r>
      <w:r>
        <w:rPr>
          <w:sz w:val="28"/>
        </w:rPr>
        <w:t>comunicación</w:t>
      </w:r>
      <w:r>
        <w:rPr>
          <w:spacing w:val="-38"/>
          <w:sz w:val="28"/>
        </w:rPr>
        <w:t xml:space="preserve"> </w:t>
      </w:r>
      <w:r>
        <w:rPr>
          <w:sz w:val="28"/>
        </w:rPr>
        <w:t>fluida</w:t>
      </w:r>
      <w:r>
        <w:rPr>
          <w:spacing w:val="-44"/>
          <w:sz w:val="28"/>
        </w:rPr>
        <w:t xml:space="preserve"> </w:t>
      </w:r>
      <w:r>
        <w:rPr>
          <w:sz w:val="28"/>
        </w:rPr>
        <w:t>dentro</w:t>
      </w:r>
      <w:r>
        <w:rPr>
          <w:spacing w:val="-41"/>
          <w:sz w:val="28"/>
        </w:rPr>
        <w:t xml:space="preserve"> </w:t>
      </w:r>
      <w:r>
        <w:rPr>
          <w:sz w:val="28"/>
        </w:rPr>
        <w:t>del</w:t>
      </w:r>
      <w:r>
        <w:rPr>
          <w:spacing w:val="-23"/>
          <w:sz w:val="28"/>
        </w:rPr>
        <w:t xml:space="preserve"> </w:t>
      </w:r>
      <w:r>
        <w:rPr>
          <w:sz w:val="28"/>
        </w:rPr>
        <w:t>equipo,</w:t>
      </w:r>
      <w:r>
        <w:rPr>
          <w:spacing w:val="-25"/>
          <w:sz w:val="28"/>
        </w:rPr>
        <w:t xml:space="preserve"> </w:t>
      </w:r>
      <w:r>
        <w:rPr>
          <w:sz w:val="28"/>
        </w:rPr>
        <w:t>promoviendo</w:t>
      </w:r>
      <w:r>
        <w:rPr>
          <w:spacing w:val="-20"/>
          <w:sz w:val="28"/>
        </w:rPr>
        <w:t xml:space="preserve"> </w:t>
      </w:r>
      <w:r>
        <w:rPr>
          <w:sz w:val="28"/>
        </w:rPr>
        <w:t>la colaboración y el trabajo articulado.</w:t>
      </w:r>
    </w:p>
    <w:p w14:paraId="4529E552">
      <w:pPr>
        <w:pStyle w:val="10"/>
        <w:numPr>
          <w:ilvl w:val="0"/>
          <w:numId w:val="3"/>
        </w:numPr>
        <w:tabs>
          <w:tab w:val="left" w:pos="229"/>
        </w:tabs>
        <w:spacing w:before="50" w:after="0" w:line="240" w:lineRule="auto"/>
        <w:ind w:left="229" w:right="0" w:hanging="229"/>
        <w:jc w:val="left"/>
        <w:rPr>
          <w:sz w:val="28"/>
        </w:rPr>
      </w:pPr>
      <w:r>
        <w:rPr>
          <w:spacing w:val="-2"/>
          <w:sz w:val="28"/>
        </w:rPr>
        <w:t>Supervisar</w:t>
      </w:r>
      <w:r>
        <w:rPr>
          <w:spacing w:val="-42"/>
          <w:sz w:val="28"/>
        </w:rPr>
        <w:t xml:space="preserve"> </w:t>
      </w:r>
      <w:r>
        <w:rPr>
          <w:spacing w:val="-2"/>
          <w:sz w:val="28"/>
        </w:rPr>
        <w:t>el</w:t>
      </w:r>
      <w:r>
        <w:rPr>
          <w:spacing w:val="-45"/>
          <w:sz w:val="28"/>
        </w:rPr>
        <w:t xml:space="preserve"> </w:t>
      </w:r>
      <w:r>
        <w:rPr>
          <w:spacing w:val="-2"/>
          <w:sz w:val="28"/>
        </w:rPr>
        <w:t>progreso</w:t>
      </w:r>
      <w:r>
        <w:rPr>
          <w:spacing w:val="-41"/>
          <w:sz w:val="28"/>
        </w:rPr>
        <w:t xml:space="preserve"> </w:t>
      </w:r>
      <w:r>
        <w:rPr>
          <w:spacing w:val="-2"/>
          <w:sz w:val="28"/>
        </w:rPr>
        <w:t>general</w:t>
      </w:r>
      <w:r>
        <w:rPr>
          <w:spacing w:val="-41"/>
          <w:sz w:val="28"/>
        </w:rPr>
        <w:t xml:space="preserve"> </w:t>
      </w:r>
      <w:r>
        <w:rPr>
          <w:spacing w:val="-2"/>
          <w:sz w:val="28"/>
        </w:rPr>
        <w:t>del</w:t>
      </w:r>
      <w:r>
        <w:rPr>
          <w:spacing w:val="-42"/>
          <w:sz w:val="28"/>
        </w:rPr>
        <w:t xml:space="preserve"> </w:t>
      </w:r>
      <w:r>
        <w:rPr>
          <w:spacing w:val="-2"/>
          <w:sz w:val="28"/>
        </w:rPr>
        <w:t>desarrollo,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velando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por</w:t>
      </w:r>
      <w:r>
        <w:rPr>
          <w:spacing w:val="-26"/>
          <w:sz w:val="28"/>
        </w:rPr>
        <w:t xml:space="preserve"> </w:t>
      </w:r>
      <w:r>
        <w:rPr>
          <w:spacing w:val="-5"/>
          <w:sz w:val="28"/>
        </w:rPr>
        <w:t>el</w:t>
      </w:r>
    </w:p>
    <w:p w14:paraId="440BE29D">
      <w:pPr>
        <w:pStyle w:val="10"/>
        <w:spacing w:after="0" w:line="240" w:lineRule="auto"/>
        <w:jc w:val="left"/>
        <w:rPr>
          <w:sz w:val="28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2FE8E328">
      <w:pPr>
        <w:pStyle w:val="7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C9CB2E">
      <w:pPr>
        <w:pStyle w:val="7"/>
      </w:pPr>
    </w:p>
    <w:p w14:paraId="4DF3769D">
      <w:pPr>
        <w:pStyle w:val="7"/>
      </w:pPr>
    </w:p>
    <w:p w14:paraId="54E60CCE">
      <w:pPr>
        <w:pStyle w:val="7"/>
      </w:pPr>
    </w:p>
    <w:p w14:paraId="0D3C2458">
      <w:pPr>
        <w:pStyle w:val="7"/>
        <w:spacing w:before="34"/>
      </w:pPr>
    </w:p>
    <w:p w14:paraId="024A3278">
      <w:pPr>
        <w:pStyle w:val="7"/>
      </w:pPr>
      <w:r>
        <w:t>cumplimiento</w:t>
      </w:r>
      <w:r>
        <w:rPr>
          <w:spacing w:val="-18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plazos</w:t>
      </w:r>
      <w:r>
        <w:rPr>
          <w:spacing w:val="-13"/>
        </w:rPr>
        <w:t xml:space="preserve"> </w:t>
      </w:r>
      <w:r>
        <w:rPr>
          <w:spacing w:val="-2"/>
        </w:rPr>
        <w:t>establecidos.</w:t>
      </w:r>
    </w:p>
    <w:p w14:paraId="00652753">
      <w:pPr>
        <w:pStyle w:val="7"/>
        <w:spacing w:before="84"/>
      </w:pPr>
    </w:p>
    <w:p w14:paraId="0061CE10">
      <w:pPr>
        <w:pStyle w:val="10"/>
        <w:numPr>
          <w:ilvl w:val="1"/>
          <w:numId w:val="3"/>
        </w:numPr>
        <w:tabs>
          <w:tab w:val="left" w:pos="720"/>
        </w:tabs>
        <w:spacing w:before="1" w:after="0" w:line="247" w:lineRule="auto"/>
        <w:ind w:left="720" w:right="2396" w:hanging="360"/>
        <w:jc w:val="left"/>
        <w:rPr>
          <w:sz w:val="28"/>
        </w:rPr>
      </w:pPr>
      <w:r>
        <w:rPr>
          <w:sz w:val="28"/>
        </w:rPr>
        <w:t>Revisar</w:t>
      </w:r>
      <w:r>
        <w:rPr>
          <w:spacing w:val="-42"/>
          <w:sz w:val="28"/>
        </w:rPr>
        <w:t xml:space="preserve"> </w:t>
      </w:r>
      <w:r>
        <w:rPr>
          <w:sz w:val="28"/>
        </w:rPr>
        <w:t>código</w:t>
      </w:r>
      <w:r>
        <w:rPr>
          <w:spacing w:val="-37"/>
          <w:sz w:val="28"/>
        </w:rPr>
        <w:t xml:space="preserve"> </w:t>
      </w:r>
      <w:r>
        <w:rPr>
          <w:sz w:val="28"/>
        </w:rPr>
        <w:t>y</w:t>
      </w:r>
      <w:r>
        <w:rPr>
          <w:spacing w:val="-45"/>
          <w:sz w:val="28"/>
        </w:rPr>
        <w:t xml:space="preserve"> </w:t>
      </w:r>
      <w:r>
        <w:rPr>
          <w:sz w:val="28"/>
        </w:rPr>
        <w:t>solucionar</w:t>
      </w:r>
      <w:r>
        <w:rPr>
          <w:spacing w:val="-42"/>
          <w:sz w:val="28"/>
        </w:rPr>
        <w:t xml:space="preserve"> </w:t>
      </w:r>
      <w:r>
        <w:rPr>
          <w:sz w:val="28"/>
        </w:rPr>
        <w:t>errores</w:t>
      </w:r>
      <w:r>
        <w:rPr>
          <w:spacing w:val="-38"/>
          <w:sz w:val="28"/>
        </w:rPr>
        <w:t xml:space="preserve"> </w:t>
      </w:r>
      <w:r>
        <w:rPr>
          <w:sz w:val="28"/>
        </w:rPr>
        <w:t>técnicos</w:t>
      </w:r>
      <w:r>
        <w:rPr>
          <w:spacing w:val="-38"/>
          <w:sz w:val="28"/>
        </w:rPr>
        <w:t xml:space="preserve"> </w:t>
      </w:r>
      <w:r>
        <w:rPr>
          <w:sz w:val="28"/>
        </w:rPr>
        <w:t>para</w:t>
      </w:r>
      <w:r>
        <w:rPr>
          <w:spacing w:val="-40"/>
          <w:sz w:val="28"/>
        </w:rPr>
        <w:t xml:space="preserve"> </w:t>
      </w:r>
      <w:r>
        <w:rPr>
          <w:sz w:val="28"/>
        </w:rPr>
        <w:t>asegurar</w:t>
      </w:r>
      <w:r>
        <w:rPr>
          <w:spacing w:val="-39"/>
          <w:sz w:val="28"/>
        </w:rPr>
        <w:t xml:space="preserve"> </w:t>
      </w:r>
      <w:r>
        <w:rPr>
          <w:sz w:val="28"/>
        </w:rPr>
        <w:t>un sistema estable y sin fallos.</w:t>
      </w:r>
    </w:p>
    <w:p w14:paraId="444BE209">
      <w:pPr>
        <w:pStyle w:val="10"/>
        <w:numPr>
          <w:ilvl w:val="1"/>
          <w:numId w:val="3"/>
        </w:numPr>
        <w:tabs>
          <w:tab w:val="left" w:pos="720"/>
        </w:tabs>
        <w:spacing w:before="43" w:after="0" w:line="242" w:lineRule="auto"/>
        <w:ind w:left="720" w:right="2263" w:hanging="360"/>
        <w:jc w:val="left"/>
        <w:rPr>
          <w:sz w:val="28"/>
        </w:rPr>
      </w:pPr>
      <w:r>
        <w:rPr>
          <w:sz w:val="28"/>
        </w:rPr>
        <w:t>Coordinar</w:t>
      </w:r>
      <w:r>
        <w:rPr>
          <w:spacing w:val="-13"/>
          <w:sz w:val="28"/>
        </w:rPr>
        <w:t xml:space="preserve"> </w:t>
      </w:r>
      <w:r>
        <w:rPr>
          <w:sz w:val="28"/>
        </w:rPr>
        <w:t>la</w:t>
      </w:r>
      <w:r>
        <w:rPr>
          <w:spacing w:val="-10"/>
          <w:sz w:val="28"/>
        </w:rPr>
        <w:t xml:space="preserve"> </w:t>
      </w:r>
      <w:r>
        <w:rPr>
          <w:sz w:val="28"/>
        </w:rPr>
        <w:t>lógica</w:t>
      </w:r>
      <w:r>
        <w:rPr>
          <w:spacing w:val="-19"/>
          <w:sz w:val="28"/>
        </w:rPr>
        <w:t xml:space="preserve"> </w:t>
      </w:r>
      <w:r>
        <w:rPr>
          <w:sz w:val="28"/>
        </w:rPr>
        <w:t>de</w:t>
      </w:r>
      <w:r>
        <w:rPr>
          <w:spacing w:val="-18"/>
          <w:sz w:val="28"/>
        </w:rPr>
        <w:t xml:space="preserve"> </w:t>
      </w:r>
      <w:r>
        <w:rPr>
          <w:sz w:val="28"/>
        </w:rPr>
        <w:t>la</w:t>
      </w:r>
      <w:r>
        <w:rPr>
          <w:spacing w:val="-10"/>
          <w:sz w:val="28"/>
        </w:rPr>
        <w:t xml:space="preserve"> </w:t>
      </w:r>
      <w:r>
        <w:rPr>
          <w:sz w:val="28"/>
        </w:rPr>
        <w:t>base</w:t>
      </w:r>
      <w:r>
        <w:rPr>
          <w:spacing w:val="-12"/>
          <w:sz w:val="28"/>
        </w:rPr>
        <w:t xml:space="preserve"> </w:t>
      </w:r>
      <w:r>
        <w:rPr>
          <w:sz w:val="28"/>
        </w:rPr>
        <w:t>de</w:t>
      </w:r>
      <w:r>
        <w:rPr>
          <w:spacing w:val="-12"/>
          <w:sz w:val="28"/>
        </w:rPr>
        <w:t xml:space="preserve"> </w:t>
      </w:r>
      <w:r>
        <w:rPr>
          <w:sz w:val="28"/>
        </w:rPr>
        <w:t>datos</w:t>
      </w:r>
      <w:r>
        <w:rPr>
          <w:spacing w:val="-10"/>
          <w:sz w:val="28"/>
        </w:rPr>
        <w:t xml:space="preserve"> </w:t>
      </w:r>
      <w:r>
        <w:rPr>
          <w:sz w:val="28"/>
        </w:rPr>
        <w:t>y</w:t>
      </w:r>
      <w:r>
        <w:rPr>
          <w:spacing w:val="-19"/>
          <w:sz w:val="28"/>
        </w:rPr>
        <w:t xml:space="preserve"> </w:t>
      </w:r>
      <w:r>
        <w:rPr>
          <w:sz w:val="28"/>
        </w:rPr>
        <w:t>el</w:t>
      </w:r>
      <w:r>
        <w:rPr>
          <w:spacing w:val="-18"/>
          <w:sz w:val="28"/>
        </w:rPr>
        <w:t xml:space="preserve"> </w:t>
      </w:r>
      <w:r>
        <w:rPr>
          <w:sz w:val="28"/>
        </w:rPr>
        <w:t>backend, asegurando</w:t>
      </w:r>
      <w:r>
        <w:rPr>
          <w:spacing w:val="-26"/>
          <w:sz w:val="28"/>
        </w:rPr>
        <w:t xml:space="preserve"> </w:t>
      </w:r>
      <w:r>
        <w:rPr>
          <w:sz w:val="28"/>
        </w:rPr>
        <w:t>su</w:t>
      </w:r>
      <w:r>
        <w:rPr>
          <w:spacing w:val="-22"/>
          <w:sz w:val="28"/>
        </w:rPr>
        <w:t xml:space="preserve"> </w:t>
      </w:r>
      <w:r>
        <w:rPr>
          <w:sz w:val="28"/>
        </w:rPr>
        <w:t>correcto</w:t>
      </w:r>
      <w:r>
        <w:rPr>
          <w:spacing w:val="-21"/>
          <w:sz w:val="28"/>
        </w:rPr>
        <w:t xml:space="preserve"> </w:t>
      </w:r>
      <w:r>
        <w:rPr>
          <w:sz w:val="28"/>
        </w:rPr>
        <w:t>funcionamiento</w:t>
      </w:r>
      <w:r>
        <w:rPr>
          <w:spacing w:val="-21"/>
          <w:sz w:val="28"/>
        </w:rPr>
        <w:t xml:space="preserve"> </w:t>
      </w:r>
      <w:r>
        <w:rPr>
          <w:sz w:val="28"/>
        </w:rPr>
        <w:t>y</w:t>
      </w:r>
      <w:r>
        <w:rPr>
          <w:spacing w:val="-21"/>
          <w:sz w:val="28"/>
        </w:rPr>
        <w:t xml:space="preserve"> </w:t>
      </w:r>
      <w:r>
        <w:rPr>
          <w:sz w:val="28"/>
        </w:rPr>
        <w:t>la</w:t>
      </w:r>
      <w:r>
        <w:rPr>
          <w:spacing w:val="-26"/>
          <w:sz w:val="28"/>
        </w:rPr>
        <w:t xml:space="preserve"> </w:t>
      </w:r>
      <w:r>
        <w:rPr>
          <w:sz w:val="28"/>
        </w:rPr>
        <w:t>protección</w:t>
      </w:r>
      <w:r>
        <w:rPr>
          <w:spacing w:val="-24"/>
          <w:sz w:val="28"/>
        </w:rPr>
        <w:t xml:space="preserve"> </w:t>
      </w:r>
      <w:r>
        <w:rPr>
          <w:sz w:val="28"/>
        </w:rPr>
        <w:t>de</w:t>
      </w:r>
      <w:r>
        <w:rPr>
          <w:spacing w:val="-24"/>
          <w:sz w:val="28"/>
        </w:rPr>
        <w:t xml:space="preserve"> </w:t>
      </w:r>
      <w:r>
        <w:rPr>
          <w:sz w:val="28"/>
        </w:rPr>
        <w:t xml:space="preserve">los </w:t>
      </w:r>
      <w:r>
        <w:rPr>
          <w:spacing w:val="-2"/>
          <w:sz w:val="28"/>
        </w:rPr>
        <w:t>datos.</w:t>
      </w:r>
    </w:p>
    <w:p w14:paraId="3CD0920C">
      <w:pPr>
        <w:pStyle w:val="10"/>
        <w:numPr>
          <w:ilvl w:val="1"/>
          <w:numId w:val="3"/>
        </w:numPr>
        <w:tabs>
          <w:tab w:val="left" w:pos="720"/>
        </w:tabs>
        <w:spacing w:before="54" w:after="0" w:line="247" w:lineRule="auto"/>
        <w:ind w:left="720" w:right="2850" w:hanging="360"/>
        <w:jc w:val="left"/>
        <w:rPr>
          <w:sz w:val="28"/>
        </w:rPr>
      </w:pPr>
      <w:r>
        <w:rPr>
          <w:sz w:val="28"/>
        </w:rPr>
        <w:t>Organizar</w:t>
      </w:r>
      <w:r>
        <w:rPr>
          <w:spacing w:val="-41"/>
          <w:sz w:val="28"/>
        </w:rPr>
        <w:t xml:space="preserve"> </w:t>
      </w:r>
      <w:r>
        <w:rPr>
          <w:sz w:val="28"/>
        </w:rPr>
        <w:t>reuniones</w:t>
      </w:r>
      <w:r>
        <w:rPr>
          <w:spacing w:val="-33"/>
          <w:sz w:val="28"/>
        </w:rPr>
        <w:t xml:space="preserve"> </w:t>
      </w:r>
      <w:r>
        <w:rPr>
          <w:sz w:val="28"/>
        </w:rPr>
        <w:t>periódicas</w:t>
      </w:r>
      <w:r>
        <w:rPr>
          <w:spacing w:val="-38"/>
          <w:sz w:val="28"/>
        </w:rPr>
        <w:t xml:space="preserve"> </w:t>
      </w:r>
      <w:r>
        <w:rPr>
          <w:sz w:val="28"/>
        </w:rPr>
        <w:t>con</w:t>
      </w:r>
      <w:r>
        <w:rPr>
          <w:spacing w:val="-41"/>
          <w:sz w:val="28"/>
        </w:rPr>
        <w:t xml:space="preserve"> </w:t>
      </w:r>
      <w:r>
        <w:rPr>
          <w:sz w:val="28"/>
        </w:rPr>
        <w:t>el</w:t>
      </w:r>
      <w:r>
        <w:rPr>
          <w:spacing w:val="-41"/>
          <w:sz w:val="28"/>
        </w:rPr>
        <w:t xml:space="preserve"> </w:t>
      </w:r>
      <w:r>
        <w:rPr>
          <w:sz w:val="28"/>
        </w:rPr>
        <w:t>equipo</w:t>
      </w:r>
      <w:r>
        <w:rPr>
          <w:spacing w:val="-39"/>
          <w:sz w:val="28"/>
        </w:rPr>
        <w:t xml:space="preserve"> </w:t>
      </w:r>
      <w:r>
        <w:rPr>
          <w:sz w:val="28"/>
        </w:rPr>
        <w:t>para</w:t>
      </w:r>
      <w:r>
        <w:rPr>
          <w:spacing w:val="-41"/>
          <w:sz w:val="28"/>
        </w:rPr>
        <w:t xml:space="preserve"> </w:t>
      </w:r>
      <w:r>
        <w:rPr>
          <w:sz w:val="28"/>
        </w:rPr>
        <w:t>revisar avances</w:t>
      </w:r>
      <w:r>
        <w:rPr>
          <w:spacing w:val="-13"/>
          <w:sz w:val="28"/>
        </w:rPr>
        <w:t xml:space="preserve"> </w:t>
      </w:r>
      <w:r>
        <w:rPr>
          <w:sz w:val="28"/>
        </w:rPr>
        <w:t>y</w:t>
      </w:r>
      <w:r>
        <w:rPr>
          <w:spacing w:val="-2"/>
          <w:sz w:val="28"/>
        </w:rPr>
        <w:t xml:space="preserve"> </w:t>
      </w:r>
      <w:r>
        <w:rPr>
          <w:sz w:val="28"/>
        </w:rPr>
        <w:t>proponer</w:t>
      </w:r>
      <w:r>
        <w:rPr>
          <w:spacing w:val="-2"/>
          <w:sz w:val="28"/>
        </w:rPr>
        <w:t xml:space="preserve"> </w:t>
      </w:r>
      <w:r>
        <w:rPr>
          <w:sz w:val="28"/>
        </w:rPr>
        <w:t>acciones correctivas o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de ajuste. </w:t>
      </w:r>
      <w:r>
        <w:rPr>
          <w:rFonts w:ascii="Trebuchet MS" w:hAnsi="Trebuchet MS"/>
          <w:b/>
          <w:sz w:val="28"/>
        </w:rPr>
        <w:t>Contacto:</w:t>
      </w:r>
      <w:r>
        <w:rPr>
          <w:rFonts w:ascii="Trebuchet MS" w:hAnsi="Trebuchet MS"/>
          <w:b/>
          <w:spacing w:val="-24"/>
          <w:sz w:val="28"/>
        </w:rPr>
        <w:t xml:space="preserve"> </w:t>
      </w:r>
      <w:r>
        <w:fldChar w:fldCharType="begin"/>
      </w:r>
      <w:r>
        <w:instrText xml:space="preserve"> HYPERLINK "mailto:ingrid.medina8@soy.sena.edu.co" \h </w:instrText>
      </w:r>
      <w:r>
        <w:fldChar w:fldCharType="separate"/>
      </w:r>
      <w:r>
        <w:rPr>
          <w:sz w:val="28"/>
        </w:rPr>
        <w:t>ingrid.medina8@soy.sena.edu.co</w:t>
      </w:r>
      <w:r>
        <w:rPr>
          <w:sz w:val="28"/>
        </w:rPr>
        <w:fldChar w:fldCharType="end"/>
      </w:r>
    </w:p>
    <w:p w14:paraId="5AEE721D">
      <w:pPr>
        <w:pStyle w:val="7"/>
        <w:rPr>
          <w:sz w:val="20"/>
        </w:rPr>
      </w:pPr>
    </w:p>
    <w:p w14:paraId="196FB997">
      <w:pPr>
        <w:pStyle w:val="7"/>
        <w:rPr>
          <w:sz w:val="20"/>
        </w:rPr>
      </w:pPr>
    </w:p>
    <w:p w14:paraId="3445C9B1">
      <w:pPr>
        <w:pStyle w:val="7"/>
        <w:rPr>
          <w:sz w:val="20"/>
        </w:rPr>
      </w:pPr>
    </w:p>
    <w:p w14:paraId="6F02D23C">
      <w:pPr>
        <w:pStyle w:val="7"/>
        <w:rPr>
          <w:sz w:val="20"/>
        </w:rPr>
      </w:pPr>
    </w:p>
    <w:p w14:paraId="3B062E11">
      <w:pPr>
        <w:pStyle w:val="7"/>
        <w:spacing w:before="145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2802255</wp:posOffset>
                </wp:positionH>
                <wp:positionV relativeFrom="paragraph">
                  <wp:posOffset>260350</wp:posOffset>
                </wp:positionV>
                <wp:extent cx="2165985" cy="2699385"/>
                <wp:effectExtent l="0" t="0" r="0" b="0"/>
                <wp:wrapTopAndBottom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5985" cy="2699385"/>
                          <a:chOff x="0" y="0"/>
                          <a:chExt cx="2165985" cy="269938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616" cy="2699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0" y="46913"/>
                            <a:ext cx="2005329" cy="2546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35820" y="27863"/>
                            <a:ext cx="2043430" cy="258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3430" h="2585085">
                                <a:moveTo>
                                  <a:pt x="0" y="2585085"/>
                                </a:moveTo>
                                <a:lnTo>
                                  <a:pt x="2043429" y="2585085"/>
                                </a:lnTo>
                                <a:lnTo>
                                  <a:pt x="20434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8508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26" o:spt="203" style="position:absolute;left:0pt;margin-left:220.65pt;margin-top:20.5pt;height:212.55pt;width:170.55pt;mso-position-horizontal-relative:page;mso-wrap-distance-bottom:0pt;mso-wrap-distance-top:0pt;z-index:-251626496;mso-width-relative:page;mso-height-relative:page;" coordsize="2165985,2699385" o:gfxdata="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">
                <o:lock v:ext="edit" aspectratio="f"/>
                <v:shape id="Image 14" o:spid="_x0000_s1026" o:spt="75" type="#_x0000_t75" style="position:absolute;left:0;top:0;height:2699080;width:2165616;" filled="f" o:preferrelative="t" stroked="f" coordsize="21600,21600" o:gfxdata="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IWkr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1" o:title=""/>
                  <o:lock v:ext="edit" aspectratio="f"/>
                </v:shape>
                <v:shape id="Image 15" o:spid="_x0000_s1026" o:spt="75" type="#_x0000_t75" style="position:absolute;left:54870;top:46913;height:2546985;width:2005329;" filled="f" o:preferrelative="t" stroked="f" coordsize="21600,21600" o:gfxdata="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AyRs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" o:title=""/>
                  <o:lock v:ext="edit" aspectratio="f"/>
                </v:shape>
                <v:shape id="Graphic 16" o:spid="_x0000_s1026" o:spt="100" style="position:absolute;left:35820;top:27863;height:2585085;width:2043430;" filled="f" stroked="t" coordsize="2043430,2585085" o:gfxdata="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Km/3ugAAANsA&#10;AAAPAAAAAAAAAAEAIAAAACIAAABkcnMvZG93bnJldi54bWxQSwECFAAUAAAACACHTuJAMy8FnjsA&#10;AAA5AAAAEAAAAAAAAAABACAAAAAJAQAAZHJzL3NoYXBleG1sLnhtbFBLBQYAAAAABgAGAFsBAACz&#10;AwAAAAA=&#10;" path="m0,2585085l2043429,2585085,2043429,0,0,0,0,2585085xe">
                  <v:fill on="f" focussize="0,0"/>
                  <v:stroke weight="3pt"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AE2D92E">
      <w:pPr>
        <w:pStyle w:val="7"/>
        <w:spacing w:after="0"/>
        <w:rPr>
          <w:sz w:val="20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01E84867">
      <w:pPr>
        <w:pStyle w:val="7"/>
        <w:rPr>
          <w:sz w:val="36"/>
        </w:rPr>
      </w:pPr>
      <w:r>
        <w:rPr>
          <w:sz w:val="36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FD6B3F">
      <w:pPr>
        <w:pStyle w:val="7"/>
        <w:rPr>
          <w:sz w:val="36"/>
        </w:rPr>
      </w:pPr>
    </w:p>
    <w:p w14:paraId="7D64B8D6">
      <w:pPr>
        <w:pStyle w:val="7"/>
        <w:rPr>
          <w:sz w:val="36"/>
        </w:rPr>
      </w:pPr>
    </w:p>
    <w:p w14:paraId="4F0ABBDC">
      <w:pPr>
        <w:pStyle w:val="7"/>
        <w:spacing w:before="4"/>
        <w:rPr>
          <w:sz w:val="36"/>
        </w:rPr>
      </w:pPr>
    </w:p>
    <w:p w14:paraId="0F2A2F97">
      <w:pPr>
        <w:pStyle w:val="3"/>
      </w:pPr>
      <w:r>
        <w:rPr>
          <w:color w:val="092E41"/>
          <w:w w:val="90"/>
        </w:rPr>
        <w:t>Daniel</w:t>
      </w:r>
      <w:r>
        <w:rPr>
          <w:color w:val="092E41"/>
          <w:spacing w:val="-7"/>
          <w:w w:val="90"/>
        </w:rPr>
        <w:t xml:space="preserve"> </w:t>
      </w:r>
      <w:r>
        <w:rPr>
          <w:color w:val="092E41"/>
          <w:w w:val="90"/>
        </w:rPr>
        <w:t>Caicedo</w:t>
      </w:r>
      <w:r>
        <w:rPr>
          <w:color w:val="092E41"/>
          <w:spacing w:val="-1"/>
          <w:w w:val="90"/>
        </w:rPr>
        <w:t xml:space="preserve"> </w:t>
      </w:r>
      <w:r>
        <w:rPr>
          <w:color w:val="092E41"/>
          <w:spacing w:val="-2"/>
          <w:w w:val="90"/>
        </w:rPr>
        <w:t>Trujillo</w:t>
      </w:r>
    </w:p>
    <w:p w14:paraId="261F00B7">
      <w:pPr>
        <w:pStyle w:val="7"/>
        <w:spacing w:before="69"/>
        <w:rPr>
          <w:rFonts w:ascii="Calibri"/>
        </w:rPr>
      </w:pPr>
      <w:r>
        <w:rPr>
          <w:rFonts w:ascii="Calibri"/>
          <w:b/>
          <w:spacing w:val="-2"/>
        </w:rPr>
        <w:t>Rol: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spacing w:val="-2"/>
        </w:rPr>
        <w:t>Desarrollador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(Frontend,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Backend)</w:t>
      </w:r>
    </w:p>
    <w:p w14:paraId="46511C1E">
      <w:pPr>
        <w:pStyle w:val="3"/>
        <w:spacing w:before="329"/>
      </w:pPr>
      <w:r>
        <w:rPr>
          <w:color w:val="092E41"/>
          <w:spacing w:val="-4"/>
        </w:rPr>
        <w:t>Responsabilidades:</w:t>
      </w:r>
    </w:p>
    <w:p w14:paraId="32C1BC80">
      <w:pPr>
        <w:pStyle w:val="10"/>
        <w:numPr>
          <w:ilvl w:val="1"/>
          <w:numId w:val="3"/>
        </w:numPr>
        <w:tabs>
          <w:tab w:val="left" w:pos="720"/>
        </w:tabs>
        <w:spacing w:before="403" w:after="0" w:line="242" w:lineRule="auto"/>
        <w:ind w:left="0" w:right="1160" w:firstLine="360"/>
        <w:jc w:val="left"/>
        <w:rPr>
          <w:sz w:val="28"/>
        </w:rPr>
      </w:pPr>
      <w:r>
        <w:rPr>
          <w:sz w:val="28"/>
        </w:rPr>
        <w:t>Proponer</w:t>
      </w:r>
      <w:r>
        <w:rPr>
          <w:spacing w:val="-1"/>
          <w:sz w:val="28"/>
        </w:rPr>
        <w:t xml:space="preserve"> </w:t>
      </w:r>
      <w:r>
        <w:rPr>
          <w:sz w:val="28"/>
        </w:rPr>
        <w:t>nuevas</w:t>
      </w:r>
      <w:r>
        <w:rPr>
          <w:spacing w:val="-1"/>
          <w:sz w:val="28"/>
        </w:rPr>
        <w:t xml:space="preserve"> </w:t>
      </w:r>
      <w:r>
        <w:rPr>
          <w:sz w:val="28"/>
        </w:rPr>
        <w:t>soluciones</w:t>
      </w:r>
      <w:r>
        <w:rPr>
          <w:spacing w:val="-1"/>
          <w:sz w:val="28"/>
        </w:rPr>
        <w:t xml:space="preserve"> </w:t>
      </w:r>
      <w:r>
        <w:rPr>
          <w:sz w:val="28"/>
        </w:rPr>
        <w:t>que</w:t>
      </w:r>
      <w:r>
        <w:rPr>
          <w:spacing w:val="-3"/>
          <w:sz w:val="28"/>
        </w:rPr>
        <w:t xml:space="preserve"> </w:t>
      </w:r>
      <w:r>
        <w:rPr>
          <w:sz w:val="28"/>
        </w:rPr>
        <w:t>optimicen el</w:t>
      </w:r>
      <w:r>
        <w:rPr>
          <w:spacing w:val="-11"/>
          <w:sz w:val="28"/>
        </w:rPr>
        <w:t xml:space="preserve"> </w:t>
      </w:r>
      <w:r>
        <w:rPr>
          <w:sz w:val="28"/>
        </w:rPr>
        <w:t>código</w:t>
      </w:r>
      <w:r>
        <w:rPr>
          <w:spacing w:val="-2"/>
          <w:sz w:val="28"/>
        </w:rPr>
        <w:t xml:space="preserve"> </w:t>
      </w:r>
      <w:r>
        <w:rPr>
          <w:sz w:val="28"/>
        </w:rPr>
        <w:t>y</w:t>
      </w:r>
      <w:r>
        <w:rPr>
          <w:spacing w:val="-19"/>
          <w:sz w:val="28"/>
        </w:rPr>
        <w:t xml:space="preserve"> </w:t>
      </w:r>
      <w:r>
        <w:rPr>
          <w:sz w:val="28"/>
        </w:rPr>
        <w:t>enriquezcan</w:t>
      </w:r>
      <w:r>
        <w:rPr>
          <w:spacing w:val="-3"/>
          <w:sz w:val="28"/>
        </w:rPr>
        <w:t xml:space="preserve"> </w:t>
      </w:r>
      <w:r>
        <w:rPr>
          <w:sz w:val="28"/>
        </w:rPr>
        <w:t>la experiencia</w:t>
      </w:r>
      <w:r>
        <w:rPr>
          <w:spacing w:val="-15"/>
          <w:sz w:val="28"/>
        </w:rPr>
        <w:t xml:space="preserve"> </w:t>
      </w:r>
      <w:r>
        <w:rPr>
          <w:sz w:val="28"/>
        </w:rPr>
        <w:t>del</w:t>
      </w:r>
      <w:r>
        <w:rPr>
          <w:spacing w:val="-12"/>
          <w:sz w:val="28"/>
        </w:rPr>
        <w:t xml:space="preserve"> </w:t>
      </w:r>
      <w:r>
        <w:rPr>
          <w:sz w:val="28"/>
        </w:rPr>
        <w:t>usuario,</w:t>
      </w:r>
      <w:r>
        <w:rPr>
          <w:spacing w:val="-7"/>
          <w:sz w:val="28"/>
        </w:rPr>
        <w:t xml:space="preserve"> </w:t>
      </w:r>
      <w:r>
        <w:rPr>
          <w:sz w:val="28"/>
        </w:rPr>
        <w:t>enfocándose</w:t>
      </w:r>
      <w:r>
        <w:rPr>
          <w:spacing w:val="-7"/>
          <w:sz w:val="28"/>
        </w:rPr>
        <w:t xml:space="preserve"> </w:t>
      </w:r>
      <w:r>
        <w:rPr>
          <w:sz w:val="28"/>
        </w:rPr>
        <w:t>en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6"/>
          <w:sz w:val="28"/>
        </w:rPr>
        <w:t xml:space="preserve"> </w:t>
      </w:r>
      <w:r>
        <w:rPr>
          <w:sz w:val="28"/>
        </w:rPr>
        <w:t>usabilidad</w:t>
      </w:r>
      <w:r>
        <w:rPr>
          <w:spacing w:val="-4"/>
          <w:sz w:val="28"/>
        </w:rPr>
        <w:t xml:space="preserve"> </w:t>
      </w:r>
      <w:r>
        <w:rPr>
          <w:sz w:val="28"/>
        </w:rPr>
        <w:t>y</w:t>
      </w:r>
      <w:r>
        <w:rPr>
          <w:spacing w:val="-7"/>
          <w:sz w:val="28"/>
        </w:rPr>
        <w:t xml:space="preserve"> </w:t>
      </w:r>
      <w:r>
        <w:rPr>
          <w:sz w:val="28"/>
        </w:rPr>
        <w:t>el</w:t>
      </w:r>
      <w:r>
        <w:rPr>
          <w:spacing w:val="-7"/>
          <w:sz w:val="28"/>
        </w:rPr>
        <w:t xml:space="preserve"> </w:t>
      </w:r>
      <w:r>
        <w:rPr>
          <w:sz w:val="28"/>
        </w:rPr>
        <w:t>rendimiento.</w:t>
      </w:r>
    </w:p>
    <w:p w14:paraId="38724BC1">
      <w:pPr>
        <w:pStyle w:val="10"/>
        <w:numPr>
          <w:ilvl w:val="1"/>
          <w:numId w:val="3"/>
        </w:numPr>
        <w:tabs>
          <w:tab w:val="left" w:pos="720"/>
        </w:tabs>
        <w:spacing w:before="57" w:after="0" w:line="242" w:lineRule="auto"/>
        <w:ind w:left="0" w:right="2391" w:firstLine="360"/>
        <w:jc w:val="left"/>
        <w:rPr>
          <w:sz w:val="28"/>
        </w:rPr>
      </w:pPr>
      <w:r>
        <w:rPr>
          <w:sz w:val="28"/>
        </w:rPr>
        <w:t>Brindar</w:t>
      </w:r>
      <w:r>
        <w:rPr>
          <w:spacing w:val="-27"/>
          <w:sz w:val="28"/>
        </w:rPr>
        <w:t xml:space="preserve"> </w:t>
      </w:r>
      <w:r>
        <w:rPr>
          <w:sz w:val="28"/>
        </w:rPr>
        <w:t>apoyo</w:t>
      </w:r>
      <w:r>
        <w:rPr>
          <w:spacing w:val="-28"/>
          <w:sz w:val="28"/>
        </w:rPr>
        <w:t xml:space="preserve"> </w:t>
      </w:r>
      <w:r>
        <w:rPr>
          <w:sz w:val="28"/>
        </w:rPr>
        <w:t>técnico</w:t>
      </w:r>
      <w:r>
        <w:rPr>
          <w:spacing w:val="-26"/>
          <w:sz w:val="28"/>
        </w:rPr>
        <w:t xml:space="preserve"> </w:t>
      </w:r>
      <w:r>
        <w:rPr>
          <w:sz w:val="28"/>
        </w:rPr>
        <w:t>a</w:t>
      </w:r>
      <w:r>
        <w:rPr>
          <w:spacing w:val="-28"/>
          <w:sz w:val="28"/>
        </w:rPr>
        <w:t xml:space="preserve"> </w:t>
      </w:r>
      <w:r>
        <w:rPr>
          <w:sz w:val="28"/>
        </w:rPr>
        <w:t>otros</w:t>
      </w:r>
      <w:r>
        <w:rPr>
          <w:spacing w:val="-28"/>
          <w:sz w:val="28"/>
        </w:rPr>
        <w:t xml:space="preserve"> </w:t>
      </w:r>
      <w:r>
        <w:rPr>
          <w:sz w:val="28"/>
        </w:rPr>
        <w:t>desarrolladores,</w:t>
      </w:r>
      <w:r>
        <w:rPr>
          <w:spacing w:val="-42"/>
          <w:sz w:val="28"/>
        </w:rPr>
        <w:t xml:space="preserve"> </w:t>
      </w:r>
      <w:r>
        <w:rPr>
          <w:sz w:val="28"/>
        </w:rPr>
        <w:t>asegurando</w:t>
      </w:r>
      <w:r>
        <w:rPr>
          <w:spacing w:val="-45"/>
          <w:sz w:val="28"/>
        </w:rPr>
        <w:t xml:space="preserve"> </w:t>
      </w:r>
      <w:r>
        <w:rPr>
          <w:sz w:val="28"/>
        </w:rPr>
        <w:t>la cohesión</w:t>
      </w:r>
      <w:r>
        <w:rPr>
          <w:spacing w:val="-15"/>
          <w:sz w:val="28"/>
        </w:rPr>
        <w:t xml:space="preserve"> </w:t>
      </w:r>
      <w:r>
        <w:rPr>
          <w:sz w:val="28"/>
        </w:rPr>
        <w:t>en</w:t>
      </w:r>
      <w:r>
        <w:rPr>
          <w:spacing w:val="-12"/>
          <w:sz w:val="28"/>
        </w:rPr>
        <w:t xml:space="preserve"> </w:t>
      </w:r>
      <w:r>
        <w:rPr>
          <w:sz w:val="28"/>
        </w:rPr>
        <w:t>el desarrollo del sistema.</w:t>
      </w:r>
    </w:p>
    <w:p w14:paraId="22B3AE6A">
      <w:pPr>
        <w:pStyle w:val="10"/>
        <w:numPr>
          <w:ilvl w:val="1"/>
          <w:numId w:val="3"/>
        </w:numPr>
        <w:tabs>
          <w:tab w:val="left" w:pos="720"/>
        </w:tabs>
        <w:spacing w:before="49" w:after="0" w:line="244" w:lineRule="auto"/>
        <w:ind w:left="0" w:right="2600" w:firstLine="360"/>
        <w:jc w:val="left"/>
        <w:rPr>
          <w:sz w:val="28"/>
        </w:rPr>
      </w:pPr>
      <w:r>
        <w:rPr>
          <w:sz w:val="28"/>
        </w:rPr>
        <w:t>Diseñar</w:t>
      </w:r>
      <w:r>
        <w:rPr>
          <w:spacing w:val="-47"/>
          <w:sz w:val="28"/>
        </w:rPr>
        <w:t xml:space="preserve"> </w:t>
      </w:r>
      <w:r>
        <w:rPr>
          <w:sz w:val="28"/>
        </w:rPr>
        <w:t>interfaces</w:t>
      </w:r>
      <w:r>
        <w:rPr>
          <w:spacing w:val="-45"/>
          <w:sz w:val="28"/>
        </w:rPr>
        <w:t xml:space="preserve"> </w:t>
      </w:r>
      <w:r>
        <w:rPr>
          <w:sz w:val="28"/>
        </w:rPr>
        <w:t>amigables</w:t>
      </w:r>
      <w:r>
        <w:rPr>
          <w:spacing w:val="-46"/>
          <w:sz w:val="28"/>
        </w:rPr>
        <w:t xml:space="preserve"> </w:t>
      </w:r>
      <w:r>
        <w:rPr>
          <w:sz w:val="28"/>
        </w:rPr>
        <w:t>que</w:t>
      </w:r>
      <w:r>
        <w:rPr>
          <w:spacing w:val="-45"/>
          <w:sz w:val="28"/>
        </w:rPr>
        <w:t xml:space="preserve"> </w:t>
      </w:r>
      <w:r>
        <w:rPr>
          <w:sz w:val="28"/>
        </w:rPr>
        <w:t>mejoren</w:t>
      </w:r>
      <w:r>
        <w:rPr>
          <w:spacing w:val="-44"/>
          <w:sz w:val="28"/>
        </w:rPr>
        <w:t xml:space="preserve"> </w:t>
      </w:r>
      <w:r>
        <w:rPr>
          <w:sz w:val="28"/>
        </w:rPr>
        <w:t>la</w:t>
      </w:r>
      <w:r>
        <w:rPr>
          <w:spacing w:val="-32"/>
          <w:sz w:val="28"/>
        </w:rPr>
        <w:t xml:space="preserve"> </w:t>
      </w:r>
      <w:r>
        <w:rPr>
          <w:sz w:val="28"/>
        </w:rPr>
        <w:t>experiencia</w:t>
      </w:r>
      <w:r>
        <w:rPr>
          <w:spacing w:val="-33"/>
          <w:sz w:val="28"/>
        </w:rPr>
        <w:t xml:space="preserve"> </w:t>
      </w:r>
      <w:r>
        <w:rPr>
          <w:sz w:val="28"/>
        </w:rPr>
        <w:t xml:space="preserve">de </w:t>
      </w:r>
      <w:r>
        <w:rPr>
          <w:spacing w:val="-2"/>
          <w:sz w:val="28"/>
        </w:rPr>
        <w:t>navegación.</w:t>
      </w:r>
    </w:p>
    <w:p w14:paraId="08EAD8A0">
      <w:pPr>
        <w:pStyle w:val="10"/>
        <w:numPr>
          <w:ilvl w:val="1"/>
          <w:numId w:val="3"/>
        </w:numPr>
        <w:tabs>
          <w:tab w:val="left" w:pos="720"/>
        </w:tabs>
        <w:spacing w:before="0" w:after="0" w:line="244" w:lineRule="auto"/>
        <w:ind w:left="720" w:right="2576" w:hanging="360"/>
        <w:jc w:val="left"/>
        <w:rPr>
          <w:sz w:val="28"/>
        </w:rPr>
      </w:pPr>
      <w:r>
        <w:rPr>
          <w:sz w:val="28"/>
        </w:rPr>
        <w:t>Investigar</w:t>
      </w:r>
      <w:r>
        <w:rPr>
          <w:spacing w:val="-44"/>
          <w:sz w:val="28"/>
        </w:rPr>
        <w:t xml:space="preserve"> </w:t>
      </w:r>
      <w:r>
        <w:rPr>
          <w:sz w:val="28"/>
        </w:rPr>
        <w:t>metodologías</w:t>
      </w:r>
      <w:r>
        <w:rPr>
          <w:spacing w:val="-43"/>
          <w:sz w:val="28"/>
        </w:rPr>
        <w:t xml:space="preserve"> </w:t>
      </w:r>
      <w:r>
        <w:rPr>
          <w:sz w:val="28"/>
        </w:rPr>
        <w:t>aplicables</w:t>
      </w:r>
      <w:r>
        <w:rPr>
          <w:spacing w:val="-43"/>
          <w:sz w:val="28"/>
        </w:rPr>
        <w:t xml:space="preserve"> </w:t>
      </w:r>
      <w:r>
        <w:rPr>
          <w:sz w:val="28"/>
        </w:rPr>
        <w:t>al</w:t>
      </w:r>
      <w:r>
        <w:rPr>
          <w:spacing w:val="-48"/>
          <w:sz w:val="28"/>
        </w:rPr>
        <w:t xml:space="preserve"> </w:t>
      </w:r>
      <w:r>
        <w:rPr>
          <w:sz w:val="28"/>
        </w:rPr>
        <w:t>proyecto</w:t>
      </w:r>
      <w:r>
        <w:rPr>
          <w:spacing w:val="-43"/>
          <w:sz w:val="28"/>
        </w:rPr>
        <w:t xml:space="preserve"> </w:t>
      </w:r>
      <w:r>
        <w:rPr>
          <w:sz w:val="28"/>
        </w:rPr>
        <w:t>para</w:t>
      </w:r>
      <w:r>
        <w:rPr>
          <w:spacing w:val="-45"/>
          <w:sz w:val="28"/>
        </w:rPr>
        <w:t xml:space="preserve"> </w:t>
      </w:r>
      <w:r>
        <w:rPr>
          <w:sz w:val="28"/>
        </w:rPr>
        <w:t>adoptar buenas prácticas de desarrollo.</w:t>
      </w:r>
    </w:p>
    <w:p w14:paraId="56B2A049">
      <w:pPr>
        <w:pStyle w:val="7"/>
        <w:spacing w:line="261" w:lineRule="auto"/>
        <w:ind w:left="406" w:right="1112"/>
      </w:pPr>
      <w:r>
        <w:t>Realizar</w:t>
      </w:r>
      <w:r>
        <w:rPr>
          <w:spacing w:val="-33"/>
        </w:rPr>
        <w:t xml:space="preserve"> </w:t>
      </w:r>
      <w:r>
        <w:t>pruebas</w:t>
      </w:r>
      <w:r>
        <w:rPr>
          <w:spacing w:val="-29"/>
        </w:rPr>
        <w:t xml:space="preserve"> </w:t>
      </w:r>
      <w:r>
        <w:t>y</w:t>
      </w:r>
      <w:r>
        <w:rPr>
          <w:spacing w:val="-38"/>
        </w:rPr>
        <w:t xml:space="preserve"> </w:t>
      </w:r>
      <w:r>
        <w:t>validaciones</w:t>
      </w:r>
      <w:r>
        <w:rPr>
          <w:spacing w:val="-32"/>
        </w:rPr>
        <w:t xml:space="preserve"> </w:t>
      </w:r>
      <w:r>
        <w:t>en</w:t>
      </w:r>
      <w:r>
        <w:rPr>
          <w:spacing w:val="-36"/>
        </w:rPr>
        <w:t xml:space="preserve"> </w:t>
      </w:r>
      <w:r>
        <w:t>las</w:t>
      </w:r>
      <w:r>
        <w:rPr>
          <w:spacing w:val="-29"/>
        </w:rPr>
        <w:t xml:space="preserve"> </w:t>
      </w:r>
      <w:r>
        <w:t>interfaces,</w:t>
      </w:r>
      <w:r>
        <w:rPr>
          <w:spacing w:val="-38"/>
        </w:rPr>
        <w:t xml:space="preserve"> </w:t>
      </w:r>
      <w:r>
        <w:t>verificando</w:t>
      </w:r>
      <w:r>
        <w:rPr>
          <w:spacing w:val="-30"/>
        </w:rPr>
        <w:t xml:space="preserve"> </w:t>
      </w:r>
      <w:r>
        <w:t>que</w:t>
      </w:r>
      <w:r>
        <w:rPr>
          <w:spacing w:val="-33"/>
        </w:rPr>
        <w:t xml:space="preserve"> </w:t>
      </w:r>
      <w:r>
        <w:t>cumplan con las necesidades del usuario final.</w:t>
      </w:r>
    </w:p>
    <w:p w14:paraId="0E641615">
      <w:pPr>
        <w:pStyle w:val="7"/>
        <w:rPr>
          <w:sz w:val="20"/>
        </w:rPr>
      </w:pPr>
    </w:p>
    <w:p w14:paraId="7EFEA964">
      <w:pPr>
        <w:pStyle w:val="7"/>
        <w:rPr>
          <w:sz w:val="20"/>
        </w:rPr>
      </w:pPr>
    </w:p>
    <w:p w14:paraId="01349CBE">
      <w:pPr>
        <w:pStyle w:val="7"/>
        <w:rPr>
          <w:sz w:val="20"/>
        </w:rPr>
      </w:pPr>
    </w:p>
    <w:p w14:paraId="1D49365E">
      <w:pPr>
        <w:pStyle w:val="7"/>
        <w:rPr>
          <w:sz w:val="20"/>
        </w:rPr>
      </w:pPr>
    </w:p>
    <w:p w14:paraId="5C9F71D9">
      <w:pPr>
        <w:pStyle w:val="7"/>
        <w:spacing w:before="47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2867660</wp:posOffset>
                </wp:positionH>
                <wp:positionV relativeFrom="paragraph">
                  <wp:posOffset>198120</wp:posOffset>
                </wp:positionV>
                <wp:extent cx="2036445" cy="2662555"/>
                <wp:effectExtent l="0" t="0" r="0" b="0"/>
                <wp:wrapTopAndBottom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6445" cy="2662555"/>
                          <a:chOff x="0" y="0"/>
                          <a:chExt cx="2036445" cy="2662555"/>
                        </a:xfrm>
                      </wpg:grpSpPr>
                      <pic:pic xmlns:pic="http://schemas.openxmlformats.org/drawingml/2006/picture">
                        <pic:nvPicPr>
                          <pic:cNvPr id="19" name="Image 19" descr="A person in a red jacket  AI-generated content may be incorrect. (Rectangle)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104" cy="26625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 descr="A person in a red jacket  AI-generated content may be incorrect. (Rectangle)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08" y="45695"/>
                            <a:ext cx="1885188" cy="2512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7458" y="26645"/>
                            <a:ext cx="1923414" cy="255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3414" h="2550160">
                                <a:moveTo>
                                  <a:pt x="0" y="2550159"/>
                                </a:moveTo>
                                <a:lnTo>
                                  <a:pt x="1923288" y="2550159"/>
                                </a:lnTo>
                                <a:lnTo>
                                  <a:pt x="1923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015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26" o:spt="203" style="position:absolute;left:0pt;margin-left:225.8pt;margin-top:15.6pt;height:209.65pt;width:160.35pt;mso-position-horizontal-relative:page;mso-wrap-distance-bottom:0pt;mso-wrap-distance-top:0pt;z-index:-251625472;mso-width-relative:page;mso-height-relative:page;" coordsize="2036445,2662555" o:gfxdata="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">
                <o:lock v:ext="edit" aspectratio="f"/>
                <v:shape id="Image 19" o:spid="_x0000_s1026" o:spt="75" alt="A person in a red jacket  AI-generated content may be incorrect. (Rectangle)" type="#_x0000_t75" style="position:absolute;left:0;top:0;height:2662505;width:2036104;" filled="f" o:preferrelative="t" stroked="f" coordsize="21600,21600" o:gfxdata="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8bDr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3" o:title=""/>
                  <o:lock v:ext="edit" aspectratio="f"/>
                </v:shape>
                <v:shape id="Image 20" o:spid="_x0000_s1026" o:spt="75" alt="A person in a red jacket  AI-generated content may be incorrect. (Rectangle)" type="#_x0000_t75" style="position:absolute;left:46508;top:45695;height:2512060;width:1885188;" filled="f" o:preferrelative="t" stroked="f" coordsize="21600,21600" o:gfxdata="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yHx8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" o:title=""/>
                  <o:lock v:ext="edit" aspectratio="f"/>
                </v:shape>
                <v:shape id="Graphic 21" o:spid="_x0000_s1026" o:spt="100" style="position:absolute;left:27458;top:26645;height:2550160;width:1923414;" filled="f" stroked="t" coordsize="1923414,2550160" o:gfxdata="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sp568AAAA&#10;2wAAAA8AAAAAAAAAAQAgAAAAIgAAAGRycy9kb3ducmV2LnhtbFBLAQIUABQAAAAIAIdO4kAzLwWe&#10;OwAAADkAAAAQAAAAAAAAAAEAIAAAAAsBAABkcnMvc2hhcGV4bWwueG1sUEsFBgAAAAAGAAYAWwEA&#10;ALUDAAAAAA==&#10;" path="m0,2550159l1923288,2550159,1923288,0,0,0,0,2550159xe">
                  <v:fill on="f" focussize="0,0"/>
                  <v:stroke weight="3pt"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4CCF607">
      <w:pPr>
        <w:pStyle w:val="7"/>
        <w:spacing w:after="0"/>
        <w:rPr>
          <w:sz w:val="20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0C17B666">
      <w:pPr>
        <w:pStyle w:val="7"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23064">
      <w:pPr>
        <w:pStyle w:val="7"/>
      </w:pPr>
    </w:p>
    <w:p w14:paraId="33BD87A2">
      <w:pPr>
        <w:pStyle w:val="7"/>
      </w:pPr>
    </w:p>
    <w:p w14:paraId="30EABC9C">
      <w:pPr>
        <w:pStyle w:val="7"/>
      </w:pPr>
    </w:p>
    <w:p w14:paraId="6627FDC9">
      <w:pPr>
        <w:pStyle w:val="7"/>
      </w:pPr>
    </w:p>
    <w:p w14:paraId="5FC81ED2">
      <w:pPr>
        <w:pStyle w:val="7"/>
      </w:pPr>
    </w:p>
    <w:p w14:paraId="27E4D33C">
      <w:pPr>
        <w:pStyle w:val="7"/>
      </w:pPr>
    </w:p>
    <w:p w14:paraId="5C76A0CB">
      <w:pPr>
        <w:pStyle w:val="7"/>
        <w:spacing w:before="68"/>
      </w:pPr>
    </w:p>
    <w:p w14:paraId="2C6B5A2F">
      <w:pPr>
        <w:pStyle w:val="7"/>
        <w:rPr>
          <w:rFonts w:ascii="Calibri" w:hAnsi="Calibri"/>
        </w:rPr>
      </w:pPr>
      <w:r>
        <w:rPr>
          <w:rFonts w:ascii="Calibri" w:hAnsi="Calibri"/>
          <w:spacing w:val="-2"/>
        </w:rPr>
        <w:t>Camilo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Andrés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Losada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Ramírez</w:t>
      </w:r>
    </w:p>
    <w:p w14:paraId="3C77655C">
      <w:pPr>
        <w:pStyle w:val="7"/>
        <w:spacing w:before="2"/>
        <w:rPr>
          <w:rFonts w:ascii="Calibri"/>
        </w:rPr>
      </w:pPr>
      <w:r>
        <w:rPr>
          <w:rFonts w:ascii="Calibri"/>
          <w:b/>
          <w:spacing w:val="-2"/>
        </w:rPr>
        <w:t>Rol: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spacing w:val="-2"/>
        </w:rPr>
        <w:t>Desarrollador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(Base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de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datos,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Frontend,</w:t>
      </w:r>
      <w:r>
        <w:rPr>
          <w:rFonts w:ascii="Calibri"/>
          <w:spacing w:val="13"/>
        </w:rPr>
        <w:t xml:space="preserve"> </w:t>
      </w:r>
      <w:r>
        <w:rPr>
          <w:rFonts w:ascii="Calibri"/>
          <w:spacing w:val="-2"/>
        </w:rPr>
        <w:t>Backend)</w:t>
      </w:r>
    </w:p>
    <w:p w14:paraId="7484F146">
      <w:pPr>
        <w:pStyle w:val="3"/>
        <w:spacing w:before="335"/>
      </w:pPr>
      <w:r>
        <w:rPr>
          <w:color w:val="092E41"/>
          <w:spacing w:val="-4"/>
        </w:rPr>
        <w:t>Responsabilidades:</w:t>
      </w:r>
    </w:p>
    <w:p w14:paraId="30CB0CF1">
      <w:pPr>
        <w:pStyle w:val="10"/>
        <w:numPr>
          <w:ilvl w:val="1"/>
          <w:numId w:val="3"/>
        </w:numPr>
        <w:tabs>
          <w:tab w:val="left" w:pos="720"/>
        </w:tabs>
        <w:spacing w:before="307" w:after="0" w:line="242" w:lineRule="auto"/>
        <w:ind w:left="0" w:right="1952" w:firstLine="360"/>
        <w:jc w:val="left"/>
        <w:rPr>
          <w:sz w:val="28"/>
        </w:rPr>
      </w:pPr>
      <w:r>
        <w:rPr>
          <w:sz w:val="28"/>
        </w:rPr>
        <w:t>Diseñar</w:t>
      </w:r>
      <w:r>
        <w:rPr>
          <w:spacing w:val="-43"/>
          <w:sz w:val="28"/>
        </w:rPr>
        <w:t xml:space="preserve"> </w:t>
      </w:r>
      <w:r>
        <w:rPr>
          <w:sz w:val="28"/>
        </w:rPr>
        <w:t>y</w:t>
      </w:r>
      <w:r>
        <w:rPr>
          <w:spacing w:val="-47"/>
          <w:sz w:val="28"/>
        </w:rPr>
        <w:t xml:space="preserve"> </w:t>
      </w:r>
      <w:r>
        <w:rPr>
          <w:sz w:val="28"/>
        </w:rPr>
        <w:t>estructurar</w:t>
      </w:r>
      <w:r>
        <w:rPr>
          <w:spacing w:val="-39"/>
          <w:sz w:val="28"/>
        </w:rPr>
        <w:t xml:space="preserve"> </w:t>
      </w:r>
      <w:r>
        <w:rPr>
          <w:sz w:val="28"/>
        </w:rPr>
        <w:t>la</w:t>
      </w:r>
      <w:r>
        <w:rPr>
          <w:spacing w:val="-43"/>
          <w:sz w:val="28"/>
        </w:rPr>
        <w:t xml:space="preserve"> </w:t>
      </w:r>
      <w:r>
        <w:rPr>
          <w:sz w:val="28"/>
        </w:rPr>
        <w:t>lógica</w:t>
      </w:r>
      <w:r>
        <w:rPr>
          <w:spacing w:val="-47"/>
          <w:sz w:val="28"/>
        </w:rPr>
        <w:t xml:space="preserve"> </w:t>
      </w:r>
      <w:r>
        <w:rPr>
          <w:sz w:val="28"/>
        </w:rPr>
        <w:t>de</w:t>
      </w:r>
      <w:r>
        <w:rPr>
          <w:spacing w:val="-41"/>
          <w:sz w:val="28"/>
        </w:rPr>
        <w:t xml:space="preserve"> </w:t>
      </w:r>
      <w:r>
        <w:rPr>
          <w:sz w:val="28"/>
        </w:rPr>
        <w:t>base</w:t>
      </w:r>
      <w:r>
        <w:rPr>
          <w:spacing w:val="-46"/>
          <w:sz w:val="28"/>
        </w:rPr>
        <w:t xml:space="preserve"> </w:t>
      </w:r>
      <w:r>
        <w:rPr>
          <w:sz w:val="28"/>
        </w:rPr>
        <w:t>de</w:t>
      </w:r>
      <w:r>
        <w:rPr>
          <w:spacing w:val="-30"/>
          <w:sz w:val="28"/>
        </w:rPr>
        <w:t xml:space="preserve"> </w:t>
      </w:r>
      <w:r>
        <w:rPr>
          <w:sz w:val="28"/>
        </w:rPr>
        <w:t>datos</w:t>
      </w:r>
      <w:r>
        <w:rPr>
          <w:spacing w:val="-32"/>
          <w:sz w:val="28"/>
        </w:rPr>
        <w:t xml:space="preserve"> </w:t>
      </w:r>
      <w:r>
        <w:rPr>
          <w:sz w:val="28"/>
        </w:rPr>
        <w:t>para</w:t>
      </w:r>
      <w:r>
        <w:rPr>
          <w:spacing w:val="-31"/>
          <w:sz w:val="28"/>
        </w:rPr>
        <w:t xml:space="preserve"> </w:t>
      </w:r>
      <w:r>
        <w:rPr>
          <w:sz w:val="28"/>
        </w:rPr>
        <w:t>garantizar</w:t>
      </w:r>
      <w:r>
        <w:rPr>
          <w:spacing w:val="-31"/>
          <w:sz w:val="28"/>
        </w:rPr>
        <w:t xml:space="preserve"> </w:t>
      </w:r>
      <w:r>
        <w:rPr>
          <w:sz w:val="28"/>
        </w:rPr>
        <w:t>el flujo eficiente de información en el sistema.</w:t>
      </w:r>
    </w:p>
    <w:p w14:paraId="28AE0B79">
      <w:pPr>
        <w:pStyle w:val="10"/>
        <w:numPr>
          <w:ilvl w:val="1"/>
          <w:numId w:val="3"/>
        </w:numPr>
        <w:tabs>
          <w:tab w:val="left" w:pos="720"/>
        </w:tabs>
        <w:spacing w:before="4" w:after="0" w:line="240" w:lineRule="auto"/>
        <w:ind w:left="720" w:right="0" w:hanging="360"/>
        <w:jc w:val="left"/>
        <w:rPr>
          <w:sz w:val="28"/>
        </w:rPr>
      </w:pPr>
      <w:r>
        <w:rPr>
          <w:sz w:val="28"/>
        </w:rPr>
        <w:t>Supervisar</w:t>
      </w:r>
      <w:r>
        <w:rPr>
          <w:spacing w:val="-39"/>
          <w:sz w:val="28"/>
        </w:rPr>
        <w:t xml:space="preserve"> </w:t>
      </w:r>
      <w:r>
        <w:rPr>
          <w:sz w:val="28"/>
        </w:rPr>
        <w:t>la</w:t>
      </w:r>
      <w:r>
        <w:rPr>
          <w:spacing w:val="-41"/>
          <w:sz w:val="28"/>
        </w:rPr>
        <w:t xml:space="preserve"> </w:t>
      </w:r>
      <w:r>
        <w:rPr>
          <w:sz w:val="28"/>
        </w:rPr>
        <w:t>base</w:t>
      </w:r>
      <w:r>
        <w:rPr>
          <w:spacing w:val="-40"/>
          <w:sz w:val="28"/>
        </w:rPr>
        <w:t xml:space="preserve"> </w:t>
      </w:r>
      <w:r>
        <w:rPr>
          <w:sz w:val="28"/>
        </w:rPr>
        <w:t>de</w:t>
      </w:r>
      <w:r>
        <w:rPr>
          <w:spacing w:val="-42"/>
          <w:sz w:val="28"/>
        </w:rPr>
        <w:t xml:space="preserve"> </w:t>
      </w:r>
      <w:r>
        <w:rPr>
          <w:sz w:val="28"/>
        </w:rPr>
        <w:t>datos,</w:t>
      </w:r>
      <w:r>
        <w:rPr>
          <w:spacing w:val="-44"/>
          <w:sz w:val="28"/>
        </w:rPr>
        <w:t xml:space="preserve"> </w:t>
      </w:r>
      <w:r>
        <w:rPr>
          <w:sz w:val="28"/>
        </w:rPr>
        <w:t>asegurando</w:t>
      </w:r>
      <w:r>
        <w:rPr>
          <w:spacing w:val="-39"/>
          <w:sz w:val="28"/>
        </w:rPr>
        <w:t xml:space="preserve"> </w:t>
      </w:r>
      <w:r>
        <w:rPr>
          <w:sz w:val="28"/>
        </w:rPr>
        <w:t>su</w:t>
      </w:r>
      <w:r>
        <w:rPr>
          <w:spacing w:val="-27"/>
          <w:sz w:val="28"/>
        </w:rPr>
        <w:t xml:space="preserve"> </w:t>
      </w:r>
      <w:r>
        <w:rPr>
          <w:sz w:val="28"/>
        </w:rPr>
        <w:t>estabilidad,</w:t>
      </w:r>
      <w:r>
        <w:rPr>
          <w:spacing w:val="-27"/>
          <w:sz w:val="28"/>
        </w:rPr>
        <w:t xml:space="preserve"> </w:t>
      </w:r>
      <w:r>
        <w:rPr>
          <w:sz w:val="28"/>
        </w:rPr>
        <w:t>precisión</w:t>
      </w:r>
      <w:r>
        <w:rPr>
          <w:spacing w:val="-2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02FD697B">
      <w:pPr>
        <w:pStyle w:val="10"/>
        <w:numPr>
          <w:ilvl w:val="1"/>
          <w:numId w:val="3"/>
        </w:numPr>
        <w:tabs>
          <w:tab w:val="left" w:pos="720"/>
        </w:tabs>
        <w:spacing w:before="8" w:after="0" w:line="240" w:lineRule="auto"/>
        <w:ind w:left="720" w:right="0" w:hanging="360"/>
        <w:jc w:val="left"/>
        <w:rPr>
          <w:sz w:val="28"/>
        </w:rPr>
      </w:pPr>
      <w:r>
        <w:rPr>
          <w:sz w:val="28"/>
        </w:rPr>
        <w:t>Crear</w:t>
      </w:r>
      <w:r>
        <w:rPr>
          <w:spacing w:val="-37"/>
          <w:sz w:val="28"/>
        </w:rPr>
        <w:t xml:space="preserve"> </w:t>
      </w:r>
      <w:r>
        <w:rPr>
          <w:sz w:val="28"/>
        </w:rPr>
        <w:t>interfaces</w:t>
      </w:r>
      <w:r>
        <w:rPr>
          <w:spacing w:val="-35"/>
          <w:sz w:val="28"/>
        </w:rPr>
        <w:t xml:space="preserve"> </w:t>
      </w:r>
      <w:r>
        <w:rPr>
          <w:sz w:val="28"/>
        </w:rPr>
        <w:t>accesibles</w:t>
      </w:r>
      <w:r>
        <w:rPr>
          <w:spacing w:val="-35"/>
          <w:sz w:val="28"/>
        </w:rPr>
        <w:t xml:space="preserve"> </w:t>
      </w:r>
      <w:r>
        <w:rPr>
          <w:sz w:val="28"/>
        </w:rPr>
        <w:t>y</w:t>
      </w:r>
      <w:r>
        <w:rPr>
          <w:spacing w:val="-36"/>
          <w:sz w:val="28"/>
        </w:rPr>
        <w:t xml:space="preserve"> </w:t>
      </w:r>
      <w:r>
        <w:rPr>
          <w:sz w:val="28"/>
        </w:rPr>
        <w:t>funcionales</w:t>
      </w:r>
      <w:r>
        <w:rPr>
          <w:spacing w:val="-15"/>
          <w:sz w:val="28"/>
        </w:rPr>
        <w:t xml:space="preserve"> </w:t>
      </w:r>
      <w:r>
        <w:rPr>
          <w:sz w:val="28"/>
        </w:rPr>
        <w:t>para</w:t>
      </w:r>
      <w:r>
        <w:rPr>
          <w:spacing w:val="-21"/>
          <w:sz w:val="28"/>
        </w:rPr>
        <w:t xml:space="preserve"> </w:t>
      </w:r>
      <w:r>
        <w:rPr>
          <w:sz w:val="28"/>
        </w:rPr>
        <w:t>el</w:t>
      </w:r>
      <w:r>
        <w:rPr>
          <w:spacing w:val="-16"/>
          <w:sz w:val="28"/>
        </w:rPr>
        <w:t xml:space="preserve"> </w:t>
      </w:r>
      <w:r>
        <w:rPr>
          <w:sz w:val="28"/>
        </w:rPr>
        <w:t>usuario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final.</w:t>
      </w:r>
    </w:p>
    <w:p w14:paraId="7E06AF5C">
      <w:pPr>
        <w:pStyle w:val="10"/>
        <w:numPr>
          <w:ilvl w:val="1"/>
          <w:numId w:val="3"/>
        </w:numPr>
        <w:tabs>
          <w:tab w:val="left" w:pos="720"/>
        </w:tabs>
        <w:spacing w:before="3" w:after="0" w:line="242" w:lineRule="auto"/>
        <w:ind w:left="720" w:right="3220" w:hanging="360"/>
        <w:jc w:val="left"/>
        <w:rPr>
          <w:sz w:val="28"/>
        </w:rPr>
      </w:pPr>
      <w:r>
        <w:rPr>
          <w:sz w:val="28"/>
        </w:rPr>
        <w:t>Afinar</w:t>
      </w:r>
      <w:r>
        <w:rPr>
          <w:spacing w:val="-37"/>
          <w:sz w:val="28"/>
        </w:rPr>
        <w:t xml:space="preserve"> </w:t>
      </w:r>
      <w:r>
        <w:rPr>
          <w:sz w:val="28"/>
        </w:rPr>
        <w:t>consultas</w:t>
      </w:r>
      <w:r>
        <w:rPr>
          <w:spacing w:val="-27"/>
          <w:sz w:val="28"/>
        </w:rPr>
        <w:t xml:space="preserve"> </w:t>
      </w:r>
      <w:r>
        <w:rPr>
          <w:sz w:val="28"/>
        </w:rPr>
        <w:t>y</w:t>
      </w:r>
      <w:r>
        <w:rPr>
          <w:spacing w:val="-42"/>
          <w:sz w:val="28"/>
        </w:rPr>
        <w:t xml:space="preserve"> </w:t>
      </w:r>
      <w:r>
        <w:rPr>
          <w:sz w:val="28"/>
        </w:rPr>
        <w:t>procesos</w:t>
      </w:r>
      <w:r>
        <w:rPr>
          <w:spacing w:val="-35"/>
          <w:sz w:val="28"/>
        </w:rPr>
        <w:t xml:space="preserve"> </w:t>
      </w:r>
      <w:r>
        <w:rPr>
          <w:sz w:val="28"/>
        </w:rPr>
        <w:t>internos</w:t>
      </w:r>
      <w:r>
        <w:rPr>
          <w:spacing w:val="-35"/>
          <w:sz w:val="28"/>
        </w:rPr>
        <w:t xml:space="preserve"> </w:t>
      </w:r>
      <w:r>
        <w:rPr>
          <w:sz w:val="28"/>
        </w:rPr>
        <w:t>que</w:t>
      </w:r>
      <w:r>
        <w:rPr>
          <w:spacing w:val="-38"/>
          <w:sz w:val="28"/>
        </w:rPr>
        <w:t xml:space="preserve"> </w:t>
      </w:r>
      <w:r>
        <w:rPr>
          <w:sz w:val="28"/>
        </w:rPr>
        <w:t>favorezcan</w:t>
      </w:r>
      <w:r>
        <w:rPr>
          <w:spacing w:val="-37"/>
          <w:sz w:val="28"/>
        </w:rPr>
        <w:t xml:space="preserve"> </w:t>
      </w:r>
      <w:r>
        <w:rPr>
          <w:sz w:val="28"/>
        </w:rPr>
        <w:t>el desempeño del sistema.</w:t>
      </w:r>
    </w:p>
    <w:p w14:paraId="7B1E9A9F">
      <w:pPr>
        <w:pStyle w:val="10"/>
        <w:numPr>
          <w:ilvl w:val="1"/>
          <w:numId w:val="3"/>
        </w:numPr>
        <w:tabs>
          <w:tab w:val="left" w:pos="720"/>
        </w:tabs>
        <w:spacing w:before="4" w:after="0" w:line="244" w:lineRule="auto"/>
        <w:ind w:left="720" w:right="1817" w:hanging="360"/>
        <w:jc w:val="left"/>
        <w:rPr>
          <w:sz w:val="28"/>
        </w:rPr>
      </w:pPr>
      <w:r>
        <w:rPr>
          <w:sz w:val="28"/>
        </w:rPr>
        <w:t>Establecer</w:t>
      </w:r>
      <w:r>
        <w:rPr>
          <w:spacing w:val="-29"/>
          <w:sz w:val="28"/>
        </w:rPr>
        <w:t xml:space="preserve"> </w:t>
      </w:r>
      <w:r>
        <w:rPr>
          <w:sz w:val="28"/>
        </w:rPr>
        <w:t>mecanismos</w:t>
      </w:r>
      <w:r>
        <w:rPr>
          <w:spacing w:val="-24"/>
          <w:sz w:val="28"/>
        </w:rPr>
        <w:t xml:space="preserve"> </w:t>
      </w:r>
      <w:r>
        <w:rPr>
          <w:sz w:val="28"/>
        </w:rPr>
        <w:t>de</w:t>
      </w:r>
      <w:r>
        <w:rPr>
          <w:spacing w:val="-32"/>
          <w:sz w:val="28"/>
        </w:rPr>
        <w:t xml:space="preserve"> </w:t>
      </w:r>
      <w:r>
        <w:rPr>
          <w:sz w:val="28"/>
        </w:rPr>
        <w:t>respaldo</w:t>
      </w:r>
      <w:r>
        <w:rPr>
          <w:spacing w:val="-20"/>
          <w:sz w:val="28"/>
        </w:rPr>
        <w:t xml:space="preserve"> </w:t>
      </w:r>
      <w:r>
        <w:rPr>
          <w:sz w:val="28"/>
        </w:rPr>
        <w:t>y</w:t>
      </w:r>
      <w:r>
        <w:rPr>
          <w:spacing w:val="-33"/>
          <w:sz w:val="28"/>
        </w:rPr>
        <w:t xml:space="preserve"> </w:t>
      </w:r>
      <w:r>
        <w:rPr>
          <w:sz w:val="28"/>
        </w:rPr>
        <w:t>recuperación</w:t>
      </w:r>
      <w:r>
        <w:rPr>
          <w:spacing w:val="-28"/>
          <w:sz w:val="28"/>
        </w:rPr>
        <w:t xml:space="preserve"> </w:t>
      </w:r>
      <w:r>
        <w:rPr>
          <w:sz w:val="28"/>
        </w:rPr>
        <w:t>de</w:t>
      </w:r>
      <w:r>
        <w:rPr>
          <w:spacing w:val="-28"/>
          <w:sz w:val="28"/>
        </w:rPr>
        <w:t xml:space="preserve"> </w:t>
      </w:r>
      <w:r>
        <w:rPr>
          <w:sz w:val="28"/>
        </w:rPr>
        <w:t>datos</w:t>
      </w:r>
      <w:r>
        <w:rPr>
          <w:spacing w:val="-25"/>
          <w:sz w:val="28"/>
        </w:rPr>
        <w:t xml:space="preserve"> </w:t>
      </w:r>
      <w:r>
        <w:rPr>
          <w:sz w:val="28"/>
        </w:rPr>
        <w:t>para evitar pérdidas ante fallos técnicos.</w:t>
      </w:r>
    </w:p>
    <w:p w14:paraId="17F54B25">
      <w:pPr>
        <w:spacing w:before="36"/>
        <w:ind w:left="0" w:right="0" w:firstLine="0"/>
        <w:jc w:val="left"/>
        <w:rPr>
          <w:rFonts w:ascii="Trebuchet MS"/>
          <w:sz w:val="28"/>
        </w:rPr>
      </w:pPr>
      <w:r>
        <w:rPr>
          <w:rFonts w:ascii="Trebuchet MS"/>
          <w:b/>
          <w:color w:val="092E41"/>
          <w:w w:val="90"/>
          <w:sz w:val="28"/>
        </w:rPr>
        <w:t>Contacto:</w:t>
      </w:r>
      <w:r>
        <w:rPr>
          <w:rFonts w:ascii="Trebuchet MS"/>
          <w:b/>
          <w:color w:val="092E41"/>
          <w:spacing w:val="-24"/>
          <w:w w:val="90"/>
          <w:sz w:val="28"/>
        </w:rPr>
        <w:t xml:space="preserve"> </w:t>
      </w:r>
      <w:r>
        <w:fldChar w:fldCharType="begin"/>
      </w:r>
      <w:r>
        <w:instrText xml:space="preserve"> HYPERLINK "mailto:camilo_losada@soy.sena.edu.co" \h </w:instrText>
      </w:r>
      <w:r>
        <w:fldChar w:fldCharType="separate"/>
      </w:r>
      <w:r>
        <w:rPr>
          <w:rFonts w:ascii="Trebuchet MS"/>
          <w:color w:val="092E41"/>
          <w:spacing w:val="-2"/>
          <w:w w:val="95"/>
          <w:sz w:val="28"/>
        </w:rPr>
        <w:t>camilo_losada@soy.sena.edu.co</w:t>
      </w:r>
      <w:r>
        <w:rPr>
          <w:rFonts w:ascii="Trebuchet MS"/>
          <w:color w:val="092E41"/>
          <w:spacing w:val="-2"/>
          <w:w w:val="95"/>
          <w:sz w:val="28"/>
        </w:rPr>
        <w:fldChar w:fldCharType="end"/>
      </w:r>
    </w:p>
    <w:p w14:paraId="23F3453D">
      <w:pPr>
        <w:pStyle w:val="7"/>
        <w:rPr>
          <w:rFonts w:ascii="Trebuchet MS"/>
        </w:rPr>
      </w:pPr>
    </w:p>
    <w:p w14:paraId="626BF238">
      <w:pPr>
        <w:pStyle w:val="7"/>
        <w:spacing w:before="245"/>
        <w:rPr>
          <w:rFonts w:ascii="Trebuchet MS"/>
        </w:rPr>
      </w:pPr>
    </w:p>
    <w:p w14:paraId="0A6DDEE4">
      <w:pPr>
        <w:pStyle w:val="3"/>
      </w:pPr>
      <w:r>
        <w:rPr>
          <w:color w:val="092E41"/>
          <w:w w:val="90"/>
        </w:rPr>
        <w:t>Resumen</w:t>
      </w:r>
      <w:r>
        <w:rPr>
          <w:color w:val="092E41"/>
          <w:spacing w:val="-9"/>
        </w:rPr>
        <w:t xml:space="preserve"> </w:t>
      </w:r>
      <w:r>
        <w:rPr>
          <w:color w:val="092E41"/>
          <w:w w:val="90"/>
        </w:rPr>
        <w:t>del</w:t>
      </w:r>
      <w:r>
        <w:rPr>
          <w:color w:val="092E41"/>
          <w:spacing w:val="-2"/>
          <w:w w:val="90"/>
        </w:rPr>
        <w:t xml:space="preserve"> Equipo</w:t>
      </w:r>
    </w:p>
    <w:p w14:paraId="44915F0C">
      <w:pPr>
        <w:pStyle w:val="7"/>
        <w:spacing w:before="402"/>
        <w:ind w:right="1268"/>
        <w:rPr>
          <w:rFonts w:ascii="Calibri" w:hAnsi="Calibri"/>
        </w:rPr>
      </w:pPr>
      <w:r>
        <w:rPr>
          <w:rFonts w:ascii="Calibri" w:hAnsi="Calibri"/>
        </w:rPr>
        <w:t xml:space="preserve">Nuestro equipo está comprometido con la construcción de un sistema para el </w:t>
      </w:r>
      <w:r>
        <w:rPr>
          <w:rFonts w:ascii="Calibri" w:hAnsi="Calibri"/>
          <w:b/>
        </w:rPr>
        <w:t>Control de Comparendo Policial</w:t>
      </w:r>
      <w:r>
        <w:rPr>
          <w:rFonts w:ascii="Calibri" w:hAnsi="Calibri"/>
        </w:rPr>
        <w:t>, una herramienta que facilitará el registro, gestión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</w:rPr>
        <w:t>consulta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</w:rPr>
        <w:t>comparendos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en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tiempo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real.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Con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</w:rPr>
        <w:t>esta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</w:rPr>
        <w:t>solución,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buscamos agilizar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trabajo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permitir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un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control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más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efectivo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las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infracciones.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través de una plataforma robusta y segura, apuntamos a una trazabilidad clara de las multas y a dotar a los funcionarios de una herramienta eficaz para su gestión.</w:t>
      </w:r>
    </w:p>
    <w:p w14:paraId="2D675193">
      <w:pPr>
        <w:pStyle w:val="7"/>
        <w:spacing w:before="1"/>
        <w:rPr>
          <w:rFonts w:ascii="Calibri"/>
        </w:rPr>
      </w:pPr>
    </w:p>
    <w:p w14:paraId="5ABC0EEC">
      <w:pPr>
        <w:pStyle w:val="7"/>
        <w:rPr>
          <w:rFonts w:ascii="Calibri" w:hAnsi="Calibri"/>
        </w:rPr>
      </w:pPr>
      <w:r>
        <w:rPr>
          <w:rFonts w:ascii="Calibri" w:hAnsi="Calibri"/>
        </w:rPr>
        <w:t>Nuestra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apuesta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por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-15"/>
        </w:rPr>
        <w:t xml:space="preserve"> </w:t>
      </w:r>
      <w:r>
        <w:rPr>
          <w:rFonts w:ascii="Calibri" w:hAnsi="Calibri"/>
        </w:rPr>
        <w:t>calidad</w:t>
      </w:r>
      <w:r>
        <w:rPr>
          <w:rFonts w:ascii="Calibri" w:hAnsi="Calibri"/>
          <w:spacing w:val="-15"/>
        </w:rPr>
        <w:t xml:space="preserve"> </w:t>
      </w:r>
      <w:r>
        <w:rPr>
          <w:rFonts w:ascii="Calibri" w:hAnsi="Calibri"/>
        </w:rPr>
        <w:t>nos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impulsa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15"/>
        </w:rPr>
        <w:t xml:space="preserve"> </w:t>
      </w:r>
      <w:r>
        <w:rPr>
          <w:rFonts w:ascii="Calibri" w:hAnsi="Calibri"/>
        </w:rPr>
        <w:t>utilizar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tecnologías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actualizadas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que automatizan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procesos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y reducen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los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errores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en la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recolección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datos.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Además,</w:t>
      </w:r>
    </w:p>
    <w:p w14:paraId="307B6AF5">
      <w:pPr>
        <w:pStyle w:val="7"/>
        <w:spacing w:after="0"/>
        <w:rPr>
          <w:rFonts w:ascii="Calibri" w:hAnsi="Calibri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61E6A1A7">
      <w:pPr>
        <w:pStyle w:val="7"/>
        <w:rPr>
          <w:rFonts w:ascii="Calibri"/>
        </w:rPr>
      </w:pPr>
      <w:r>
        <w:rPr>
          <w:rFonts w:ascii="Calibri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64039">
      <w:pPr>
        <w:pStyle w:val="7"/>
        <w:rPr>
          <w:rFonts w:ascii="Calibri"/>
        </w:rPr>
      </w:pPr>
    </w:p>
    <w:p w14:paraId="742A7BC4">
      <w:pPr>
        <w:pStyle w:val="7"/>
        <w:rPr>
          <w:rFonts w:ascii="Calibri"/>
        </w:rPr>
      </w:pPr>
    </w:p>
    <w:p w14:paraId="3C0D4B72">
      <w:pPr>
        <w:pStyle w:val="7"/>
        <w:rPr>
          <w:rFonts w:ascii="Calibri"/>
        </w:rPr>
      </w:pPr>
    </w:p>
    <w:p w14:paraId="5376737C">
      <w:pPr>
        <w:pStyle w:val="7"/>
        <w:spacing w:before="33"/>
        <w:rPr>
          <w:rFonts w:ascii="Calibri"/>
        </w:rPr>
      </w:pPr>
    </w:p>
    <w:p w14:paraId="490FA38B">
      <w:pPr>
        <w:pStyle w:val="7"/>
        <w:ind w:right="1268"/>
        <w:rPr>
          <w:rFonts w:ascii="Calibri" w:hAnsi="Calibri"/>
        </w:rPr>
      </w:pPr>
      <w:r>
        <w:rPr>
          <w:rFonts w:ascii="Calibri" w:hAnsi="Calibri"/>
        </w:rPr>
        <w:t>el sistema contará con un mecanismo para generar automáticamente documentos en PDF con los datos ingresados por la inspectora, lo cual facilitará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documentación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oficial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los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casos.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sistema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estará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dividido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en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 xml:space="preserve">dos </w:t>
      </w:r>
      <w:r>
        <w:rPr>
          <w:rFonts w:ascii="Calibri" w:hAnsi="Calibri"/>
          <w:spacing w:val="-2"/>
        </w:rPr>
        <w:t>componentes:</w:t>
      </w:r>
    </w:p>
    <w:p w14:paraId="2D63F3A1">
      <w:pPr>
        <w:pStyle w:val="10"/>
        <w:numPr>
          <w:ilvl w:val="0"/>
          <w:numId w:val="4"/>
        </w:numPr>
        <w:tabs>
          <w:tab w:val="left" w:pos="716"/>
          <w:tab w:val="left" w:pos="720"/>
        </w:tabs>
        <w:spacing w:before="329" w:after="0" w:line="237" w:lineRule="auto"/>
        <w:ind w:left="720" w:right="1669" w:hanging="360"/>
        <w:jc w:val="both"/>
        <w:rPr>
          <w:sz w:val="28"/>
        </w:rPr>
      </w:pPr>
      <w:r>
        <w:rPr>
          <w:rFonts w:ascii="Trebuchet MS" w:hAnsi="Trebuchet MS"/>
          <w:b/>
          <w:spacing w:val="-2"/>
          <w:sz w:val="28"/>
        </w:rPr>
        <w:t>Módulo</w:t>
      </w:r>
      <w:r>
        <w:rPr>
          <w:rFonts w:ascii="Trebuchet MS" w:hAnsi="Trebuchet MS"/>
          <w:b/>
          <w:spacing w:val="-20"/>
          <w:sz w:val="28"/>
        </w:rPr>
        <w:t xml:space="preserve"> </w:t>
      </w:r>
      <w:r>
        <w:rPr>
          <w:rFonts w:ascii="Trebuchet MS" w:hAnsi="Trebuchet MS"/>
          <w:b/>
          <w:spacing w:val="-2"/>
          <w:sz w:val="28"/>
        </w:rPr>
        <w:t>privado:</w:t>
      </w:r>
      <w:r>
        <w:rPr>
          <w:rFonts w:ascii="Trebuchet MS" w:hAnsi="Trebuchet MS"/>
          <w:b/>
          <w:spacing w:val="-19"/>
          <w:sz w:val="28"/>
        </w:rPr>
        <w:t xml:space="preserve"> </w:t>
      </w:r>
      <w:r>
        <w:rPr>
          <w:spacing w:val="-2"/>
          <w:sz w:val="28"/>
        </w:rPr>
        <w:t>Exclusivo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para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autoridades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como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la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inspectora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de policía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y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el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departamento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de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finanzas.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Permitirá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la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gestión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interna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 xml:space="preserve">y </w:t>
      </w:r>
      <w:r>
        <w:rPr>
          <w:sz w:val="28"/>
        </w:rPr>
        <w:t>toma de decisiones sobre los comparendos.</w:t>
      </w:r>
    </w:p>
    <w:p w14:paraId="74411B09">
      <w:pPr>
        <w:pStyle w:val="10"/>
        <w:numPr>
          <w:ilvl w:val="0"/>
          <w:numId w:val="4"/>
        </w:numPr>
        <w:tabs>
          <w:tab w:val="left" w:pos="716"/>
          <w:tab w:val="left" w:pos="720"/>
        </w:tabs>
        <w:spacing w:before="19" w:after="0" w:line="230" w:lineRule="auto"/>
        <w:ind w:left="720" w:right="1826" w:hanging="360"/>
        <w:jc w:val="both"/>
        <w:rPr>
          <w:sz w:val="28"/>
        </w:rPr>
      </w:pPr>
      <w:r>
        <w:rPr>
          <w:rFonts w:ascii="Trebuchet MS" w:hAnsi="Trebuchet MS"/>
          <w:b/>
          <w:spacing w:val="-2"/>
          <w:sz w:val="28"/>
        </w:rPr>
        <w:t>Módulo</w:t>
      </w:r>
      <w:r>
        <w:rPr>
          <w:rFonts w:ascii="Trebuchet MS" w:hAnsi="Trebuchet MS"/>
          <w:b/>
          <w:spacing w:val="-16"/>
          <w:sz w:val="28"/>
        </w:rPr>
        <w:t xml:space="preserve"> </w:t>
      </w:r>
      <w:r>
        <w:rPr>
          <w:rFonts w:ascii="Trebuchet MS" w:hAnsi="Trebuchet MS"/>
          <w:b/>
          <w:spacing w:val="-2"/>
          <w:sz w:val="28"/>
        </w:rPr>
        <w:t>público:</w:t>
      </w:r>
      <w:r>
        <w:rPr>
          <w:rFonts w:ascii="Trebuchet MS" w:hAnsi="Trebuchet MS"/>
          <w:b/>
          <w:spacing w:val="-15"/>
          <w:sz w:val="28"/>
        </w:rPr>
        <w:t xml:space="preserve"> </w:t>
      </w:r>
      <w:r>
        <w:rPr>
          <w:spacing w:val="-2"/>
          <w:sz w:val="28"/>
        </w:rPr>
        <w:t>Disponible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para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los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ciudadanos,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quienes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podrán </w:t>
      </w:r>
      <w:r>
        <w:rPr>
          <w:sz w:val="28"/>
        </w:rPr>
        <w:t>consultar sus infracciones.</w:t>
      </w:r>
    </w:p>
    <w:p w14:paraId="2E764058">
      <w:pPr>
        <w:pStyle w:val="7"/>
      </w:pPr>
    </w:p>
    <w:p w14:paraId="5C9CD203">
      <w:pPr>
        <w:pStyle w:val="7"/>
        <w:spacing w:before="94"/>
      </w:pPr>
    </w:p>
    <w:p w14:paraId="17BFA9D0">
      <w:pPr>
        <w:pStyle w:val="3"/>
      </w:pPr>
      <w:r>
        <w:rPr>
          <w:color w:val="092E41"/>
          <w:w w:val="85"/>
        </w:rPr>
        <w:t>Objetivos</w:t>
      </w:r>
      <w:r>
        <w:rPr>
          <w:color w:val="092E41"/>
          <w:spacing w:val="-5"/>
        </w:rPr>
        <w:t xml:space="preserve"> </w:t>
      </w:r>
      <w:r>
        <w:rPr>
          <w:color w:val="092E41"/>
          <w:w w:val="85"/>
        </w:rPr>
        <w:t>del</w:t>
      </w:r>
      <w:r>
        <w:rPr>
          <w:color w:val="092E41"/>
          <w:spacing w:val="-6"/>
        </w:rPr>
        <w:t xml:space="preserve"> </w:t>
      </w:r>
      <w:r>
        <w:rPr>
          <w:color w:val="092E41"/>
          <w:spacing w:val="-2"/>
          <w:w w:val="85"/>
        </w:rPr>
        <w:t>Equipo</w:t>
      </w:r>
    </w:p>
    <w:p w14:paraId="577601AF">
      <w:pPr>
        <w:pStyle w:val="10"/>
        <w:numPr>
          <w:ilvl w:val="0"/>
          <w:numId w:val="5"/>
        </w:numPr>
        <w:tabs>
          <w:tab w:val="left" w:pos="716"/>
          <w:tab w:val="left" w:pos="720"/>
        </w:tabs>
        <w:spacing w:before="349" w:after="0" w:line="237" w:lineRule="auto"/>
        <w:ind w:left="720" w:right="2120" w:hanging="360"/>
        <w:jc w:val="left"/>
        <w:rPr>
          <w:sz w:val="28"/>
        </w:rPr>
      </w:pPr>
      <w:r>
        <w:rPr>
          <w:sz w:val="28"/>
        </w:rPr>
        <w:t>Diseñar</w:t>
      </w:r>
      <w:r>
        <w:rPr>
          <w:spacing w:val="-10"/>
          <w:sz w:val="28"/>
        </w:rPr>
        <w:t xml:space="preserve"> </w:t>
      </w:r>
      <w:r>
        <w:rPr>
          <w:sz w:val="28"/>
        </w:rPr>
        <w:t>una</w:t>
      </w:r>
      <w:r>
        <w:rPr>
          <w:spacing w:val="-13"/>
          <w:sz w:val="28"/>
        </w:rPr>
        <w:t xml:space="preserve"> </w:t>
      </w:r>
      <w:r>
        <w:rPr>
          <w:sz w:val="28"/>
        </w:rPr>
        <w:t>solución</w:t>
      </w:r>
      <w:r>
        <w:rPr>
          <w:spacing w:val="-9"/>
          <w:sz w:val="28"/>
        </w:rPr>
        <w:t xml:space="preserve"> </w:t>
      </w:r>
      <w:r>
        <w:rPr>
          <w:sz w:val="28"/>
        </w:rPr>
        <w:t>eficaz</w:t>
      </w:r>
      <w:r>
        <w:rPr>
          <w:spacing w:val="-13"/>
          <w:sz w:val="28"/>
        </w:rPr>
        <w:t xml:space="preserve"> </w:t>
      </w:r>
      <w:r>
        <w:rPr>
          <w:sz w:val="28"/>
        </w:rPr>
        <w:t>y</w:t>
      </w:r>
      <w:r>
        <w:rPr>
          <w:spacing w:val="-16"/>
          <w:sz w:val="28"/>
        </w:rPr>
        <w:t xml:space="preserve"> </w:t>
      </w:r>
      <w:r>
        <w:rPr>
          <w:sz w:val="28"/>
        </w:rPr>
        <w:t>confiable</w:t>
      </w:r>
      <w:r>
        <w:rPr>
          <w:spacing w:val="-6"/>
          <w:sz w:val="28"/>
        </w:rPr>
        <w:t xml:space="preserve"> </w:t>
      </w:r>
      <w:r>
        <w:rPr>
          <w:sz w:val="28"/>
        </w:rPr>
        <w:t>para</w:t>
      </w:r>
      <w:r>
        <w:rPr>
          <w:spacing w:val="-10"/>
          <w:sz w:val="28"/>
        </w:rPr>
        <w:t xml:space="preserve"> </w:t>
      </w:r>
      <w:r>
        <w:rPr>
          <w:sz w:val="28"/>
        </w:rPr>
        <w:t>la</w:t>
      </w:r>
      <w:r>
        <w:rPr>
          <w:spacing w:val="-13"/>
          <w:sz w:val="28"/>
        </w:rPr>
        <w:t xml:space="preserve"> </w:t>
      </w:r>
      <w:r>
        <w:rPr>
          <w:sz w:val="28"/>
        </w:rPr>
        <w:t>gestión</w:t>
      </w:r>
      <w:r>
        <w:rPr>
          <w:spacing w:val="-18"/>
          <w:sz w:val="28"/>
        </w:rPr>
        <w:t xml:space="preserve"> </w:t>
      </w:r>
      <w:r>
        <w:rPr>
          <w:sz w:val="28"/>
        </w:rPr>
        <w:t>de comparendos</w:t>
      </w:r>
      <w:r>
        <w:rPr>
          <w:spacing w:val="-28"/>
          <w:sz w:val="28"/>
        </w:rPr>
        <w:t xml:space="preserve"> </w:t>
      </w:r>
      <w:r>
        <w:rPr>
          <w:sz w:val="28"/>
        </w:rPr>
        <w:t>policiales,</w:t>
      </w:r>
      <w:r>
        <w:rPr>
          <w:spacing w:val="-39"/>
          <w:sz w:val="28"/>
        </w:rPr>
        <w:t xml:space="preserve"> </w:t>
      </w:r>
      <w:r>
        <w:rPr>
          <w:sz w:val="28"/>
        </w:rPr>
        <w:t>garantizando</w:t>
      </w:r>
      <w:r>
        <w:rPr>
          <w:spacing w:val="-32"/>
          <w:sz w:val="28"/>
        </w:rPr>
        <w:t xml:space="preserve"> </w:t>
      </w:r>
      <w:r>
        <w:rPr>
          <w:sz w:val="28"/>
        </w:rPr>
        <w:t>rapidez</w:t>
      </w:r>
      <w:r>
        <w:rPr>
          <w:spacing w:val="-35"/>
          <w:sz w:val="28"/>
        </w:rPr>
        <w:t xml:space="preserve"> </w:t>
      </w:r>
      <w:r>
        <w:rPr>
          <w:sz w:val="28"/>
        </w:rPr>
        <w:t>y</w:t>
      </w:r>
      <w:r>
        <w:rPr>
          <w:spacing w:val="-42"/>
          <w:sz w:val="28"/>
        </w:rPr>
        <w:t xml:space="preserve"> </w:t>
      </w:r>
      <w:r>
        <w:rPr>
          <w:sz w:val="28"/>
        </w:rPr>
        <w:t>seguridad</w:t>
      </w:r>
      <w:r>
        <w:rPr>
          <w:spacing w:val="-40"/>
          <w:sz w:val="28"/>
        </w:rPr>
        <w:t xml:space="preserve"> </w:t>
      </w:r>
      <w:r>
        <w:rPr>
          <w:sz w:val="28"/>
        </w:rPr>
        <w:t>en</w:t>
      </w:r>
      <w:r>
        <w:rPr>
          <w:spacing w:val="-40"/>
          <w:sz w:val="28"/>
        </w:rPr>
        <w:t xml:space="preserve"> </w:t>
      </w:r>
      <w:r>
        <w:rPr>
          <w:sz w:val="28"/>
        </w:rPr>
        <w:t>el tratamiento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18"/>
          <w:sz w:val="28"/>
        </w:rPr>
        <w:t xml:space="preserve"> </w:t>
      </w:r>
      <w:r>
        <w:rPr>
          <w:sz w:val="28"/>
        </w:rPr>
        <w:t>datos.</w:t>
      </w:r>
    </w:p>
    <w:p w14:paraId="1913B12B">
      <w:pPr>
        <w:pStyle w:val="10"/>
        <w:numPr>
          <w:ilvl w:val="0"/>
          <w:numId w:val="5"/>
        </w:numPr>
        <w:tabs>
          <w:tab w:val="left" w:pos="716"/>
          <w:tab w:val="left" w:pos="720"/>
        </w:tabs>
        <w:spacing w:before="19" w:after="0" w:line="230" w:lineRule="auto"/>
        <w:ind w:left="720" w:right="2064" w:hanging="360"/>
        <w:jc w:val="left"/>
        <w:rPr>
          <w:sz w:val="28"/>
        </w:rPr>
      </w:pPr>
      <w:r>
        <w:rPr>
          <w:sz w:val="28"/>
        </w:rPr>
        <w:t>Construir</w:t>
      </w:r>
      <w:r>
        <w:rPr>
          <w:spacing w:val="-36"/>
          <w:sz w:val="28"/>
        </w:rPr>
        <w:t xml:space="preserve"> </w:t>
      </w:r>
      <w:r>
        <w:rPr>
          <w:sz w:val="28"/>
        </w:rPr>
        <w:t>una</w:t>
      </w:r>
      <w:r>
        <w:rPr>
          <w:spacing w:val="-36"/>
          <w:sz w:val="28"/>
        </w:rPr>
        <w:t xml:space="preserve"> </w:t>
      </w:r>
      <w:r>
        <w:rPr>
          <w:sz w:val="28"/>
        </w:rPr>
        <w:t>plataforma</w:t>
      </w:r>
      <w:r>
        <w:rPr>
          <w:spacing w:val="-33"/>
          <w:sz w:val="28"/>
        </w:rPr>
        <w:t xml:space="preserve"> </w:t>
      </w:r>
      <w:r>
        <w:rPr>
          <w:sz w:val="28"/>
        </w:rPr>
        <w:t>intuitiva</w:t>
      </w:r>
      <w:r>
        <w:rPr>
          <w:spacing w:val="-34"/>
          <w:sz w:val="28"/>
        </w:rPr>
        <w:t xml:space="preserve"> </w:t>
      </w:r>
      <w:r>
        <w:rPr>
          <w:sz w:val="28"/>
        </w:rPr>
        <w:t>que</w:t>
      </w:r>
      <w:r>
        <w:rPr>
          <w:spacing w:val="-39"/>
          <w:sz w:val="28"/>
        </w:rPr>
        <w:t xml:space="preserve"> </w:t>
      </w:r>
      <w:r>
        <w:rPr>
          <w:sz w:val="28"/>
        </w:rPr>
        <w:t>permita</w:t>
      </w:r>
      <w:r>
        <w:rPr>
          <w:spacing w:val="-38"/>
          <w:sz w:val="28"/>
        </w:rPr>
        <w:t xml:space="preserve"> </w:t>
      </w:r>
      <w:r>
        <w:rPr>
          <w:sz w:val="28"/>
        </w:rPr>
        <w:t>a</w:t>
      </w:r>
      <w:r>
        <w:rPr>
          <w:spacing w:val="-41"/>
          <w:sz w:val="28"/>
        </w:rPr>
        <w:t xml:space="preserve"> </w:t>
      </w:r>
      <w:r>
        <w:rPr>
          <w:sz w:val="28"/>
        </w:rPr>
        <w:t>las</w:t>
      </w:r>
      <w:r>
        <w:rPr>
          <w:spacing w:val="-38"/>
          <w:sz w:val="28"/>
        </w:rPr>
        <w:t xml:space="preserve"> </w:t>
      </w:r>
      <w:r>
        <w:rPr>
          <w:sz w:val="28"/>
        </w:rPr>
        <w:t>autoridades acceder</w:t>
      </w:r>
      <w:r>
        <w:rPr>
          <w:spacing w:val="-21"/>
          <w:sz w:val="28"/>
        </w:rPr>
        <w:t xml:space="preserve"> </w:t>
      </w:r>
      <w:r>
        <w:rPr>
          <w:sz w:val="28"/>
        </w:rPr>
        <w:t>y</w:t>
      </w:r>
      <w:r>
        <w:rPr>
          <w:spacing w:val="-9"/>
          <w:sz w:val="28"/>
        </w:rPr>
        <w:t xml:space="preserve"> </w:t>
      </w:r>
      <w:r>
        <w:rPr>
          <w:sz w:val="28"/>
        </w:rPr>
        <w:t>trabajar</w:t>
      </w:r>
      <w:r>
        <w:rPr>
          <w:spacing w:val="-10"/>
          <w:sz w:val="28"/>
        </w:rPr>
        <w:t xml:space="preserve"> </w:t>
      </w:r>
      <w:r>
        <w:rPr>
          <w:sz w:val="28"/>
        </w:rPr>
        <w:t>con</w:t>
      </w:r>
      <w:r>
        <w:rPr>
          <w:spacing w:val="-11"/>
          <w:sz w:val="28"/>
        </w:rPr>
        <w:t xml:space="preserve"> </w:t>
      </w:r>
      <w:r>
        <w:rPr>
          <w:sz w:val="28"/>
        </w:rPr>
        <w:t>la</w:t>
      </w:r>
      <w:r>
        <w:rPr>
          <w:spacing w:val="-10"/>
          <w:sz w:val="28"/>
        </w:rPr>
        <w:t xml:space="preserve"> </w:t>
      </w:r>
      <w:r>
        <w:rPr>
          <w:sz w:val="28"/>
        </w:rPr>
        <w:t>información</w:t>
      </w:r>
      <w:r>
        <w:rPr>
          <w:spacing w:val="-9"/>
          <w:sz w:val="28"/>
        </w:rPr>
        <w:t xml:space="preserve"> </w:t>
      </w:r>
      <w:r>
        <w:rPr>
          <w:sz w:val="28"/>
        </w:rPr>
        <w:t>de</w:t>
      </w:r>
      <w:r>
        <w:rPr>
          <w:spacing w:val="-9"/>
          <w:sz w:val="28"/>
        </w:rPr>
        <w:t xml:space="preserve"> </w:t>
      </w:r>
      <w:r>
        <w:rPr>
          <w:sz w:val="28"/>
        </w:rPr>
        <w:t>forma</w:t>
      </w:r>
      <w:r>
        <w:rPr>
          <w:spacing w:val="-10"/>
          <w:sz w:val="28"/>
        </w:rPr>
        <w:t xml:space="preserve"> </w:t>
      </w:r>
      <w:r>
        <w:rPr>
          <w:sz w:val="28"/>
        </w:rPr>
        <w:t>ágil.</w:t>
      </w:r>
    </w:p>
    <w:p w14:paraId="304CB74F">
      <w:pPr>
        <w:pStyle w:val="10"/>
        <w:numPr>
          <w:ilvl w:val="0"/>
          <w:numId w:val="5"/>
        </w:numPr>
        <w:tabs>
          <w:tab w:val="left" w:pos="716"/>
          <w:tab w:val="left" w:pos="720"/>
        </w:tabs>
        <w:spacing w:before="20" w:after="0" w:line="232" w:lineRule="auto"/>
        <w:ind w:left="720" w:right="1839" w:hanging="360"/>
        <w:jc w:val="left"/>
        <w:rPr>
          <w:sz w:val="28"/>
        </w:rPr>
      </w:pPr>
      <w:r>
        <w:rPr>
          <w:sz w:val="28"/>
        </w:rPr>
        <w:t>Facilitar</w:t>
      </w:r>
      <w:r>
        <w:rPr>
          <w:spacing w:val="-22"/>
          <w:sz w:val="28"/>
        </w:rPr>
        <w:t xml:space="preserve"> </w:t>
      </w:r>
      <w:r>
        <w:rPr>
          <w:sz w:val="28"/>
        </w:rPr>
        <w:t>a</w:t>
      </w:r>
      <w:r>
        <w:rPr>
          <w:spacing w:val="-26"/>
          <w:sz w:val="28"/>
        </w:rPr>
        <w:t xml:space="preserve"> </w:t>
      </w:r>
      <w:r>
        <w:rPr>
          <w:sz w:val="28"/>
        </w:rPr>
        <w:t>los</w:t>
      </w:r>
      <w:r>
        <w:rPr>
          <w:spacing w:val="-24"/>
          <w:sz w:val="28"/>
        </w:rPr>
        <w:t xml:space="preserve"> </w:t>
      </w:r>
      <w:r>
        <w:rPr>
          <w:sz w:val="28"/>
        </w:rPr>
        <w:t>ciudadanos</w:t>
      </w:r>
      <w:r>
        <w:rPr>
          <w:spacing w:val="-23"/>
          <w:sz w:val="28"/>
        </w:rPr>
        <w:t xml:space="preserve"> </w:t>
      </w:r>
      <w:r>
        <w:rPr>
          <w:sz w:val="28"/>
        </w:rPr>
        <w:t>el</w:t>
      </w:r>
      <w:r>
        <w:rPr>
          <w:spacing w:val="-30"/>
          <w:sz w:val="28"/>
        </w:rPr>
        <w:t xml:space="preserve"> </w:t>
      </w:r>
      <w:r>
        <w:rPr>
          <w:sz w:val="28"/>
        </w:rPr>
        <w:t>acceso</w:t>
      </w:r>
      <w:r>
        <w:rPr>
          <w:spacing w:val="-24"/>
          <w:sz w:val="28"/>
        </w:rPr>
        <w:t xml:space="preserve"> </w:t>
      </w:r>
      <w:r>
        <w:rPr>
          <w:sz w:val="28"/>
        </w:rPr>
        <w:t>a</w:t>
      </w:r>
      <w:r>
        <w:rPr>
          <w:spacing w:val="-26"/>
          <w:sz w:val="28"/>
        </w:rPr>
        <w:t xml:space="preserve"> </w:t>
      </w:r>
      <w:r>
        <w:rPr>
          <w:sz w:val="28"/>
        </w:rPr>
        <w:t>su</w:t>
      </w:r>
      <w:r>
        <w:rPr>
          <w:spacing w:val="-27"/>
          <w:sz w:val="28"/>
        </w:rPr>
        <w:t xml:space="preserve"> </w:t>
      </w:r>
      <w:r>
        <w:rPr>
          <w:sz w:val="28"/>
        </w:rPr>
        <w:t>información</w:t>
      </w:r>
      <w:r>
        <w:rPr>
          <w:spacing w:val="-20"/>
          <w:sz w:val="28"/>
        </w:rPr>
        <w:t xml:space="preserve"> </w:t>
      </w:r>
      <w:r>
        <w:rPr>
          <w:sz w:val="28"/>
        </w:rPr>
        <w:t>mediante</w:t>
      </w:r>
      <w:r>
        <w:rPr>
          <w:spacing w:val="-16"/>
          <w:sz w:val="28"/>
        </w:rPr>
        <w:t xml:space="preserve"> </w:t>
      </w:r>
      <w:r>
        <w:rPr>
          <w:sz w:val="28"/>
        </w:rPr>
        <w:t>un sistema transparente y funcional.</w:t>
      </w:r>
    </w:p>
    <w:p w14:paraId="7B8AEDA2">
      <w:pPr>
        <w:pStyle w:val="10"/>
        <w:numPr>
          <w:ilvl w:val="0"/>
          <w:numId w:val="5"/>
        </w:numPr>
        <w:tabs>
          <w:tab w:val="left" w:pos="716"/>
          <w:tab w:val="left" w:pos="720"/>
        </w:tabs>
        <w:spacing w:before="12" w:after="0" w:line="237" w:lineRule="auto"/>
        <w:ind w:left="720" w:right="2635" w:hanging="360"/>
        <w:jc w:val="left"/>
        <w:rPr>
          <w:sz w:val="28"/>
        </w:rPr>
      </w:pPr>
      <w:r>
        <w:rPr>
          <w:sz w:val="28"/>
        </w:rPr>
        <w:t>Incorporar</w:t>
      </w:r>
      <w:r>
        <w:rPr>
          <w:spacing w:val="-27"/>
          <w:sz w:val="28"/>
        </w:rPr>
        <w:t xml:space="preserve"> </w:t>
      </w:r>
      <w:r>
        <w:rPr>
          <w:sz w:val="28"/>
        </w:rPr>
        <w:t>funcionalidades</w:t>
      </w:r>
      <w:r>
        <w:rPr>
          <w:spacing w:val="-28"/>
          <w:sz w:val="28"/>
        </w:rPr>
        <w:t xml:space="preserve"> </w:t>
      </w:r>
      <w:r>
        <w:rPr>
          <w:sz w:val="28"/>
        </w:rPr>
        <w:t>que</w:t>
      </w:r>
      <w:r>
        <w:rPr>
          <w:spacing w:val="-28"/>
          <w:sz w:val="28"/>
        </w:rPr>
        <w:t xml:space="preserve"> </w:t>
      </w:r>
      <w:r>
        <w:rPr>
          <w:sz w:val="28"/>
        </w:rPr>
        <w:t>permitan</w:t>
      </w:r>
      <w:r>
        <w:rPr>
          <w:spacing w:val="-26"/>
          <w:sz w:val="28"/>
        </w:rPr>
        <w:t xml:space="preserve"> </w:t>
      </w:r>
      <w:r>
        <w:rPr>
          <w:sz w:val="28"/>
        </w:rPr>
        <w:t>a</w:t>
      </w:r>
      <w:r>
        <w:rPr>
          <w:spacing w:val="-26"/>
          <w:sz w:val="28"/>
        </w:rPr>
        <w:t xml:space="preserve"> </w:t>
      </w:r>
      <w:r>
        <w:rPr>
          <w:sz w:val="28"/>
        </w:rPr>
        <w:t>las</w:t>
      </w:r>
      <w:r>
        <w:rPr>
          <w:spacing w:val="-30"/>
          <w:sz w:val="28"/>
        </w:rPr>
        <w:t xml:space="preserve"> </w:t>
      </w:r>
      <w:r>
        <w:rPr>
          <w:sz w:val="28"/>
        </w:rPr>
        <w:t>autoridades generar automáticamente</w:t>
      </w:r>
      <w:r>
        <w:rPr>
          <w:spacing w:val="-9"/>
          <w:sz w:val="28"/>
        </w:rPr>
        <w:t xml:space="preserve"> </w:t>
      </w:r>
      <w:r>
        <w:rPr>
          <w:sz w:val="28"/>
        </w:rPr>
        <w:t>documentos</w:t>
      </w:r>
      <w:r>
        <w:rPr>
          <w:spacing w:val="-12"/>
          <w:sz w:val="28"/>
        </w:rPr>
        <w:t xml:space="preserve"> </w:t>
      </w:r>
      <w:r>
        <w:rPr>
          <w:sz w:val="28"/>
        </w:rPr>
        <w:t>oficiales</w:t>
      </w:r>
      <w:r>
        <w:rPr>
          <w:spacing w:val="-9"/>
          <w:sz w:val="28"/>
        </w:rPr>
        <w:t xml:space="preserve"> </w:t>
      </w:r>
      <w:r>
        <w:rPr>
          <w:sz w:val="28"/>
        </w:rPr>
        <w:t>desde</w:t>
      </w:r>
      <w:r>
        <w:rPr>
          <w:spacing w:val="-12"/>
          <w:sz w:val="28"/>
        </w:rPr>
        <w:t xml:space="preserve"> </w:t>
      </w:r>
      <w:r>
        <w:rPr>
          <w:sz w:val="28"/>
        </w:rPr>
        <w:t>el sistema,</w:t>
      </w:r>
      <w:r>
        <w:rPr>
          <w:spacing w:val="-17"/>
          <w:sz w:val="28"/>
        </w:rPr>
        <w:t xml:space="preserve"> </w:t>
      </w:r>
      <w:r>
        <w:rPr>
          <w:sz w:val="28"/>
        </w:rPr>
        <w:t>reduciendo tiempos y errores manuales.</w:t>
      </w:r>
    </w:p>
    <w:p w14:paraId="56149DE4">
      <w:pPr>
        <w:pStyle w:val="7"/>
      </w:pPr>
    </w:p>
    <w:p w14:paraId="25FEF765">
      <w:pPr>
        <w:pStyle w:val="7"/>
        <w:spacing w:before="204"/>
      </w:pPr>
    </w:p>
    <w:p w14:paraId="31F8417C">
      <w:pPr>
        <w:pStyle w:val="3"/>
      </w:pPr>
      <w:r>
        <w:rPr>
          <w:color w:val="092E41"/>
          <w:w w:val="90"/>
        </w:rPr>
        <w:t>Metodología</w:t>
      </w:r>
      <w:r>
        <w:rPr>
          <w:color w:val="092E41"/>
          <w:spacing w:val="-25"/>
          <w:w w:val="90"/>
        </w:rPr>
        <w:t xml:space="preserve"> </w:t>
      </w:r>
      <w:r>
        <w:rPr>
          <w:color w:val="092E41"/>
          <w:w w:val="90"/>
        </w:rPr>
        <w:t>de</w:t>
      </w:r>
      <w:r>
        <w:rPr>
          <w:color w:val="092E41"/>
          <w:spacing w:val="-28"/>
          <w:w w:val="90"/>
        </w:rPr>
        <w:t xml:space="preserve"> </w:t>
      </w:r>
      <w:r>
        <w:rPr>
          <w:color w:val="092E41"/>
          <w:spacing w:val="-2"/>
          <w:w w:val="90"/>
        </w:rPr>
        <w:t>Trabajo</w:t>
      </w:r>
    </w:p>
    <w:p w14:paraId="20348412">
      <w:pPr>
        <w:pStyle w:val="10"/>
        <w:numPr>
          <w:ilvl w:val="1"/>
          <w:numId w:val="5"/>
        </w:numPr>
        <w:tabs>
          <w:tab w:val="left" w:pos="720"/>
        </w:tabs>
        <w:spacing w:before="387" w:after="0" w:line="240" w:lineRule="auto"/>
        <w:ind w:left="720" w:right="1467" w:hanging="360"/>
        <w:jc w:val="left"/>
        <w:rPr>
          <w:sz w:val="28"/>
        </w:rPr>
      </w:pPr>
      <w:r>
        <w:rPr>
          <w:rFonts w:ascii="Trebuchet MS" w:hAnsi="Trebuchet MS"/>
          <w:b/>
          <w:sz w:val="28"/>
        </w:rPr>
        <w:t>Investigación</w:t>
      </w:r>
      <w:r>
        <w:rPr>
          <w:rFonts w:ascii="Trebuchet MS" w:hAnsi="Trebuchet MS"/>
          <w:b/>
          <w:spacing w:val="-12"/>
          <w:sz w:val="28"/>
        </w:rPr>
        <w:t xml:space="preserve"> </w:t>
      </w:r>
      <w:r>
        <w:rPr>
          <w:rFonts w:ascii="Trebuchet MS" w:hAnsi="Trebuchet MS"/>
          <w:b/>
          <w:sz w:val="28"/>
        </w:rPr>
        <w:t>tecnológica:</w:t>
      </w:r>
      <w:r>
        <w:rPr>
          <w:rFonts w:ascii="Trebuchet MS" w:hAnsi="Trebuchet MS"/>
          <w:b/>
          <w:spacing w:val="-10"/>
          <w:sz w:val="28"/>
        </w:rPr>
        <w:t xml:space="preserve"> </w:t>
      </w:r>
      <w:r>
        <w:rPr>
          <w:sz w:val="28"/>
        </w:rPr>
        <w:t>Analizar</w:t>
      </w:r>
      <w:r>
        <w:rPr>
          <w:spacing w:val="-15"/>
          <w:sz w:val="28"/>
        </w:rPr>
        <w:t xml:space="preserve"> </w:t>
      </w:r>
      <w:r>
        <w:rPr>
          <w:sz w:val="28"/>
        </w:rPr>
        <w:t>lenguajes</w:t>
      </w:r>
      <w:r>
        <w:rPr>
          <w:spacing w:val="-15"/>
          <w:sz w:val="28"/>
        </w:rPr>
        <w:t xml:space="preserve"> </w:t>
      </w:r>
      <w:r>
        <w:rPr>
          <w:sz w:val="28"/>
        </w:rPr>
        <w:t>de</w:t>
      </w:r>
      <w:r>
        <w:rPr>
          <w:spacing w:val="-17"/>
          <w:sz w:val="28"/>
        </w:rPr>
        <w:t xml:space="preserve"> </w:t>
      </w:r>
      <w:r>
        <w:rPr>
          <w:sz w:val="28"/>
        </w:rPr>
        <w:t>programación</w:t>
      </w:r>
      <w:r>
        <w:rPr>
          <w:spacing w:val="-15"/>
          <w:sz w:val="28"/>
        </w:rPr>
        <w:t xml:space="preserve"> </w:t>
      </w:r>
      <w:r>
        <w:rPr>
          <w:sz w:val="28"/>
        </w:rPr>
        <w:t>y tecnologías</w:t>
      </w:r>
      <w:r>
        <w:rPr>
          <w:spacing w:val="-36"/>
          <w:sz w:val="28"/>
        </w:rPr>
        <w:t xml:space="preserve"> </w:t>
      </w:r>
      <w:r>
        <w:rPr>
          <w:sz w:val="28"/>
        </w:rPr>
        <w:t>como</w:t>
      </w:r>
      <w:r>
        <w:rPr>
          <w:spacing w:val="-34"/>
          <w:sz w:val="28"/>
        </w:rPr>
        <w:t xml:space="preserve"> </w:t>
      </w:r>
      <w:r>
        <w:rPr>
          <w:rFonts w:hint="default"/>
          <w:sz w:val="28"/>
        </w:rPr>
        <w:t>typescript</w:t>
      </w:r>
      <w:r>
        <w:rPr>
          <w:sz w:val="28"/>
        </w:rPr>
        <w:t>y</w:t>
      </w:r>
      <w:r>
        <w:rPr>
          <w:spacing w:val="-40"/>
          <w:sz w:val="28"/>
        </w:rPr>
        <w:t xml:space="preserve"> </w:t>
      </w:r>
      <w:r>
        <w:rPr>
          <w:rFonts w:hint="default"/>
          <w:sz w:val="28"/>
          <w:lang w:val="es-ES"/>
        </w:rPr>
        <w:t>SqlServer</w:t>
      </w:r>
      <w:r>
        <w:rPr>
          <w:sz w:val="28"/>
        </w:rPr>
        <w:t>,</w:t>
      </w:r>
      <w:r>
        <w:rPr>
          <w:spacing w:val="-36"/>
          <w:sz w:val="28"/>
        </w:rPr>
        <w:t xml:space="preserve"> </w:t>
      </w:r>
      <w:r>
        <w:rPr>
          <w:sz w:val="28"/>
        </w:rPr>
        <w:t>evaluando</w:t>
      </w:r>
      <w:r>
        <w:rPr>
          <w:spacing w:val="-35"/>
          <w:sz w:val="28"/>
        </w:rPr>
        <w:t xml:space="preserve"> </w:t>
      </w:r>
      <w:r>
        <w:rPr>
          <w:sz w:val="28"/>
        </w:rPr>
        <w:t>sus</w:t>
      </w:r>
      <w:r>
        <w:rPr>
          <w:spacing w:val="-34"/>
          <w:sz w:val="28"/>
        </w:rPr>
        <w:t xml:space="preserve"> </w:t>
      </w:r>
      <w:r>
        <w:rPr>
          <w:sz w:val="28"/>
        </w:rPr>
        <w:t>beneficios</w:t>
      </w:r>
    </w:p>
    <w:p w14:paraId="0844C48F">
      <w:pPr>
        <w:pStyle w:val="10"/>
        <w:spacing w:after="0" w:line="240" w:lineRule="auto"/>
        <w:jc w:val="left"/>
        <w:rPr>
          <w:sz w:val="28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2125F326">
      <w:pPr>
        <w:pStyle w:val="7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99A20">
      <w:pPr>
        <w:pStyle w:val="7"/>
      </w:pPr>
    </w:p>
    <w:p w14:paraId="1CA56052">
      <w:pPr>
        <w:pStyle w:val="7"/>
      </w:pPr>
    </w:p>
    <w:p w14:paraId="7C641B4B">
      <w:pPr>
        <w:pStyle w:val="7"/>
      </w:pPr>
    </w:p>
    <w:p w14:paraId="023A0C63">
      <w:pPr>
        <w:pStyle w:val="7"/>
        <w:spacing w:before="34"/>
      </w:pPr>
    </w:p>
    <w:p w14:paraId="1616AEA9">
      <w:pPr>
        <w:pStyle w:val="7"/>
        <w:ind w:left="720"/>
      </w:pPr>
      <w:r>
        <w:t>para</w:t>
      </w:r>
      <w:r>
        <w:rPr>
          <w:spacing w:val="-42"/>
        </w:rPr>
        <w:t xml:space="preserve"> </w:t>
      </w:r>
      <w:r>
        <w:t>el</w:t>
      </w:r>
      <w:r>
        <w:rPr>
          <w:spacing w:val="-29"/>
        </w:rPr>
        <w:t xml:space="preserve"> </w:t>
      </w:r>
      <w:r>
        <w:rPr>
          <w:spacing w:val="-2"/>
        </w:rPr>
        <w:t>proyecto.</w:t>
      </w:r>
    </w:p>
    <w:p w14:paraId="583688F9">
      <w:pPr>
        <w:pStyle w:val="10"/>
        <w:numPr>
          <w:ilvl w:val="1"/>
          <w:numId w:val="5"/>
        </w:numPr>
        <w:tabs>
          <w:tab w:val="left" w:pos="720"/>
        </w:tabs>
        <w:spacing w:before="3" w:after="0" w:line="242" w:lineRule="auto"/>
        <w:ind w:left="720" w:right="2997" w:hanging="360"/>
        <w:jc w:val="left"/>
        <w:rPr>
          <w:sz w:val="28"/>
        </w:rPr>
      </w:pPr>
      <w:r>
        <w:rPr>
          <w:rFonts w:ascii="Trebuchet MS" w:hAnsi="Trebuchet MS"/>
          <w:b/>
          <w:sz w:val="28"/>
        </w:rPr>
        <w:t>Selección</w:t>
      </w:r>
      <w:r>
        <w:rPr>
          <w:rFonts w:ascii="Trebuchet MS" w:hAnsi="Trebuchet MS"/>
          <w:b/>
          <w:spacing w:val="-19"/>
          <w:sz w:val="28"/>
        </w:rPr>
        <w:t xml:space="preserve"> </w:t>
      </w:r>
      <w:r>
        <w:rPr>
          <w:rFonts w:ascii="Trebuchet MS" w:hAnsi="Trebuchet MS"/>
          <w:b/>
          <w:sz w:val="28"/>
        </w:rPr>
        <w:t>y</w:t>
      </w:r>
      <w:r>
        <w:rPr>
          <w:rFonts w:ascii="Trebuchet MS" w:hAnsi="Trebuchet MS"/>
          <w:b/>
          <w:spacing w:val="-19"/>
          <w:sz w:val="28"/>
        </w:rPr>
        <w:t xml:space="preserve"> </w:t>
      </w:r>
      <w:r>
        <w:rPr>
          <w:rFonts w:ascii="Trebuchet MS" w:hAnsi="Trebuchet MS"/>
          <w:b/>
          <w:sz w:val="28"/>
        </w:rPr>
        <w:t>capacitación:</w:t>
      </w:r>
      <w:r>
        <w:rPr>
          <w:rFonts w:ascii="Trebuchet MS" w:hAnsi="Trebuchet MS"/>
          <w:b/>
          <w:spacing w:val="-20"/>
          <w:sz w:val="28"/>
        </w:rPr>
        <w:t xml:space="preserve"> </w:t>
      </w:r>
      <w:r>
        <w:rPr>
          <w:sz w:val="28"/>
        </w:rPr>
        <w:t>Elegir</w:t>
      </w:r>
      <w:r>
        <w:rPr>
          <w:spacing w:val="-22"/>
          <w:sz w:val="28"/>
        </w:rPr>
        <w:t xml:space="preserve"> </w:t>
      </w:r>
      <w:r>
        <w:rPr>
          <w:sz w:val="28"/>
        </w:rPr>
        <w:t>las</w:t>
      </w:r>
      <w:r>
        <w:rPr>
          <w:spacing w:val="-19"/>
          <w:sz w:val="28"/>
        </w:rPr>
        <w:t xml:space="preserve"> </w:t>
      </w:r>
      <w:r>
        <w:rPr>
          <w:sz w:val="28"/>
        </w:rPr>
        <w:t>herramientas</w:t>
      </w:r>
      <w:r>
        <w:rPr>
          <w:spacing w:val="-25"/>
          <w:sz w:val="28"/>
        </w:rPr>
        <w:t xml:space="preserve"> </w:t>
      </w:r>
      <w:r>
        <w:rPr>
          <w:sz w:val="28"/>
        </w:rPr>
        <w:t>más convenientes</w:t>
      </w:r>
      <w:r>
        <w:rPr>
          <w:spacing w:val="-35"/>
          <w:sz w:val="28"/>
        </w:rPr>
        <w:t xml:space="preserve"> </w:t>
      </w:r>
      <w:r>
        <w:rPr>
          <w:sz w:val="28"/>
        </w:rPr>
        <w:t>y</w:t>
      </w:r>
      <w:r>
        <w:rPr>
          <w:spacing w:val="-31"/>
          <w:sz w:val="28"/>
        </w:rPr>
        <w:t xml:space="preserve"> </w:t>
      </w:r>
      <w:r>
        <w:rPr>
          <w:sz w:val="28"/>
        </w:rPr>
        <w:t>capacitarse</w:t>
      </w:r>
      <w:r>
        <w:rPr>
          <w:spacing w:val="-30"/>
          <w:sz w:val="28"/>
        </w:rPr>
        <w:t xml:space="preserve"> </w:t>
      </w:r>
      <w:r>
        <w:rPr>
          <w:sz w:val="28"/>
        </w:rPr>
        <w:t>en</w:t>
      </w:r>
      <w:r>
        <w:rPr>
          <w:spacing w:val="-28"/>
          <w:sz w:val="28"/>
        </w:rPr>
        <w:t xml:space="preserve"> </w:t>
      </w:r>
      <w:r>
        <w:rPr>
          <w:sz w:val="28"/>
        </w:rPr>
        <w:t>su</w:t>
      </w:r>
      <w:r>
        <w:rPr>
          <w:spacing w:val="-30"/>
          <w:sz w:val="28"/>
        </w:rPr>
        <w:t xml:space="preserve"> </w:t>
      </w:r>
      <w:r>
        <w:rPr>
          <w:sz w:val="28"/>
        </w:rPr>
        <w:t>uso</w:t>
      </w:r>
      <w:r>
        <w:rPr>
          <w:spacing w:val="-30"/>
          <w:sz w:val="28"/>
        </w:rPr>
        <w:t xml:space="preserve"> </w:t>
      </w:r>
      <w:r>
        <w:rPr>
          <w:sz w:val="28"/>
        </w:rPr>
        <w:t>para</w:t>
      </w:r>
      <w:r>
        <w:rPr>
          <w:spacing w:val="-29"/>
          <w:sz w:val="28"/>
        </w:rPr>
        <w:t xml:space="preserve"> </w:t>
      </w:r>
      <w:r>
        <w:rPr>
          <w:sz w:val="28"/>
        </w:rPr>
        <w:t>garantizar</w:t>
      </w:r>
      <w:r>
        <w:rPr>
          <w:spacing w:val="-29"/>
          <w:sz w:val="28"/>
        </w:rPr>
        <w:t xml:space="preserve"> </w:t>
      </w:r>
      <w:r>
        <w:rPr>
          <w:sz w:val="28"/>
        </w:rPr>
        <w:t>su aplicación</w:t>
      </w:r>
      <w:r>
        <w:rPr>
          <w:spacing w:val="-17"/>
          <w:sz w:val="28"/>
        </w:rPr>
        <w:t xml:space="preserve"> </w:t>
      </w:r>
      <w:r>
        <w:rPr>
          <w:sz w:val="28"/>
        </w:rPr>
        <w:t>eficaz.</w:t>
      </w:r>
    </w:p>
    <w:p w14:paraId="788E0822">
      <w:pPr>
        <w:pStyle w:val="10"/>
        <w:numPr>
          <w:ilvl w:val="1"/>
          <w:numId w:val="5"/>
        </w:numPr>
        <w:tabs>
          <w:tab w:val="left" w:pos="720"/>
        </w:tabs>
        <w:spacing w:before="0" w:after="0" w:line="240" w:lineRule="auto"/>
        <w:ind w:left="720" w:right="2822" w:hanging="360"/>
        <w:jc w:val="left"/>
        <w:rPr>
          <w:sz w:val="28"/>
        </w:rPr>
      </w:pPr>
      <w:r>
        <w:rPr>
          <w:rFonts w:ascii="Trebuchet MS" w:hAnsi="Trebuchet MS"/>
          <w:b/>
          <w:sz w:val="28"/>
        </w:rPr>
        <w:t>Asignación</w:t>
      </w:r>
      <w:r>
        <w:rPr>
          <w:rFonts w:ascii="Trebuchet MS" w:hAnsi="Trebuchet MS"/>
          <w:b/>
          <w:spacing w:val="-34"/>
          <w:sz w:val="28"/>
        </w:rPr>
        <w:t xml:space="preserve"> </w:t>
      </w:r>
      <w:r>
        <w:rPr>
          <w:rFonts w:ascii="Trebuchet MS" w:hAnsi="Trebuchet MS"/>
          <w:b/>
          <w:sz w:val="28"/>
        </w:rPr>
        <w:t>de</w:t>
      </w:r>
      <w:r>
        <w:rPr>
          <w:rFonts w:ascii="Trebuchet MS" w:hAnsi="Trebuchet MS"/>
          <w:b/>
          <w:spacing w:val="-42"/>
          <w:sz w:val="28"/>
        </w:rPr>
        <w:t xml:space="preserve"> </w:t>
      </w:r>
      <w:r>
        <w:rPr>
          <w:rFonts w:ascii="Trebuchet MS" w:hAnsi="Trebuchet MS"/>
          <w:b/>
          <w:sz w:val="28"/>
        </w:rPr>
        <w:t>tareas:</w:t>
      </w:r>
      <w:r>
        <w:rPr>
          <w:rFonts w:ascii="Trebuchet MS" w:hAnsi="Trebuchet MS"/>
          <w:b/>
          <w:spacing w:val="-32"/>
          <w:sz w:val="28"/>
        </w:rPr>
        <w:t xml:space="preserve"> </w:t>
      </w:r>
      <w:r>
        <w:rPr>
          <w:sz w:val="28"/>
        </w:rPr>
        <w:t>Distribuir</w:t>
      </w:r>
      <w:r>
        <w:rPr>
          <w:spacing w:val="-41"/>
          <w:sz w:val="28"/>
        </w:rPr>
        <w:t xml:space="preserve"> </w:t>
      </w:r>
      <w:r>
        <w:rPr>
          <w:sz w:val="28"/>
        </w:rPr>
        <w:t>de</w:t>
      </w:r>
      <w:r>
        <w:rPr>
          <w:spacing w:val="-37"/>
          <w:sz w:val="28"/>
        </w:rPr>
        <w:t xml:space="preserve"> </w:t>
      </w:r>
      <w:r>
        <w:rPr>
          <w:sz w:val="28"/>
        </w:rPr>
        <w:t>manera</w:t>
      </w:r>
      <w:r>
        <w:rPr>
          <w:spacing w:val="-37"/>
          <w:sz w:val="28"/>
        </w:rPr>
        <w:t xml:space="preserve"> </w:t>
      </w:r>
      <w:r>
        <w:rPr>
          <w:sz w:val="28"/>
        </w:rPr>
        <w:t>equitativa</w:t>
      </w:r>
      <w:r>
        <w:rPr>
          <w:spacing w:val="-40"/>
          <w:sz w:val="28"/>
        </w:rPr>
        <w:t xml:space="preserve"> </w:t>
      </w:r>
      <w:r>
        <w:rPr>
          <w:sz w:val="28"/>
        </w:rPr>
        <w:t>las funciones</w:t>
      </w:r>
      <w:r>
        <w:rPr>
          <w:spacing w:val="-35"/>
          <w:sz w:val="28"/>
        </w:rPr>
        <w:t xml:space="preserve"> </w:t>
      </w:r>
      <w:r>
        <w:rPr>
          <w:sz w:val="28"/>
        </w:rPr>
        <w:t>del</w:t>
      </w:r>
      <w:r>
        <w:rPr>
          <w:spacing w:val="-23"/>
          <w:sz w:val="28"/>
        </w:rPr>
        <w:t xml:space="preserve"> </w:t>
      </w:r>
      <w:r>
        <w:rPr>
          <w:sz w:val="28"/>
        </w:rPr>
        <w:t>proyecto,</w:t>
      </w:r>
      <w:r>
        <w:rPr>
          <w:spacing w:val="-25"/>
          <w:sz w:val="28"/>
        </w:rPr>
        <w:t xml:space="preserve"> </w:t>
      </w:r>
      <w:r>
        <w:rPr>
          <w:sz w:val="28"/>
        </w:rPr>
        <w:t>asegurando</w:t>
      </w:r>
      <w:r>
        <w:rPr>
          <w:spacing w:val="-22"/>
          <w:sz w:val="28"/>
        </w:rPr>
        <w:t xml:space="preserve"> </w:t>
      </w:r>
      <w:r>
        <w:rPr>
          <w:sz w:val="28"/>
        </w:rPr>
        <w:t>claridad</w:t>
      </w:r>
      <w:r>
        <w:rPr>
          <w:spacing w:val="-25"/>
          <w:sz w:val="28"/>
        </w:rPr>
        <w:t xml:space="preserve"> </w:t>
      </w:r>
      <w:r>
        <w:rPr>
          <w:sz w:val="28"/>
        </w:rPr>
        <w:t>en</w:t>
      </w:r>
      <w:r>
        <w:rPr>
          <w:spacing w:val="-22"/>
          <w:sz w:val="28"/>
        </w:rPr>
        <w:t xml:space="preserve"> </w:t>
      </w:r>
      <w:r>
        <w:rPr>
          <w:sz w:val="28"/>
        </w:rPr>
        <w:t>los</w:t>
      </w:r>
      <w:r>
        <w:rPr>
          <w:spacing w:val="-22"/>
          <w:sz w:val="28"/>
        </w:rPr>
        <w:t xml:space="preserve"> </w:t>
      </w:r>
      <w:r>
        <w:rPr>
          <w:sz w:val="28"/>
        </w:rPr>
        <w:t>roles.</w:t>
      </w:r>
    </w:p>
    <w:p w14:paraId="0322628C">
      <w:pPr>
        <w:pStyle w:val="10"/>
        <w:numPr>
          <w:ilvl w:val="1"/>
          <w:numId w:val="5"/>
        </w:numPr>
        <w:tabs>
          <w:tab w:val="left" w:pos="720"/>
        </w:tabs>
        <w:spacing w:before="3" w:after="0" w:line="240" w:lineRule="auto"/>
        <w:ind w:left="720" w:right="2233" w:hanging="360"/>
        <w:jc w:val="left"/>
        <w:rPr>
          <w:sz w:val="28"/>
        </w:rPr>
      </w:pPr>
      <w:r>
        <w:rPr>
          <w:rFonts w:ascii="Trebuchet MS" w:hAnsi="Trebuchet MS"/>
          <w:b/>
          <w:spacing w:val="-2"/>
          <w:sz w:val="28"/>
        </w:rPr>
        <w:t>Trabajo</w:t>
      </w:r>
      <w:r>
        <w:rPr>
          <w:rFonts w:ascii="Trebuchet MS" w:hAnsi="Trebuchet MS"/>
          <w:b/>
          <w:spacing w:val="-38"/>
          <w:sz w:val="28"/>
        </w:rPr>
        <w:t xml:space="preserve"> </w:t>
      </w:r>
      <w:r>
        <w:rPr>
          <w:rFonts w:ascii="Trebuchet MS" w:hAnsi="Trebuchet MS"/>
          <w:b/>
          <w:spacing w:val="-2"/>
          <w:sz w:val="28"/>
        </w:rPr>
        <w:t>colaborativo:</w:t>
      </w:r>
      <w:r>
        <w:rPr>
          <w:rFonts w:ascii="Trebuchet MS" w:hAnsi="Trebuchet MS"/>
          <w:b/>
          <w:spacing w:val="-34"/>
          <w:sz w:val="28"/>
        </w:rPr>
        <w:t xml:space="preserve"> </w:t>
      </w:r>
      <w:r>
        <w:rPr>
          <w:spacing w:val="-2"/>
          <w:sz w:val="28"/>
        </w:rPr>
        <w:t>Unificar</w:t>
      </w:r>
      <w:r>
        <w:rPr>
          <w:spacing w:val="-42"/>
          <w:sz w:val="28"/>
        </w:rPr>
        <w:t xml:space="preserve"> </w:t>
      </w:r>
      <w:r>
        <w:rPr>
          <w:spacing w:val="-2"/>
          <w:sz w:val="28"/>
        </w:rPr>
        <w:t>y</w:t>
      </w:r>
      <w:r>
        <w:rPr>
          <w:spacing w:val="-44"/>
          <w:sz w:val="28"/>
        </w:rPr>
        <w:t xml:space="preserve"> </w:t>
      </w:r>
      <w:r>
        <w:rPr>
          <w:spacing w:val="-2"/>
          <w:sz w:val="28"/>
        </w:rPr>
        <w:t>compartir</w:t>
      </w:r>
      <w:r>
        <w:rPr>
          <w:spacing w:val="-34"/>
          <w:sz w:val="28"/>
        </w:rPr>
        <w:t xml:space="preserve"> </w:t>
      </w:r>
      <w:r>
        <w:rPr>
          <w:spacing w:val="-2"/>
          <w:sz w:val="28"/>
        </w:rPr>
        <w:t>avances</w:t>
      </w:r>
      <w:r>
        <w:rPr>
          <w:spacing w:val="-41"/>
          <w:sz w:val="28"/>
        </w:rPr>
        <w:t xml:space="preserve"> </w:t>
      </w:r>
      <w:r>
        <w:rPr>
          <w:spacing w:val="-2"/>
          <w:sz w:val="28"/>
        </w:rPr>
        <w:t>de</w:t>
      </w:r>
      <w:r>
        <w:rPr>
          <w:spacing w:val="-43"/>
          <w:sz w:val="28"/>
        </w:rPr>
        <w:t xml:space="preserve"> </w:t>
      </w:r>
      <w:r>
        <w:rPr>
          <w:spacing w:val="-2"/>
          <w:sz w:val="28"/>
        </w:rPr>
        <w:t xml:space="preserve">manera </w:t>
      </w:r>
      <w:r>
        <w:rPr>
          <w:sz w:val="28"/>
        </w:rPr>
        <w:t>continua, promoviendo la comunicación constante.</w:t>
      </w:r>
    </w:p>
    <w:p w14:paraId="75351929">
      <w:pPr>
        <w:pStyle w:val="10"/>
        <w:numPr>
          <w:ilvl w:val="1"/>
          <w:numId w:val="5"/>
        </w:numPr>
        <w:tabs>
          <w:tab w:val="left" w:pos="720"/>
        </w:tabs>
        <w:spacing w:before="3" w:after="0" w:line="244" w:lineRule="auto"/>
        <w:ind w:left="720" w:right="2081" w:hanging="360"/>
        <w:jc w:val="left"/>
        <w:rPr>
          <w:sz w:val="28"/>
        </w:rPr>
      </w:pPr>
      <w:r>
        <w:rPr>
          <w:rFonts w:ascii="Trebuchet MS" w:hAnsi="Trebuchet MS"/>
          <w:b/>
          <w:sz w:val="28"/>
        </w:rPr>
        <w:t>Pruebas</w:t>
      </w:r>
      <w:r>
        <w:rPr>
          <w:rFonts w:ascii="Trebuchet MS" w:hAnsi="Trebuchet MS"/>
          <w:b/>
          <w:spacing w:val="-9"/>
          <w:sz w:val="28"/>
        </w:rPr>
        <w:t xml:space="preserve"> </w:t>
      </w:r>
      <w:r>
        <w:rPr>
          <w:rFonts w:ascii="Trebuchet MS" w:hAnsi="Trebuchet MS"/>
          <w:b/>
          <w:sz w:val="28"/>
        </w:rPr>
        <w:t>y</w:t>
      </w:r>
      <w:r>
        <w:rPr>
          <w:rFonts w:ascii="Trebuchet MS" w:hAnsi="Trebuchet MS"/>
          <w:b/>
          <w:spacing w:val="-18"/>
          <w:sz w:val="28"/>
        </w:rPr>
        <w:t xml:space="preserve"> </w:t>
      </w:r>
      <w:r>
        <w:rPr>
          <w:rFonts w:ascii="Trebuchet MS" w:hAnsi="Trebuchet MS"/>
          <w:b/>
          <w:sz w:val="28"/>
        </w:rPr>
        <w:t>depuración:</w:t>
      </w:r>
      <w:r>
        <w:rPr>
          <w:rFonts w:ascii="Trebuchet MS" w:hAnsi="Trebuchet MS"/>
          <w:b/>
          <w:spacing w:val="-2"/>
          <w:sz w:val="28"/>
        </w:rPr>
        <w:t xml:space="preserve"> </w:t>
      </w:r>
      <w:r>
        <w:rPr>
          <w:sz w:val="28"/>
        </w:rPr>
        <w:t>Ejecutar</w:t>
      </w:r>
      <w:r>
        <w:rPr>
          <w:spacing w:val="-12"/>
          <w:sz w:val="28"/>
        </w:rPr>
        <w:t xml:space="preserve"> </w:t>
      </w:r>
      <w:r>
        <w:rPr>
          <w:sz w:val="28"/>
        </w:rPr>
        <w:t>pruebas</w:t>
      </w:r>
      <w:r>
        <w:rPr>
          <w:spacing w:val="-13"/>
          <w:sz w:val="28"/>
        </w:rPr>
        <w:t xml:space="preserve"> </w:t>
      </w:r>
      <w:r>
        <w:rPr>
          <w:sz w:val="28"/>
        </w:rPr>
        <w:t>sistemáticas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para </w:t>
      </w:r>
      <w:r>
        <w:rPr>
          <w:spacing w:val="-2"/>
          <w:sz w:val="28"/>
        </w:rPr>
        <w:t>detectar</w:t>
      </w:r>
      <w:r>
        <w:rPr>
          <w:spacing w:val="-35"/>
          <w:sz w:val="28"/>
        </w:rPr>
        <w:t xml:space="preserve"> </w:t>
      </w:r>
      <w:r>
        <w:rPr>
          <w:spacing w:val="-2"/>
          <w:sz w:val="28"/>
        </w:rPr>
        <w:t>y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corregir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errores,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garantizando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un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rendimiento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 xml:space="preserve">óptimo </w:t>
      </w:r>
      <w:r>
        <w:rPr>
          <w:sz w:val="28"/>
        </w:rPr>
        <w:t>del</w:t>
      </w:r>
      <w:r>
        <w:rPr>
          <w:spacing w:val="-15"/>
          <w:sz w:val="28"/>
        </w:rPr>
        <w:t xml:space="preserve"> </w:t>
      </w:r>
      <w:r>
        <w:rPr>
          <w:sz w:val="28"/>
        </w:rPr>
        <w:t>sistema.</w:t>
      </w:r>
    </w:p>
    <w:p w14:paraId="0DD27EF8">
      <w:pPr>
        <w:pStyle w:val="10"/>
        <w:numPr>
          <w:ilvl w:val="1"/>
          <w:numId w:val="5"/>
        </w:numPr>
        <w:tabs>
          <w:tab w:val="left" w:pos="720"/>
        </w:tabs>
        <w:spacing w:before="0" w:after="0" w:line="240" w:lineRule="auto"/>
        <w:ind w:left="720" w:right="1772" w:hanging="360"/>
        <w:jc w:val="left"/>
        <w:rPr>
          <w:sz w:val="28"/>
        </w:rPr>
      </w:pPr>
      <w:r>
        <w:rPr>
          <w:rFonts w:ascii="Trebuchet MS" w:hAnsi="Trebuchet MS"/>
          <w:b/>
          <w:spacing w:val="-2"/>
          <w:sz w:val="28"/>
        </w:rPr>
        <w:t>Evaluación</w:t>
      </w:r>
      <w:r>
        <w:rPr>
          <w:rFonts w:ascii="Trebuchet MS" w:hAnsi="Trebuchet MS"/>
          <w:b/>
          <w:spacing w:val="-21"/>
          <w:sz w:val="28"/>
        </w:rPr>
        <w:t xml:space="preserve"> </w:t>
      </w:r>
      <w:r>
        <w:rPr>
          <w:rFonts w:ascii="Trebuchet MS" w:hAnsi="Trebuchet MS"/>
          <w:b/>
          <w:spacing w:val="-2"/>
          <w:sz w:val="28"/>
        </w:rPr>
        <w:t>final:</w:t>
      </w:r>
      <w:r>
        <w:rPr>
          <w:rFonts w:ascii="Trebuchet MS" w:hAnsi="Trebuchet MS"/>
          <w:b/>
          <w:spacing w:val="-19"/>
          <w:sz w:val="28"/>
        </w:rPr>
        <w:t xml:space="preserve"> </w:t>
      </w:r>
      <w:r>
        <w:rPr>
          <w:spacing w:val="-2"/>
          <w:sz w:val="28"/>
        </w:rPr>
        <w:t>Someter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el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producto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a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una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revisión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integral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 xml:space="preserve">para </w:t>
      </w:r>
      <w:r>
        <w:rPr>
          <w:sz w:val="28"/>
        </w:rPr>
        <w:t>confirmar</w:t>
      </w:r>
      <w:r>
        <w:rPr>
          <w:spacing w:val="-4"/>
          <w:sz w:val="28"/>
        </w:rPr>
        <w:t xml:space="preserve"> </w:t>
      </w:r>
      <w:r>
        <w:rPr>
          <w:sz w:val="28"/>
        </w:rPr>
        <w:t>el</w:t>
      </w:r>
      <w:r>
        <w:rPr>
          <w:spacing w:val="-6"/>
          <w:sz w:val="28"/>
        </w:rPr>
        <w:t xml:space="preserve"> </w:t>
      </w:r>
      <w:r>
        <w:rPr>
          <w:sz w:val="28"/>
        </w:rPr>
        <w:t>cumplimiento</w:t>
      </w:r>
      <w:r>
        <w:rPr>
          <w:spacing w:val="-1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los</w:t>
      </w:r>
      <w:r>
        <w:rPr>
          <w:spacing w:val="-8"/>
          <w:sz w:val="28"/>
        </w:rPr>
        <w:t xml:space="preserve"> </w:t>
      </w:r>
      <w:r>
        <w:rPr>
          <w:sz w:val="28"/>
        </w:rPr>
        <w:t>objetivos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</w:p>
    <w:p w14:paraId="0AC32CFC">
      <w:pPr>
        <w:pStyle w:val="7"/>
      </w:pPr>
    </w:p>
    <w:p w14:paraId="1A998886">
      <w:pPr>
        <w:pStyle w:val="7"/>
        <w:spacing w:before="4"/>
      </w:pPr>
    </w:p>
    <w:p w14:paraId="540992CF">
      <w:pPr>
        <w:pStyle w:val="10"/>
        <w:numPr>
          <w:ilvl w:val="0"/>
          <w:numId w:val="6"/>
        </w:numPr>
        <w:tabs>
          <w:tab w:val="left" w:pos="446"/>
        </w:tabs>
        <w:spacing w:before="0" w:after="0" w:line="240" w:lineRule="auto"/>
        <w:ind w:left="446" w:right="0" w:hanging="446"/>
        <w:jc w:val="left"/>
        <w:rPr>
          <w:color w:val="092E41"/>
          <w:sz w:val="30"/>
        </w:rPr>
      </w:pPr>
      <w:r>
        <w:rPr>
          <w:color w:val="092E41"/>
          <w:spacing w:val="-4"/>
          <w:sz w:val="32"/>
        </w:rPr>
        <w:t>gestion-</w:t>
      </w:r>
      <w:r>
        <w:rPr>
          <w:color w:val="092E41"/>
          <w:spacing w:val="-2"/>
          <w:sz w:val="32"/>
        </w:rPr>
        <w:t>proyecto</w:t>
      </w:r>
    </w:p>
    <w:p w14:paraId="02E5F71A">
      <w:pPr>
        <w:pStyle w:val="7"/>
        <w:spacing w:before="28"/>
        <w:rPr>
          <w:sz w:val="32"/>
        </w:rPr>
      </w:pPr>
    </w:p>
    <w:p w14:paraId="77A37103">
      <w:pPr>
        <w:pStyle w:val="3"/>
      </w:pPr>
      <w:r>
        <w:rPr>
          <w:color w:val="092E41"/>
          <w:w w:val="85"/>
        </w:rPr>
        <w:t>Objetivo</w:t>
      </w:r>
      <w:r>
        <w:rPr>
          <w:color w:val="092E41"/>
          <w:spacing w:val="-10"/>
        </w:rPr>
        <w:t xml:space="preserve"> </w:t>
      </w:r>
      <w:r>
        <w:rPr>
          <w:color w:val="092E41"/>
          <w:spacing w:val="-2"/>
        </w:rPr>
        <w:t>General</w:t>
      </w:r>
    </w:p>
    <w:p w14:paraId="4737F71E">
      <w:pPr>
        <w:spacing w:before="346" w:line="242" w:lineRule="auto"/>
        <w:ind w:left="0" w:right="1496" w:firstLine="0"/>
        <w:jc w:val="left"/>
        <w:rPr>
          <w:sz w:val="28"/>
        </w:rPr>
      </w:pPr>
      <w:r>
        <w:rPr>
          <w:sz w:val="28"/>
        </w:rPr>
        <w:t>El</w:t>
      </w:r>
      <w:r>
        <w:rPr>
          <w:spacing w:val="-18"/>
          <w:sz w:val="28"/>
        </w:rPr>
        <w:t xml:space="preserve"> </w:t>
      </w:r>
      <w:r>
        <w:rPr>
          <w:sz w:val="28"/>
        </w:rPr>
        <w:t>objetivo</w:t>
      </w:r>
      <w:r>
        <w:rPr>
          <w:spacing w:val="-16"/>
          <w:sz w:val="28"/>
        </w:rPr>
        <w:t xml:space="preserve"> </w:t>
      </w:r>
      <w:r>
        <w:rPr>
          <w:sz w:val="28"/>
        </w:rPr>
        <w:t>de</w:t>
      </w:r>
      <w:r>
        <w:rPr>
          <w:spacing w:val="-15"/>
          <w:sz w:val="28"/>
        </w:rPr>
        <w:t xml:space="preserve"> </w:t>
      </w:r>
      <w:r>
        <w:rPr>
          <w:sz w:val="28"/>
        </w:rPr>
        <w:t>este</w:t>
      </w:r>
      <w:r>
        <w:rPr>
          <w:spacing w:val="-15"/>
          <w:sz w:val="28"/>
        </w:rPr>
        <w:t xml:space="preserve"> </w:t>
      </w:r>
      <w:r>
        <w:rPr>
          <w:sz w:val="28"/>
        </w:rPr>
        <w:t>proyecto</w:t>
      </w:r>
      <w:r>
        <w:rPr>
          <w:spacing w:val="-18"/>
          <w:sz w:val="28"/>
        </w:rPr>
        <w:t xml:space="preserve"> </w:t>
      </w:r>
      <w:r>
        <w:rPr>
          <w:sz w:val="28"/>
        </w:rPr>
        <w:t>es</w:t>
      </w:r>
      <w:r>
        <w:rPr>
          <w:spacing w:val="-14"/>
          <w:sz w:val="28"/>
        </w:rPr>
        <w:t xml:space="preserve"> </w:t>
      </w:r>
      <w:r>
        <w:rPr>
          <w:rFonts w:ascii="Trebuchet MS" w:hAnsi="Trebuchet MS"/>
          <w:b/>
          <w:sz w:val="28"/>
        </w:rPr>
        <w:t>diseñar</w:t>
      </w:r>
      <w:r>
        <w:rPr>
          <w:rFonts w:ascii="Trebuchet MS" w:hAnsi="Trebuchet MS"/>
          <w:b/>
          <w:spacing w:val="-16"/>
          <w:sz w:val="28"/>
        </w:rPr>
        <w:t xml:space="preserve"> </w:t>
      </w:r>
      <w:r>
        <w:rPr>
          <w:rFonts w:ascii="Trebuchet MS" w:hAnsi="Trebuchet MS"/>
          <w:b/>
          <w:sz w:val="28"/>
        </w:rPr>
        <w:t>e</w:t>
      </w:r>
      <w:r>
        <w:rPr>
          <w:rFonts w:ascii="Trebuchet MS" w:hAnsi="Trebuchet MS"/>
          <w:b/>
          <w:spacing w:val="-13"/>
          <w:sz w:val="28"/>
        </w:rPr>
        <w:t xml:space="preserve"> </w:t>
      </w:r>
      <w:r>
        <w:rPr>
          <w:rFonts w:ascii="Trebuchet MS" w:hAnsi="Trebuchet MS"/>
          <w:b/>
          <w:sz w:val="28"/>
        </w:rPr>
        <w:t>implementar</w:t>
      </w:r>
      <w:r>
        <w:rPr>
          <w:rFonts w:ascii="Trebuchet MS" w:hAnsi="Trebuchet MS"/>
          <w:b/>
          <w:spacing w:val="-13"/>
          <w:sz w:val="28"/>
        </w:rPr>
        <w:t xml:space="preserve"> </w:t>
      </w:r>
      <w:r>
        <w:rPr>
          <w:rFonts w:ascii="Trebuchet MS" w:hAnsi="Trebuchet MS"/>
          <w:b/>
          <w:sz w:val="28"/>
        </w:rPr>
        <w:t>un</w:t>
      </w:r>
      <w:r>
        <w:rPr>
          <w:rFonts w:ascii="Trebuchet MS" w:hAnsi="Trebuchet MS"/>
          <w:b/>
          <w:spacing w:val="-16"/>
          <w:sz w:val="28"/>
        </w:rPr>
        <w:t xml:space="preserve"> </w:t>
      </w:r>
      <w:r>
        <w:rPr>
          <w:rFonts w:ascii="Trebuchet MS" w:hAnsi="Trebuchet MS"/>
          <w:b/>
          <w:sz w:val="28"/>
        </w:rPr>
        <w:t>sistema integral</w:t>
      </w:r>
      <w:r>
        <w:rPr>
          <w:rFonts w:ascii="Trebuchet MS" w:hAnsi="Trebuchet MS"/>
          <w:b/>
          <w:spacing w:val="-11"/>
          <w:sz w:val="28"/>
        </w:rPr>
        <w:t xml:space="preserve"> </w:t>
      </w:r>
      <w:r>
        <w:rPr>
          <w:rFonts w:ascii="Trebuchet MS" w:hAnsi="Trebuchet MS"/>
          <w:b/>
          <w:sz w:val="28"/>
        </w:rPr>
        <w:t>y</w:t>
      </w:r>
      <w:r>
        <w:rPr>
          <w:rFonts w:ascii="Trebuchet MS" w:hAnsi="Trebuchet MS"/>
          <w:b/>
          <w:spacing w:val="-11"/>
          <w:sz w:val="28"/>
        </w:rPr>
        <w:t xml:space="preserve"> </w:t>
      </w:r>
      <w:r>
        <w:rPr>
          <w:rFonts w:ascii="Trebuchet MS" w:hAnsi="Trebuchet MS"/>
          <w:b/>
          <w:sz w:val="28"/>
        </w:rPr>
        <w:t>tecnológico</w:t>
      </w:r>
      <w:r>
        <w:rPr>
          <w:rFonts w:ascii="Trebuchet MS" w:hAnsi="Trebuchet MS"/>
          <w:b/>
          <w:spacing w:val="-7"/>
          <w:sz w:val="28"/>
        </w:rPr>
        <w:t xml:space="preserve"> </w:t>
      </w:r>
      <w:r>
        <w:rPr>
          <w:sz w:val="28"/>
        </w:rPr>
        <w:t>para</w:t>
      </w:r>
      <w:r>
        <w:rPr>
          <w:spacing w:val="-12"/>
          <w:sz w:val="28"/>
        </w:rPr>
        <w:t xml:space="preserve"> </w:t>
      </w:r>
      <w:r>
        <w:rPr>
          <w:sz w:val="28"/>
        </w:rPr>
        <w:t>la</w:t>
      </w:r>
      <w:r>
        <w:rPr>
          <w:spacing w:val="-15"/>
          <w:sz w:val="28"/>
        </w:rPr>
        <w:t xml:space="preserve"> </w:t>
      </w:r>
      <w:r>
        <w:rPr>
          <w:sz w:val="28"/>
        </w:rPr>
        <w:t>gestión</w:t>
      </w:r>
      <w:r>
        <w:rPr>
          <w:spacing w:val="-14"/>
          <w:sz w:val="28"/>
        </w:rPr>
        <w:t xml:space="preserve"> </w:t>
      </w:r>
      <w:r>
        <w:rPr>
          <w:sz w:val="28"/>
        </w:rPr>
        <w:t>de</w:t>
      </w:r>
      <w:r>
        <w:rPr>
          <w:spacing w:val="-11"/>
          <w:sz w:val="28"/>
        </w:rPr>
        <w:t xml:space="preserve"> </w:t>
      </w:r>
      <w:r>
        <w:rPr>
          <w:sz w:val="28"/>
        </w:rPr>
        <w:t>comparendos</w:t>
      </w:r>
      <w:r>
        <w:rPr>
          <w:spacing w:val="-14"/>
          <w:sz w:val="28"/>
        </w:rPr>
        <w:t xml:space="preserve"> </w:t>
      </w:r>
      <w:r>
        <w:rPr>
          <w:sz w:val="28"/>
        </w:rPr>
        <w:t>policiales</w:t>
      </w:r>
      <w:r>
        <w:rPr>
          <w:spacing w:val="-11"/>
          <w:sz w:val="28"/>
        </w:rPr>
        <w:t xml:space="preserve"> </w:t>
      </w:r>
      <w:r>
        <w:rPr>
          <w:sz w:val="28"/>
        </w:rPr>
        <w:t>en</w:t>
      </w:r>
      <w:r>
        <w:rPr>
          <w:spacing w:val="-14"/>
          <w:sz w:val="28"/>
        </w:rPr>
        <w:t xml:space="preserve"> </w:t>
      </w:r>
      <w:r>
        <w:rPr>
          <w:sz w:val="28"/>
        </w:rPr>
        <w:t>el municipio.</w:t>
      </w:r>
      <w:r>
        <w:rPr>
          <w:spacing w:val="-16"/>
          <w:sz w:val="28"/>
        </w:rPr>
        <w:t xml:space="preserve"> </w:t>
      </w:r>
      <w:r>
        <w:rPr>
          <w:sz w:val="28"/>
        </w:rPr>
        <w:t>Este</w:t>
      </w:r>
      <w:r>
        <w:rPr>
          <w:spacing w:val="-14"/>
          <w:sz w:val="28"/>
        </w:rPr>
        <w:t xml:space="preserve"> </w:t>
      </w:r>
      <w:r>
        <w:rPr>
          <w:sz w:val="28"/>
        </w:rPr>
        <w:t>sistema</w:t>
      </w:r>
      <w:r>
        <w:rPr>
          <w:spacing w:val="-17"/>
          <w:sz w:val="28"/>
        </w:rPr>
        <w:t xml:space="preserve"> </w:t>
      </w:r>
      <w:r>
        <w:rPr>
          <w:sz w:val="28"/>
        </w:rPr>
        <w:t>permitirá</w:t>
      </w:r>
      <w:r>
        <w:rPr>
          <w:spacing w:val="-19"/>
          <w:sz w:val="28"/>
        </w:rPr>
        <w:t xml:space="preserve"> </w:t>
      </w:r>
      <w:r>
        <w:rPr>
          <w:sz w:val="28"/>
        </w:rPr>
        <w:t>el</w:t>
      </w:r>
      <w:r>
        <w:rPr>
          <w:spacing w:val="-16"/>
          <w:sz w:val="28"/>
        </w:rPr>
        <w:t xml:space="preserve"> </w:t>
      </w:r>
      <w:r>
        <w:rPr>
          <w:sz w:val="28"/>
        </w:rPr>
        <w:t>registro,</w:t>
      </w:r>
      <w:r>
        <w:rPr>
          <w:spacing w:val="-19"/>
          <w:sz w:val="28"/>
        </w:rPr>
        <w:t xml:space="preserve"> </w:t>
      </w:r>
      <w:r>
        <w:rPr>
          <w:sz w:val="28"/>
        </w:rPr>
        <w:t>notificación</w:t>
      </w:r>
      <w:r>
        <w:rPr>
          <w:spacing w:val="-16"/>
          <w:sz w:val="28"/>
        </w:rPr>
        <w:t xml:space="preserve"> </w:t>
      </w:r>
      <w:r>
        <w:rPr>
          <w:sz w:val="28"/>
        </w:rPr>
        <w:t>y</w:t>
      </w:r>
      <w:r>
        <w:rPr>
          <w:spacing w:val="-16"/>
          <w:sz w:val="28"/>
        </w:rPr>
        <w:t xml:space="preserve"> </w:t>
      </w:r>
      <w:r>
        <w:rPr>
          <w:sz w:val="28"/>
        </w:rPr>
        <w:t>seguimiento de</w:t>
      </w:r>
      <w:r>
        <w:rPr>
          <w:spacing w:val="-13"/>
          <w:sz w:val="28"/>
        </w:rPr>
        <w:t xml:space="preserve"> </w:t>
      </w:r>
      <w:r>
        <w:rPr>
          <w:sz w:val="28"/>
        </w:rPr>
        <w:t>las</w:t>
      </w:r>
      <w:r>
        <w:rPr>
          <w:spacing w:val="-17"/>
          <w:sz w:val="28"/>
        </w:rPr>
        <w:t xml:space="preserve"> </w:t>
      </w:r>
      <w:r>
        <w:rPr>
          <w:sz w:val="28"/>
        </w:rPr>
        <w:t>sanciones</w:t>
      </w:r>
      <w:r>
        <w:rPr>
          <w:spacing w:val="-13"/>
          <w:sz w:val="28"/>
        </w:rPr>
        <w:t xml:space="preserve"> </w:t>
      </w:r>
      <w:r>
        <w:rPr>
          <w:sz w:val="28"/>
        </w:rPr>
        <w:t>impuestas</w:t>
      </w:r>
      <w:r>
        <w:rPr>
          <w:spacing w:val="-17"/>
          <w:sz w:val="28"/>
        </w:rPr>
        <w:t xml:space="preserve"> </w:t>
      </w:r>
      <w:r>
        <w:rPr>
          <w:sz w:val="28"/>
        </w:rPr>
        <w:t>por</w:t>
      </w:r>
      <w:r>
        <w:rPr>
          <w:spacing w:val="-18"/>
          <w:sz w:val="28"/>
        </w:rPr>
        <w:t xml:space="preserve"> </w:t>
      </w:r>
      <w:r>
        <w:rPr>
          <w:sz w:val="28"/>
        </w:rPr>
        <w:t>las</w:t>
      </w:r>
      <w:r>
        <w:rPr>
          <w:spacing w:val="-14"/>
          <w:sz w:val="28"/>
        </w:rPr>
        <w:t xml:space="preserve"> </w:t>
      </w:r>
      <w:r>
        <w:rPr>
          <w:sz w:val="28"/>
        </w:rPr>
        <w:t>autoridades</w:t>
      </w:r>
      <w:r>
        <w:rPr>
          <w:spacing w:val="-13"/>
          <w:sz w:val="28"/>
        </w:rPr>
        <w:t xml:space="preserve"> </w:t>
      </w:r>
      <w:r>
        <w:rPr>
          <w:sz w:val="28"/>
        </w:rPr>
        <w:t>locales,</w:t>
      </w:r>
      <w:r>
        <w:rPr>
          <w:spacing w:val="-16"/>
          <w:sz w:val="28"/>
        </w:rPr>
        <w:t xml:space="preserve"> </w:t>
      </w:r>
      <w:r>
        <w:rPr>
          <w:sz w:val="28"/>
        </w:rPr>
        <w:t>promoviendo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la </w:t>
      </w:r>
      <w:r>
        <w:rPr>
          <w:rFonts w:ascii="Trebuchet MS" w:hAnsi="Trebuchet MS"/>
          <w:b/>
          <w:sz w:val="28"/>
        </w:rPr>
        <w:t>transparencia,</w:t>
      </w:r>
      <w:r>
        <w:rPr>
          <w:rFonts w:ascii="Trebuchet MS" w:hAnsi="Trebuchet MS"/>
          <w:b/>
          <w:spacing w:val="-27"/>
          <w:sz w:val="28"/>
        </w:rPr>
        <w:t xml:space="preserve"> </w:t>
      </w:r>
      <w:r>
        <w:rPr>
          <w:rFonts w:ascii="Trebuchet MS" w:hAnsi="Trebuchet MS"/>
          <w:b/>
          <w:sz w:val="28"/>
        </w:rPr>
        <w:t>eficiencia</w:t>
      </w:r>
      <w:r>
        <w:rPr>
          <w:rFonts w:ascii="Trebuchet MS" w:hAnsi="Trebuchet MS"/>
          <w:b/>
          <w:spacing w:val="-26"/>
          <w:sz w:val="28"/>
        </w:rPr>
        <w:t xml:space="preserve"> </w:t>
      </w:r>
      <w:r>
        <w:rPr>
          <w:rFonts w:ascii="Trebuchet MS" w:hAnsi="Trebuchet MS"/>
          <w:b/>
          <w:sz w:val="28"/>
        </w:rPr>
        <w:t>administrativa</w:t>
      </w:r>
      <w:r>
        <w:rPr>
          <w:rFonts w:ascii="Trebuchet MS" w:hAnsi="Trebuchet MS"/>
          <w:b/>
          <w:spacing w:val="-25"/>
          <w:sz w:val="28"/>
        </w:rPr>
        <w:t xml:space="preserve"> </w:t>
      </w:r>
      <w:r>
        <w:rPr>
          <w:rFonts w:ascii="Trebuchet MS" w:hAnsi="Trebuchet MS"/>
          <w:b/>
          <w:sz w:val="28"/>
        </w:rPr>
        <w:t>y</w:t>
      </w:r>
      <w:r>
        <w:rPr>
          <w:rFonts w:ascii="Trebuchet MS" w:hAnsi="Trebuchet MS"/>
          <w:b/>
          <w:spacing w:val="-24"/>
          <w:sz w:val="28"/>
        </w:rPr>
        <w:t xml:space="preserve"> </w:t>
      </w:r>
      <w:r>
        <w:rPr>
          <w:rFonts w:ascii="Trebuchet MS" w:hAnsi="Trebuchet MS"/>
          <w:b/>
          <w:sz w:val="28"/>
        </w:rPr>
        <w:t>el</w:t>
      </w:r>
      <w:r>
        <w:rPr>
          <w:rFonts w:ascii="Trebuchet MS" w:hAnsi="Trebuchet MS"/>
          <w:b/>
          <w:spacing w:val="-24"/>
          <w:sz w:val="28"/>
        </w:rPr>
        <w:t xml:space="preserve"> </w:t>
      </w:r>
      <w:r>
        <w:rPr>
          <w:rFonts w:ascii="Trebuchet MS" w:hAnsi="Trebuchet MS"/>
          <w:b/>
          <w:sz w:val="28"/>
        </w:rPr>
        <w:t>cumplimiento</w:t>
      </w:r>
      <w:r>
        <w:rPr>
          <w:rFonts w:ascii="Trebuchet MS" w:hAnsi="Trebuchet MS"/>
          <w:b/>
          <w:spacing w:val="-27"/>
          <w:sz w:val="28"/>
        </w:rPr>
        <w:t xml:space="preserve"> </w:t>
      </w:r>
      <w:r>
        <w:rPr>
          <w:rFonts w:ascii="Trebuchet MS" w:hAnsi="Trebuchet MS"/>
          <w:b/>
          <w:sz w:val="28"/>
        </w:rPr>
        <w:t>de</w:t>
      </w:r>
      <w:r>
        <w:rPr>
          <w:rFonts w:ascii="Trebuchet MS" w:hAnsi="Trebuchet MS"/>
          <w:b/>
          <w:spacing w:val="-25"/>
          <w:sz w:val="28"/>
        </w:rPr>
        <w:t xml:space="preserve"> </w:t>
      </w:r>
      <w:r>
        <w:rPr>
          <w:rFonts w:ascii="Trebuchet MS" w:hAnsi="Trebuchet MS"/>
          <w:b/>
          <w:sz w:val="28"/>
        </w:rPr>
        <w:t>la normativa</w:t>
      </w:r>
      <w:r>
        <w:rPr>
          <w:sz w:val="28"/>
        </w:rPr>
        <w:t>.</w:t>
      </w:r>
      <w:r>
        <w:rPr>
          <w:spacing w:val="-19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través</w:t>
      </w:r>
      <w:r>
        <w:rPr>
          <w:spacing w:val="-19"/>
          <w:sz w:val="28"/>
        </w:rPr>
        <w:t xml:space="preserve"> </w:t>
      </w:r>
      <w:r>
        <w:rPr>
          <w:sz w:val="28"/>
        </w:rPr>
        <w:t>de</w:t>
      </w:r>
      <w:r>
        <w:rPr>
          <w:spacing w:val="-19"/>
          <w:sz w:val="28"/>
        </w:rPr>
        <w:t xml:space="preserve"> </w:t>
      </w:r>
      <w:r>
        <w:rPr>
          <w:sz w:val="28"/>
        </w:rPr>
        <w:t>esta</w:t>
      </w:r>
      <w:r>
        <w:rPr>
          <w:spacing w:val="-18"/>
          <w:sz w:val="28"/>
        </w:rPr>
        <w:t xml:space="preserve"> </w:t>
      </w:r>
      <w:r>
        <w:rPr>
          <w:sz w:val="28"/>
        </w:rPr>
        <w:t>plataforma,</w:t>
      </w:r>
      <w:r>
        <w:rPr>
          <w:spacing w:val="-21"/>
          <w:sz w:val="28"/>
        </w:rPr>
        <w:t xml:space="preserve"> </w:t>
      </w:r>
      <w:r>
        <w:rPr>
          <w:sz w:val="28"/>
        </w:rPr>
        <w:t>se</w:t>
      </w:r>
      <w:r>
        <w:rPr>
          <w:spacing w:val="-16"/>
          <w:sz w:val="28"/>
        </w:rPr>
        <w:t xml:space="preserve"> </w:t>
      </w:r>
      <w:r>
        <w:rPr>
          <w:sz w:val="28"/>
        </w:rPr>
        <w:t>fortalecerá</w:t>
      </w:r>
      <w:r>
        <w:rPr>
          <w:spacing w:val="-20"/>
          <w:sz w:val="28"/>
        </w:rPr>
        <w:t xml:space="preserve"> </w:t>
      </w:r>
      <w:r>
        <w:rPr>
          <w:sz w:val="28"/>
        </w:rPr>
        <w:t>la</w:t>
      </w:r>
      <w:r>
        <w:rPr>
          <w:spacing w:val="-18"/>
          <w:sz w:val="28"/>
        </w:rPr>
        <w:t xml:space="preserve"> </w:t>
      </w:r>
      <w:r>
        <w:rPr>
          <w:sz w:val="28"/>
        </w:rPr>
        <w:t>relación</w:t>
      </w:r>
      <w:r>
        <w:rPr>
          <w:spacing w:val="-19"/>
          <w:sz w:val="28"/>
        </w:rPr>
        <w:t xml:space="preserve"> </w:t>
      </w:r>
      <w:r>
        <w:rPr>
          <w:sz w:val="28"/>
        </w:rPr>
        <w:t>entre los</w:t>
      </w:r>
      <w:r>
        <w:rPr>
          <w:spacing w:val="-3"/>
          <w:sz w:val="28"/>
        </w:rPr>
        <w:t xml:space="preserve"> </w:t>
      </w:r>
      <w:r>
        <w:rPr>
          <w:sz w:val="28"/>
        </w:rPr>
        <w:t>ciudadanos</w:t>
      </w:r>
      <w:r>
        <w:rPr>
          <w:spacing w:val="-7"/>
          <w:sz w:val="28"/>
        </w:rPr>
        <w:t xml:space="preserve"> </w:t>
      </w:r>
      <w:r>
        <w:rPr>
          <w:sz w:val="28"/>
        </w:rPr>
        <w:t>y</w:t>
      </w:r>
      <w:r>
        <w:rPr>
          <w:spacing w:val="-3"/>
          <w:sz w:val="28"/>
        </w:rPr>
        <w:t xml:space="preserve"> </w:t>
      </w:r>
      <w:r>
        <w:rPr>
          <w:sz w:val="28"/>
        </w:rPr>
        <w:t>las</w:t>
      </w:r>
      <w:r>
        <w:rPr>
          <w:spacing w:val="-9"/>
          <w:sz w:val="28"/>
        </w:rPr>
        <w:t xml:space="preserve"> </w:t>
      </w:r>
      <w:r>
        <w:rPr>
          <w:sz w:val="28"/>
        </w:rPr>
        <w:t>autoridades,</w:t>
      </w:r>
      <w:r>
        <w:rPr>
          <w:spacing w:val="-6"/>
          <w:sz w:val="28"/>
        </w:rPr>
        <w:t xml:space="preserve"> </w:t>
      </w:r>
      <w:r>
        <w:rPr>
          <w:sz w:val="28"/>
        </w:rPr>
        <w:t>contribuyendo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un</w:t>
      </w:r>
      <w:r>
        <w:rPr>
          <w:spacing w:val="-6"/>
          <w:sz w:val="28"/>
        </w:rPr>
        <w:t xml:space="preserve"> </w:t>
      </w:r>
      <w:r>
        <w:rPr>
          <w:sz w:val="28"/>
        </w:rPr>
        <w:t>entorno</w:t>
      </w:r>
      <w:r>
        <w:rPr>
          <w:spacing w:val="-6"/>
          <w:sz w:val="28"/>
        </w:rPr>
        <w:t xml:space="preserve"> </w:t>
      </w:r>
      <w:r>
        <w:rPr>
          <w:sz w:val="28"/>
        </w:rPr>
        <w:t>más organizado y respetuoso con las normas.</w:t>
      </w:r>
    </w:p>
    <w:p w14:paraId="41B3D254">
      <w:pPr>
        <w:pStyle w:val="7"/>
        <w:spacing w:before="27"/>
      </w:pPr>
    </w:p>
    <w:p w14:paraId="62B6BD00">
      <w:pPr>
        <w:pStyle w:val="3"/>
      </w:pPr>
      <w:r>
        <w:rPr>
          <w:color w:val="092E41"/>
          <w:w w:val="90"/>
        </w:rPr>
        <w:t>Comunicaciones</w:t>
      </w:r>
      <w:r>
        <w:rPr>
          <w:color w:val="092E41"/>
          <w:spacing w:val="8"/>
        </w:rPr>
        <w:t xml:space="preserve"> </w:t>
      </w:r>
      <w:r>
        <w:rPr>
          <w:color w:val="092E41"/>
          <w:w w:val="90"/>
        </w:rPr>
        <w:t>y</w:t>
      </w:r>
      <w:r>
        <w:rPr>
          <w:color w:val="092E41"/>
          <w:spacing w:val="13"/>
        </w:rPr>
        <w:t xml:space="preserve"> </w:t>
      </w:r>
      <w:r>
        <w:rPr>
          <w:color w:val="092E41"/>
          <w:spacing w:val="-2"/>
          <w:w w:val="90"/>
        </w:rPr>
        <w:t>Reuniones</w:t>
      </w:r>
    </w:p>
    <w:p w14:paraId="51DA7BA0">
      <w:pPr>
        <w:pStyle w:val="3"/>
        <w:spacing w:after="0"/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1A03DF9A">
      <w:pPr>
        <w:pStyle w:val="7"/>
        <w:rPr>
          <w:rFonts w:ascii="Trebuchet MS"/>
        </w:rPr>
      </w:pPr>
      <w:r>
        <w:rPr>
          <w:rFonts w:ascii="Trebuchet MS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9CE48">
      <w:pPr>
        <w:pStyle w:val="7"/>
        <w:rPr>
          <w:rFonts w:ascii="Trebuchet MS"/>
        </w:rPr>
      </w:pPr>
    </w:p>
    <w:p w14:paraId="4582FB75">
      <w:pPr>
        <w:pStyle w:val="7"/>
        <w:rPr>
          <w:rFonts w:ascii="Trebuchet MS"/>
        </w:rPr>
      </w:pPr>
    </w:p>
    <w:p w14:paraId="58ABC084">
      <w:pPr>
        <w:pStyle w:val="7"/>
        <w:rPr>
          <w:rFonts w:ascii="Trebuchet MS"/>
        </w:rPr>
      </w:pPr>
    </w:p>
    <w:p w14:paraId="664766CC">
      <w:pPr>
        <w:pStyle w:val="7"/>
        <w:spacing w:before="98"/>
        <w:rPr>
          <w:rFonts w:ascii="Trebuchet MS"/>
        </w:rPr>
      </w:pPr>
    </w:p>
    <w:p w14:paraId="518B78AF">
      <w:pPr>
        <w:pStyle w:val="7"/>
        <w:spacing w:line="242" w:lineRule="auto"/>
        <w:ind w:right="1496"/>
      </w:pPr>
      <w:r>
        <w:rPr>
          <w:color w:val="0D0D0D"/>
        </w:rPr>
        <w:t>Para</w:t>
      </w:r>
      <w:r>
        <w:rPr>
          <w:color w:val="0D0D0D"/>
          <w:spacing w:val="-23"/>
        </w:rPr>
        <w:t xml:space="preserve"> </w:t>
      </w:r>
      <w:r>
        <w:rPr>
          <w:color w:val="0D0D0D"/>
        </w:rPr>
        <w:t>mantener</w:t>
      </w:r>
      <w:r>
        <w:rPr>
          <w:color w:val="0D0D0D"/>
          <w:spacing w:val="-22"/>
        </w:rPr>
        <w:t xml:space="preserve"> </w:t>
      </w:r>
      <w:r>
        <w:rPr>
          <w:color w:val="0D0D0D"/>
        </w:rPr>
        <w:t>una</w:t>
      </w:r>
      <w:r>
        <w:rPr>
          <w:color w:val="0D0D0D"/>
          <w:spacing w:val="-25"/>
        </w:rPr>
        <w:t xml:space="preserve"> </w:t>
      </w:r>
      <w:r>
        <w:rPr>
          <w:color w:val="0D0D0D"/>
        </w:rPr>
        <w:t>coordinación</w:t>
      </w:r>
      <w:r>
        <w:rPr>
          <w:color w:val="0D0D0D"/>
          <w:spacing w:val="-22"/>
        </w:rPr>
        <w:t xml:space="preserve"> </w:t>
      </w:r>
      <w:r>
        <w:rPr>
          <w:color w:val="0D0D0D"/>
        </w:rPr>
        <w:t>adecuada</w:t>
      </w:r>
      <w:r>
        <w:rPr>
          <w:color w:val="0D0D0D"/>
          <w:spacing w:val="-22"/>
        </w:rPr>
        <w:t xml:space="preserve"> </w:t>
      </w:r>
      <w:r>
        <w:rPr>
          <w:color w:val="0D0D0D"/>
        </w:rPr>
        <w:t>y</w:t>
      </w:r>
      <w:r>
        <w:rPr>
          <w:color w:val="0D0D0D"/>
          <w:spacing w:val="-22"/>
        </w:rPr>
        <w:t xml:space="preserve"> </w:t>
      </w:r>
      <w:r>
        <w:rPr>
          <w:color w:val="0D0D0D"/>
        </w:rPr>
        <w:t>un</w:t>
      </w:r>
      <w:r>
        <w:rPr>
          <w:color w:val="0D0D0D"/>
          <w:spacing w:val="-24"/>
        </w:rPr>
        <w:t xml:space="preserve"> </w:t>
      </w:r>
      <w:r>
        <w:rPr>
          <w:color w:val="0D0D0D"/>
        </w:rPr>
        <w:t>desarrollo</w:t>
      </w:r>
      <w:r>
        <w:rPr>
          <w:color w:val="0D0D0D"/>
          <w:spacing w:val="-27"/>
        </w:rPr>
        <w:t xml:space="preserve"> </w:t>
      </w:r>
      <w:r>
        <w:rPr>
          <w:color w:val="0D0D0D"/>
        </w:rPr>
        <w:t>alineado</w:t>
      </w:r>
      <w:r>
        <w:rPr>
          <w:color w:val="0D0D0D"/>
          <w:spacing w:val="-24"/>
        </w:rPr>
        <w:t xml:space="preserve"> </w:t>
      </w:r>
      <w:r>
        <w:rPr>
          <w:color w:val="0D0D0D"/>
        </w:rPr>
        <w:t>con los objetivos, se establecieron los siguientes espacios:</w:t>
      </w:r>
    </w:p>
    <w:p w14:paraId="69CB8026">
      <w:pPr>
        <w:pStyle w:val="10"/>
        <w:numPr>
          <w:ilvl w:val="1"/>
          <w:numId w:val="6"/>
        </w:numPr>
        <w:tabs>
          <w:tab w:val="left" w:pos="720"/>
        </w:tabs>
        <w:spacing w:before="1" w:after="0" w:line="240" w:lineRule="auto"/>
        <w:ind w:left="720" w:right="0" w:hanging="720"/>
        <w:jc w:val="left"/>
        <w:rPr>
          <w:color w:val="0D0D0D"/>
          <w:sz w:val="28"/>
        </w:rPr>
      </w:pPr>
      <w:r>
        <w:rPr>
          <w:color w:val="0D0D0D"/>
          <w:sz w:val="28"/>
        </w:rPr>
        <w:t>Reuniones</w:t>
      </w:r>
      <w:r>
        <w:rPr>
          <w:color w:val="0D0D0D"/>
          <w:spacing w:val="-29"/>
          <w:sz w:val="28"/>
        </w:rPr>
        <w:t xml:space="preserve"> </w:t>
      </w:r>
      <w:r>
        <w:rPr>
          <w:color w:val="0D0D0D"/>
          <w:spacing w:val="-2"/>
          <w:sz w:val="28"/>
        </w:rPr>
        <w:t>Diarias</w:t>
      </w:r>
    </w:p>
    <w:p w14:paraId="3E79851A">
      <w:pPr>
        <w:pStyle w:val="7"/>
        <w:spacing w:before="3"/>
        <w:ind w:left="720"/>
      </w:pPr>
      <w:r>
        <w:rPr>
          <w:color w:val="0D0D0D"/>
        </w:rPr>
        <w:t>Frecuencia:</w:t>
      </w:r>
      <w:r>
        <w:rPr>
          <w:color w:val="0D0D0D"/>
          <w:spacing w:val="-27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28"/>
        </w:rPr>
        <w:t xml:space="preserve"> </w:t>
      </w:r>
      <w:r>
        <w:rPr>
          <w:color w:val="0D0D0D"/>
        </w:rPr>
        <w:t>lunes</w:t>
      </w:r>
      <w:r>
        <w:rPr>
          <w:color w:val="0D0D0D"/>
          <w:spacing w:val="-2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26"/>
        </w:rPr>
        <w:t xml:space="preserve"> </w:t>
      </w:r>
      <w:r>
        <w:rPr>
          <w:color w:val="0D0D0D"/>
          <w:spacing w:val="-2"/>
        </w:rPr>
        <w:t>viernes.</w:t>
      </w:r>
    </w:p>
    <w:p w14:paraId="09C3E688">
      <w:pPr>
        <w:pStyle w:val="7"/>
        <w:spacing w:before="4" w:line="244" w:lineRule="auto"/>
        <w:ind w:right="1963" w:firstLine="719"/>
      </w:pPr>
      <w:r>
        <w:rPr>
          <w:color w:val="0D0D0D"/>
        </w:rPr>
        <w:t>Propósito:</w:t>
      </w:r>
      <w:r>
        <w:rPr>
          <w:color w:val="0D0D0D"/>
          <w:spacing w:val="-32"/>
        </w:rPr>
        <w:t xml:space="preserve"> </w:t>
      </w:r>
      <w:r>
        <w:rPr>
          <w:color w:val="0D0D0D"/>
        </w:rPr>
        <w:t>Identificar</w:t>
      </w:r>
      <w:r>
        <w:rPr>
          <w:color w:val="0D0D0D"/>
          <w:spacing w:val="-31"/>
        </w:rPr>
        <w:t xml:space="preserve"> </w:t>
      </w:r>
      <w:r>
        <w:rPr>
          <w:color w:val="0D0D0D"/>
        </w:rPr>
        <w:t>riesgos,</w:t>
      </w:r>
      <w:r>
        <w:rPr>
          <w:color w:val="0D0D0D"/>
          <w:spacing w:val="-31"/>
        </w:rPr>
        <w:t xml:space="preserve"> </w:t>
      </w:r>
      <w:r>
        <w:rPr>
          <w:color w:val="0D0D0D"/>
        </w:rPr>
        <w:t>compartir</w:t>
      </w:r>
      <w:r>
        <w:rPr>
          <w:color w:val="0D0D0D"/>
          <w:spacing w:val="-35"/>
        </w:rPr>
        <w:t xml:space="preserve"> </w:t>
      </w:r>
      <w:r>
        <w:rPr>
          <w:color w:val="0D0D0D"/>
        </w:rPr>
        <w:t>avances</w:t>
      </w:r>
      <w:r>
        <w:rPr>
          <w:color w:val="0D0D0D"/>
          <w:spacing w:val="-30"/>
        </w:rPr>
        <w:t xml:space="preserve"> </w:t>
      </w:r>
      <w:r>
        <w:rPr>
          <w:color w:val="0D0D0D"/>
        </w:rPr>
        <w:t>y</w:t>
      </w:r>
      <w:r>
        <w:rPr>
          <w:color w:val="0D0D0D"/>
          <w:spacing w:val="-30"/>
        </w:rPr>
        <w:t xml:space="preserve"> </w:t>
      </w:r>
      <w:r>
        <w:rPr>
          <w:color w:val="0D0D0D"/>
        </w:rPr>
        <w:t>alinear</w:t>
      </w:r>
      <w:r>
        <w:rPr>
          <w:color w:val="0D0D0D"/>
          <w:spacing w:val="-33"/>
        </w:rPr>
        <w:t xml:space="preserve"> </w:t>
      </w:r>
      <w:r>
        <w:rPr>
          <w:color w:val="0D0D0D"/>
        </w:rPr>
        <w:t xml:space="preserve">tareas </w:t>
      </w:r>
      <w:r>
        <w:rPr>
          <w:color w:val="0D0D0D"/>
          <w:spacing w:val="-2"/>
        </w:rPr>
        <w:t>diarias.</w:t>
      </w:r>
    </w:p>
    <w:p w14:paraId="51DB9107">
      <w:pPr>
        <w:pStyle w:val="10"/>
        <w:numPr>
          <w:ilvl w:val="1"/>
          <w:numId w:val="6"/>
        </w:numPr>
        <w:tabs>
          <w:tab w:val="left" w:pos="720"/>
        </w:tabs>
        <w:spacing w:before="0" w:after="0" w:line="333" w:lineRule="exact"/>
        <w:ind w:left="720" w:right="0" w:hanging="720"/>
        <w:jc w:val="left"/>
        <w:rPr>
          <w:color w:val="0D0D0D"/>
          <w:sz w:val="28"/>
        </w:rPr>
      </w:pPr>
      <w:r>
        <w:rPr>
          <w:color w:val="0D0D0D"/>
          <w:sz w:val="28"/>
        </w:rPr>
        <w:t>Reuniones</w:t>
      </w:r>
      <w:r>
        <w:rPr>
          <w:color w:val="0D0D0D"/>
          <w:spacing w:val="-30"/>
          <w:sz w:val="28"/>
        </w:rPr>
        <w:t xml:space="preserve"> </w:t>
      </w:r>
      <w:r>
        <w:rPr>
          <w:color w:val="0D0D0D"/>
          <w:sz w:val="28"/>
        </w:rPr>
        <w:t>de</w:t>
      </w:r>
      <w:r>
        <w:rPr>
          <w:color w:val="0D0D0D"/>
          <w:spacing w:val="-30"/>
          <w:sz w:val="28"/>
        </w:rPr>
        <w:t xml:space="preserve"> </w:t>
      </w:r>
      <w:r>
        <w:rPr>
          <w:color w:val="0D0D0D"/>
          <w:spacing w:val="-2"/>
          <w:sz w:val="28"/>
        </w:rPr>
        <w:t>Revisión</w:t>
      </w:r>
    </w:p>
    <w:p w14:paraId="2DBE6281">
      <w:pPr>
        <w:pStyle w:val="7"/>
        <w:spacing w:before="5" w:line="242" w:lineRule="auto"/>
        <w:ind w:right="2426" w:firstLine="719"/>
      </w:pPr>
      <w:r>
        <w:rPr>
          <w:color w:val="0D0D0D"/>
        </w:rPr>
        <w:t>Propósito:</w:t>
      </w:r>
      <w:r>
        <w:rPr>
          <w:color w:val="0D0D0D"/>
          <w:spacing w:val="-32"/>
        </w:rPr>
        <w:t xml:space="preserve"> </w:t>
      </w:r>
      <w:r>
        <w:rPr>
          <w:color w:val="0D0D0D"/>
        </w:rPr>
        <w:t>Presentar</w:t>
      </w:r>
      <w:r>
        <w:rPr>
          <w:color w:val="0D0D0D"/>
          <w:spacing w:val="-31"/>
        </w:rPr>
        <w:t xml:space="preserve"> </w:t>
      </w:r>
      <w:r>
        <w:rPr>
          <w:color w:val="0D0D0D"/>
        </w:rPr>
        <w:t>entregables,</w:t>
      </w:r>
      <w:r>
        <w:rPr>
          <w:color w:val="0D0D0D"/>
          <w:spacing w:val="-31"/>
        </w:rPr>
        <w:t xml:space="preserve"> </w:t>
      </w:r>
      <w:r>
        <w:rPr>
          <w:color w:val="0D0D0D"/>
        </w:rPr>
        <w:t>recibir</w:t>
      </w:r>
      <w:r>
        <w:rPr>
          <w:color w:val="0D0D0D"/>
          <w:spacing w:val="-31"/>
        </w:rPr>
        <w:t xml:space="preserve"> </w:t>
      </w:r>
      <w:r>
        <w:rPr>
          <w:color w:val="0D0D0D"/>
        </w:rPr>
        <w:t>retroalimentación</w:t>
      </w:r>
      <w:r>
        <w:rPr>
          <w:color w:val="0D0D0D"/>
          <w:spacing w:val="-32"/>
        </w:rPr>
        <w:t xml:space="preserve"> </w:t>
      </w:r>
      <w:r>
        <w:rPr>
          <w:color w:val="0D0D0D"/>
        </w:rPr>
        <w:t>y ajustar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rumbo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del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proyecto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según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las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observaciones.</w:t>
      </w:r>
    </w:p>
    <w:p w14:paraId="703D1355">
      <w:pPr>
        <w:pStyle w:val="10"/>
        <w:numPr>
          <w:ilvl w:val="1"/>
          <w:numId w:val="6"/>
        </w:numPr>
        <w:tabs>
          <w:tab w:val="left" w:pos="720"/>
        </w:tabs>
        <w:spacing w:before="0" w:after="0" w:line="337" w:lineRule="exact"/>
        <w:ind w:left="720" w:right="0" w:hanging="720"/>
        <w:jc w:val="left"/>
        <w:rPr>
          <w:color w:val="0D0D0D"/>
          <w:sz w:val="28"/>
        </w:rPr>
      </w:pPr>
      <w:r>
        <w:rPr>
          <w:color w:val="0D0D0D"/>
          <w:sz w:val="28"/>
        </w:rPr>
        <w:t>Reuniones</w:t>
      </w:r>
      <w:r>
        <w:rPr>
          <w:color w:val="0D0D0D"/>
          <w:spacing w:val="-29"/>
          <w:sz w:val="28"/>
        </w:rPr>
        <w:t xml:space="preserve"> </w:t>
      </w:r>
      <w:r>
        <w:rPr>
          <w:color w:val="0D0D0D"/>
          <w:spacing w:val="-2"/>
          <w:sz w:val="28"/>
        </w:rPr>
        <w:t>Técnicas</w:t>
      </w:r>
    </w:p>
    <w:p w14:paraId="01307EE6">
      <w:pPr>
        <w:pStyle w:val="7"/>
        <w:spacing w:before="5" w:line="242" w:lineRule="auto"/>
        <w:ind w:right="1496"/>
      </w:pPr>
      <w:r>
        <w:rPr>
          <w:color w:val="0D0D0D"/>
        </w:rPr>
        <w:t>Propósito: Abordar temas relacionados con la arquitectura, integraciones,</w:t>
      </w:r>
      <w:r>
        <w:rPr>
          <w:color w:val="0D0D0D"/>
          <w:spacing w:val="-27"/>
        </w:rPr>
        <w:t xml:space="preserve"> </w:t>
      </w:r>
      <w:r>
        <w:rPr>
          <w:color w:val="0D0D0D"/>
        </w:rPr>
        <w:t>resolución</w:t>
      </w:r>
      <w:r>
        <w:rPr>
          <w:color w:val="0D0D0D"/>
          <w:spacing w:val="-27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28"/>
        </w:rPr>
        <w:t xml:space="preserve"> </w:t>
      </w:r>
      <w:r>
        <w:rPr>
          <w:color w:val="0D0D0D"/>
        </w:rPr>
        <w:t>problemas</w:t>
      </w:r>
      <w:r>
        <w:rPr>
          <w:color w:val="0D0D0D"/>
          <w:spacing w:val="-28"/>
        </w:rPr>
        <w:t xml:space="preserve"> </w:t>
      </w:r>
      <w:r>
        <w:rPr>
          <w:color w:val="0D0D0D"/>
        </w:rPr>
        <w:t>complejos</w:t>
      </w:r>
      <w:r>
        <w:rPr>
          <w:color w:val="0D0D0D"/>
          <w:spacing w:val="-24"/>
        </w:rPr>
        <w:t xml:space="preserve"> </w:t>
      </w:r>
      <w:r>
        <w:rPr>
          <w:color w:val="0D0D0D"/>
        </w:rPr>
        <w:t>y</w:t>
      </w:r>
      <w:r>
        <w:rPr>
          <w:color w:val="0D0D0D"/>
          <w:spacing w:val="-28"/>
        </w:rPr>
        <w:t xml:space="preserve"> </w:t>
      </w:r>
      <w:r>
        <w:rPr>
          <w:color w:val="0D0D0D"/>
        </w:rPr>
        <w:t>garantizar</w:t>
      </w:r>
      <w:r>
        <w:rPr>
          <w:color w:val="0D0D0D"/>
          <w:spacing w:val="-26"/>
        </w:rPr>
        <w:t xml:space="preserve"> </w:t>
      </w:r>
      <w:r>
        <w:rPr>
          <w:color w:val="0D0D0D"/>
        </w:rPr>
        <w:t>la coherencia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técnica.</w:t>
      </w:r>
    </w:p>
    <w:p w14:paraId="7F795749">
      <w:pPr>
        <w:pStyle w:val="7"/>
        <w:spacing w:before="73"/>
      </w:pPr>
    </w:p>
    <w:p w14:paraId="36A18F31">
      <w:pPr>
        <w:spacing w:before="0"/>
        <w:ind w:left="0" w:right="0" w:firstLine="0"/>
        <w:jc w:val="left"/>
        <w:rPr>
          <w:rFonts w:ascii="Trebuchet MS"/>
          <w:sz w:val="36"/>
        </w:rPr>
      </w:pPr>
      <w:r>
        <w:rPr>
          <w:rFonts w:ascii="Trebuchet MS"/>
          <w:color w:val="092E41"/>
          <w:w w:val="90"/>
          <w:sz w:val="36"/>
        </w:rPr>
        <w:t>Cronograma</w:t>
      </w:r>
      <w:r>
        <w:rPr>
          <w:rFonts w:ascii="Trebuchet MS"/>
          <w:color w:val="092E41"/>
          <w:spacing w:val="-6"/>
          <w:w w:val="90"/>
          <w:sz w:val="36"/>
        </w:rPr>
        <w:t xml:space="preserve"> </w:t>
      </w:r>
      <w:r>
        <w:rPr>
          <w:rFonts w:ascii="Trebuchet MS"/>
          <w:color w:val="092E41"/>
          <w:w w:val="90"/>
          <w:sz w:val="36"/>
        </w:rPr>
        <w:t>de</w:t>
      </w:r>
      <w:r>
        <w:rPr>
          <w:rFonts w:ascii="Trebuchet MS"/>
          <w:color w:val="092E41"/>
          <w:spacing w:val="-5"/>
          <w:w w:val="90"/>
          <w:sz w:val="36"/>
        </w:rPr>
        <w:t xml:space="preserve"> </w:t>
      </w:r>
      <w:r>
        <w:rPr>
          <w:rFonts w:ascii="Trebuchet MS"/>
          <w:color w:val="092E41"/>
          <w:spacing w:val="-2"/>
          <w:w w:val="90"/>
          <w:sz w:val="36"/>
        </w:rPr>
        <w:t>desarrollo</w:t>
      </w:r>
    </w:p>
    <w:p w14:paraId="36562663">
      <w:pPr>
        <w:pStyle w:val="7"/>
        <w:rPr>
          <w:rFonts w:ascii="Trebuchet MS"/>
          <w:sz w:val="20"/>
        </w:rPr>
      </w:pPr>
    </w:p>
    <w:p w14:paraId="787173E4">
      <w:pPr>
        <w:pStyle w:val="7"/>
        <w:spacing w:before="16"/>
        <w:rPr>
          <w:rFonts w:ascii="Trebuchet MS"/>
          <w:sz w:val="20"/>
        </w:rPr>
      </w:pPr>
    </w:p>
    <w:tbl>
      <w:tblPr>
        <w:tblStyle w:val="6"/>
        <w:tblW w:w="0" w:type="auto"/>
        <w:tblInd w:w="38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4"/>
        <w:gridCol w:w="2140"/>
        <w:gridCol w:w="1654"/>
        <w:gridCol w:w="1655"/>
        <w:gridCol w:w="1652"/>
      </w:tblGrid>
      <w:tr w14:paraId="3736EDE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2304" w:type="dxa"/>
          </w:tcPr>
          <w:p w14:paraId="3992718F">
            <w:pPr>
              <w:pStyle w:val="11"/>
              <w:spacing w:before="149"/>
              <w:ind w:left="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Hito</w:t>
            </w:r>
          </w:p>
        </w:tc>
        <w:tc>
          <w:tcPr>
            <w:tcW w:w="2140" w:type="dxa"/>
          </w:tcPr>
          <w:p w14:paraId="569E9FC5">
            <w:pPr>
              <w:pStyle w:val="11"/>
              <w:spacing w:before="149"/>
              <w:ind w:left="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Descripción</w:t>
            </w:r>
          </w:p>
        </w:tc>
        <w:tc>
          <w:tcPr>
            <w:tcW w:w="1654" w:type="dxa"/>
          </w:tcPr>
          <w:p w14:paraId="50AC030D">
            <w:pPr>
              <w:pStyle w:val="11"/>
              <w:spacing w:before="26" w:line="252" w:lineRule="auto"/>
              <w:ind w:left="30" w:right="31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Fecha</w:t>
            </w:r>
            <w:r>
              <w:rPr>
                <w:b/>
                <w:spacing w:val="-2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de </w:t>
            </w:r>
            <w:r>
              <w:rPr>
                <w:b/>
                <w:spacing w:val="-2"/>
                <w:sz w:val="20"/>
              </w:rPr>
              <w:t>Inicio</w:t>
            </w:r>
          </w:p>
        </w:tc>
        <w:tc>
          <w:tcPr>
            <w:tcW w:w="1655" w:type="dxa"/>
          </w:tcPr>
          <w:p w14:paraId="08EF8048">
            <w:pPr>
              <w:pStyle w:val="11"/>
              <w:spacing w:before="26" w:line="252" w:lineRule="auto"/>
              <w:ind w:left="30" w:right="5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Fecha</w:t>
            </w:r>
            <w:r>
              <w:rPr>
                <w:b/>
                <w:spacing w:val="-2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de Fin</w:t>
            </w:r>
          </w:p>
        </w:tc>
        <w:tc>
          <w:tcPr>
            <w:tcW w:w="1652" w:type="dxa"/>
          </w:tcPr>
          <w:p w14:paraId="203FA898">
            <w:pPr>
              <w:pStyle w:val="11"/>
              <w:spacing w:before="26" w:line="252" w:lineRule="auto"/>
              <w:ind w:left="29" w:right="416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Porcentaje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>Avance</w:t>
            </w:r>
          </w:p>
        </w:tc>
      </w:tr>
      <w:tr w14:paraId="33FC831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0" w:hRule="atLeast"/>
        </w:trPr>
        <w:tc>
          <w:tcPr>
            <w:tcW w:w="2304" w:type="dxa"/>
          </w:tcPr>
          <w:p w14:paraId="62DA9E83">
            <w:pPr>
              <w:pStyle w:val="11"/>
              <w:spacing w:before="160"/>
              <w:rPr>
                <w:sz w:val="20"/>
              </w:rPr>
            </w:pPr>
          </w:p>
          <w:p w14:paraId="57084458">
            <w:pPr>
              <w:pStyle w:val="11"/>
              <w:spacing w:line="252" w:lineRule="auto"/>
              <w:ind w:left="27" w:right="120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</w:t>
            </w:r>
            <w:r>
              <w:rPr>
                <w:b/>
                <w:spacing w:val="-2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Inicio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del </w:t>
            </w:r>
            <w:r>
              <w:rPr>
                <w:b/>
                <w:spacing w:val="-2"/>
                <w:sz w:val="20"/>
              </w:rPr>
              <w:t>Proyecto</w:t>
            </w:r>
          </w:p>
        </w:tc>
        <w:tc>
          <w:tcPr>
            <w:tcW w:w="2140" w:type="dxa"/>
          </w:tcPr>
          <w:p w14:paraId="4226650D">
            <w:pPr>
              <w:pStyle w:val="11"/>
              <w:spacing w:before="15" w:line="242" w:lineRule="auto"/>
              <w:ind w:left="29" w:right="749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Firma</w:t>
            </w:r>
            <w:r>
              <w:rPr>
                <w:rFonts w:ascii="Tahoma" w:hAnsi="Tahoma"/>
                <w:spacing w:val="-2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del contrato</w:t>
            </w:r>
            <w:r>
              <w:rPr>
                <w:rFonts w:ascii="Tahoma" w:hAnsi="Tahoma"/>
                <w:spacing w:val="-2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y </w:t>
            </w:r>
            <w:r>
              <w:rPr>
                <w:rFonts w:ascii="Tahoma" w:hAnsi="Tahoma"/>
                <w:spacing w:val="-2"/>
                <w:sz w:val="20"/>
              </w:rPr>
              <w:t xml:space="preserve">planificación </w:t>
            </w:r>
            <w:r>
              <w:rPr>
                <w:rFonts w:ascii="Tahoma" w:hAnsi="Tahoma"/>
                <w:sz w:val="20"/>
              </w:rPr>
              <w:t>inicial</w:t>
            </w:r>
            <w:r>
              <w:rPr>
                <w:rFonts w:ascii="Tahoma" w:hAnsi="Tahoma"/>
                <w:spacing w:val="-2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del </w:t>
            </w:r>
            <w:r>
              <w:rPr>
                <w:rFonts w:ascii="Tahoma" w:hAnsi="Tahoma"/>
                <w:spacing w:val="-2"/>
                <w:sz w:val="20"/>
              </w:rPr>
              <w:t>proyecto.</w:t>
            </w:r>
          </w:p>
        </w:tc>
        <w:tc>
          <w:tcPr>
            <w:tcW w:w="1654" w:type="dxa"/>
          </w:tcPr>
          <w:p w14:paraId="773B70F8">
            <w:pPr>
              <w:pStyle w:val="11"/>
              <w:rPr>
                <w:sz w:val="20"/>
              </w:rPr>
            </w:pPr>
          </w:p>
          <w:p w14:paraId="77FD258E">
            <w:pPr>
              <w:pStyle w:val="11"/>
              <w:spacing w:before="38"/>
              <w:rPr>
                <w:sz w:val="20"/>
              </w:rPr>
            </w:pPr>
          </w:p>
          <w:p w14:paraId="23034749">
            <w:pPr>
              <w:pStyle w:val="11"/>
              <w:ind w:left="30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01/07/2025</w:t>
            </w:r>
          </w:p>
        </w:tc>
        <w:tc>
          <w:tcPr>
            <w:tcW w:w="1655" w:type="dxa"/>
          </w:tcPr>
          <w:p w14:paraId="45447BDC">
            <w:pPr>
              <w:pStyle w:val="11"/>
              <w:rPr>
                <w:sz w:val="20"/>
              </w:rPr>
            </w:pPr>
          </w:p>
          <w:p w14:paraId="1FCD5624">
            <w:pPr>
              <w:pStyle w:val="11"/>
              <w:spacing w:before="38"/>
              <w:rPr>
                <w:sz w:val="20"/>
              </w:rPr>
            </w:pPr>
          </w:p>
          <w:p w14:paraId="7BB1047D">
            <w:pPr>
              <w:pStyle w:val="11"/>
              <w:ind w:left="30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05/12/2025</w:t>
            </w:r>
          </w:p>
        </w:tc>
        <w:tc>
          <w:tcPr>
            <w:tcW w:w="1652" w:type="dxa"/>
          </w:tcPr>
          <w:p w14:paraId="790D9C7A">
            <w:pPr>
              <w:pStyle w:val="11"/>
              <w:rPr>
                <w:sz w:val="20"/>
              </w:rPr>
            </w:pPr>
          </w:p>
          <w:p w14:paraId="2BF5A0A4">
            <w:pPr>
              <w:pStyle w:val="11"/>
              <w:spacing w:before="38"/>
              <w:rPr>
                <w:sz w:val="20"/>
              </w:rPr>
            </w:pPr>
          </w:p>
          <w:p w14:paraId="4E3B8BFC">
            <w:pPr>
              <w:pStyle w:val="11"/>
              <w:ind w:left="29"/>
              <w:rPr>
                <w:rFonts w:ascii="Tahoma"/>
                <w:sz w:val="20"/>
              </w:rPr>
            </w:pPr>
            <w:r>
              <w:rPr>
                <w:rFonts w:ascii="Tahoma"/>
                <w:spacing w:val="-5"/>
                <w:sz w:val="20"/>
              </w:rPr>
              <w:t>10%</w:t>
            </w:r>
          </w:p>
        </w:tc>
      </w:tr>
      <w:tr w14:paraId="54E3DFD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6" w:hRule="atLeast"/>
        </w:trPr>
        <w:tc>
          <w:tcPr>
            <w:tcW w:w="2304" w:type="dxa"/>
          </w:tcPr>
          <w:p w14:paraId="175B6729">
            <w:pPr>
              <w:pStyle w:val="11"/>
              <w:rPr>
                <w:sz w:val="20"/>
              </w:rPr>
            </w:pPr>
          </w:p>
          <w:p w14:paraId="5E5EA8BD">
            <w:pPr>
              <w:pStyle w:val="11"/>
              <w:spacing w:before="50"/>
              <w:rPr>
                <w:sz w:val="20"/>
              </w:rPr>
            </w:pPr>
          </w:p>
          <w:p w14:paraId="2515E39B">
            <w:pPr>
              <w:pStyle w:val="11"/>
              <w:spacing w:before="1" w:line="252" w:lineRule="auto"/>
              <w:ind w:left="27" w:right="619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Diseño </w:t>
            </w:r>
            <w:r>
              <w:rPr>
                <w:b/>
                <w:spacing w:val="-2"/>
                <w:sz w:val="20"/>
              </w:rPr>
              <w:t>Conceptual</w:t>
            </w:r>
          </w:p>
        </w:tc>
        <w:tc>
          <w:tcPr>
            <w:tcW w:w="2140" w:type="dxa"/>
          </w:tcPr>
          <w:p w14:paraId="03AB16A6">
            <w:pPr>
              <w:pStyle w:val="11"/>
              <w:spacing w:before="15" w:line="242" w:lineRule="auto"/>
              <w:ind w:left="29" w:right="749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w w:val="105"/>
                <w:sz w:val="20"/>
              </w:rPr>
              <w:t>Entrega</w:t>
            </w:r>
            <w:r>
              <w:rPr>
                <w:rFonts w:ascii="Tahoma" w:hAnsi="Tahoma"/>
                <w:spacing w:val="-27"/>
                <w:w w:val="105"/>
                <w:sz w:val="20"/>
              </w:rPr>
              <w:t xml:space="preserve"> </w:t>
            </w:r>
            <w:r>
              <w:rPr>
                <w:rFonts w:ascii="Tahoma" w:hAnsi="Tahoma"/>
                <w:w w:val="105"/>
                <w:sz w:val="20"/>
              </w:rPr>
              <w:t xml:space="preserve">del </w:t>
            </w:r>
            <w:r>
              <w:rPr>
                <w:rFonts w:ascii="Tahoma" w:hAnsi="Tahoma"/>
                <w:spacing w:val="-2"/>
                <w:w w:val="105"/>
                <w:sz w:val="20"/>
              </w:rPr>
              <w:t xml:space="preserve">diseño </w:t>
            </w:r>
            <w:r>
              <w:rPr>
                <w:rFonts w:ascii="Tahoma" w:hAnsi="Tahoma"/>
                <w:w w:val="105"/>
                <w:sz w:val="20"/>
              </w:rPr>
              <w:t>conceptual</w:t>
            </w:r>
            <w:r>
              <w:rPr>
                <w:rFonts w:ascii="Tahoma" w:hAnsi="Tahoma"/>
                <w:spacing w:val="-26"/>
                <w:w w:val="105"/>
                <w:sz w:val="20"/>
              </w:rPr>
              <w:t xml:space="preserve"> </w:t>
            </w:r>
            <w:r>
              <w:rPr>
                <w:rFonts w:ascii="Tahoma" w:hAnsi="Tahoma"/>
                <w:w w:val="105"/>
                <w:sz w:val="20"/>
              </w:rPr>
              <w:t xml:space="preserve">del </w:t>
            </w:r>
            <w:r>
              <w:rPr>
                <w:rFonts w:ascii="Tahoma" w:hAnsi="Tahoma"/>
                <w:spacing w:val="-2"/>
                <w:w w:val="105"/>
                <w:sz w:val="20"/>
              </w:rPr>
              <w:t xml:space="preserve">sistema, </w:t>
            </w:r>
            <w:r>
              <w:rPr>
                <w:rFonts w:ascii="Tahoma" w:hAnsi="Tahoma"/>
                <w:w w:val="105"/>
                <w:sz w:val="20"/>
              </w:rPr>
              <w:t>incluyendo</w:t>
            </w:r>
            <w:r>
              <w:rPr>
                <w:rFonts w:ascii="Tahoma" w:hAnsi="Tahoma"/>
                <w:spacing w:val="-26"/>
                <w:w w:val="105"/>
                <w:sz w:val="20"/>
              </w:rPr>
              <w:t xml:space="preserve"> </w:t>
            </w:r>
            <w:r>
              <w:rPr>
                <w:rFonts w:ascii="Tahoma" w:hAnsi="Tahoma"/>
                <w:w w:val="105"/>
                <w:sz w:val="20"/>
              </w:rPr>
              <w:t xml:space="preserve">los </w:t>
            </w:r>
            <w:r>
              <w:rPr>
                <w:rFonts w:ascii="Tahoma" w:hAnsi="Tahoma"/>
                <w:sz w:val="20"/>
              </w:rPr>
              <w:t>módulos</w:t>
            </w:r>
            <w:r>
              <w:rPr>
                <w:rFonts w:ascii="Tahoma" w:hAnsi="Tahoma"/>
                <w:spacing w:val="-23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clave.</w:t>
            </w:r>
          </w:p>
        </w:tc>
        <w:tc>
          <w:tcPr>
            <w:tcW w:w="1654" w:type="dxa"/>
          </w:tcPr>
          <w:p w14:paraId="3E262851">
            <w:pPr>
              <w:pStyle w:val="11"/>
              <w:rPr>
                <w:sz w:val="20"/>
              </w:rPr>
            </w:pPr>
          </w:p>
          <w:p w14:paraId="34B1C730">
            <w:pPr>
              <w:pStyle w:val="11"/>
              <w:spacing w:before="161"/>
              <w:rPr>
                <w:sz w:val="20"/>
              </w:rPr>
            </w:pPr>
          </w:p>
          <w:p w14:paraId="73FBCF0B">
            <w:pPr>
              <w:pStyle w:val="11"/>
              <w:ind w:left="30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06/18/2025</w:t>
            </w:r>
          </w:p>
        </w:tc>
        <w:tc>
          <w:tcPr>
            <w:tcW w:w="1655" w:type="dxa"/>
          </w:tcPr>
          <w:p w14:paraId="14E2F6F9">
            <w:pPr>
              <w:pStyle w:val="11"/>
              <w:rPr>
                <w:sz w:val="20"/>
              </w:rPr>
            </w:pPr>
          </w:p>
          <w:p w14:paraId="02387F3F">
            <w:pPr>
              <w:pStyle w:val="11"/>
              <w:spacing w:before="161"/>
              <w:rPr>
                <w:sz w:val="20"/>
              </w:rPr>
            </w:pPr>
          </w:p>
          <w:p w14:paraId="632EA0CD">
            <w:pPr>
              <w:pStyle w:val="11"/>
              <w:ind w:left="30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15/12/2025</w:t>
            </w:r>
          </w:p>
        </w:tc>
        <w:tc>
          <w:tcPr>
            <w:tcW w:w="1652" w:type="dxa"/>
          </w:tcPr>
          <w:p w14:paraId="1D4DBE96">
            <w:pPr>
              <w:pStyle w:val="11"/>
              <w:rPr>
                <w:sz w:val="20"/>
              </w:rPr>
            </w:pPr>
          </w:p>
          <w:p w14:paraId="22A1B3A6">
            <w:pPr>
              <w:pStyle w:val="11"/>
              <w:spacing w:before="161"/>
              <w:rPr>
                <w:sz w:val="20"/>
              </w:rPr>
            </w:pPr>
          </w:p>
          <w:p w14:paraId="526D0088">
            <w:pPr>
              <w:pStyle w:val="11"/>
              <w:ind w:left="29"/>
              <w:rPr>
                <w:rFonts w:ascii="Tahoma"/>
                <w:sz w:val="20"/>
              </w:rPr>
            </w:pPr>
            <w:r>
              <w:rPr>
                <w:rFonts w:ascii="Tahoma"/>
                <w:spacing w:val="-5"/>
                <w:sz w:val="20"/>
              </w:rPr>
              <w:t>15%</w:t>
            </w:r>
          </w:p>
        </w:tc>
      </w:tr>
      <w:tr w14:paraId="319A6F7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0" w:hRule="atLeast"/>
        </w:trPr>
        <w:tc>
          <w:tcPr>
            <w:tcW w:w="2304" w:type="dxa"/>
          </w:tcPr>
          <w:p w14:paraId="0C0389DD">
            <w:pPr>
              <w:pStyle w:val="11"/>
              <w:spacing w:before="160"/>
              <w:rPr>
                <w:sz w:val="20"/>
              </w:rPr>
            </w:pPr>
          </w:p>
          <w:p w14:paraId="60E49A25">
            <w:pPr>
              <w:pStyle w:val="11"/>
              <w:spacing w:line="252" w:lineRule="auto"/>
              <w:ind w:left="27" w:right="7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3.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Desarrollo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del Prototipo</w:t>
            </w:r>
          </w:p>
        </w:tc>
        <w:tc>
          <w:tcPr>
            <w:tcW w:w="2140" w:type="dxa"/>
          </w:tcPr>
          <w:p w14:paraId="23390ABA">
            <w:pPr>
              <w:pStyle w:val="11"/>
              <w:spacing w:before="13" w:line="242" w:lineRule="auto"/>
              <w:ind w:left="29" w:right="832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Desarrollo</w:t>
            </w:r>
            <w:r>
              <w:rPr>
                <w:rFonts w:ascii="Tahoma"/>
                <w:spacing w:val="-2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 xml:space="preserve">del </w:t>
            </w:r>
            <w:r>
              <w:rPr>
                <w:rFonts w:ascii="Tahoma"/>
                <w:spacing w:val="-2"/>
                <w:sz w:val="20"/>
              </w:rPr>
              <w:t xml:space="preserve">prototipo </w:t>
            </w:r>
            <w:r>
              <w:rPr>
                <w:rFonts w:ascii="Tahoma"/>
                <w:sz w:val="20"/>
              </w:rPr>
              <w:t>funcional</w:t>
            </w:r>
            <w:r>
              <w:rPr>
                <w:rFonts w:ascii="Tahoma"/>
                <w:spacing w:val="-2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 xml:space="preserve">para </w:t>
            </w:r>
            <w:r>
              <w:rPr>
                <w:rFonts w:ascii="Tahoma"/>
                <w:spacing w:val="-2"/>
                <w:sz w:val="20"/>
              </w:rPr>
              <w:t>pruebas iniciales.</w:t>
            </w:r>
          </w:p>
        </w:tc>
        <w:tc>
          <w:tcPr>
            <w:tcW w:w="1654" w:type="dxa"/>
          </w:tcPr>
          <w:p w14:paraId="039161F8">
            <w:pPr>
              <w:pStyle w:val="11"/>
              <w:rPr>
                <w:sz w:val="20"/>
              </w:rPr>
            </w:pPr>
          </w:p>
          <w:p w14:paraId="46C9D3E0">
            <w:pPr>
              <w:pStyle w:val="11"/>
              <w:spacing w:before="38"/>
              <w:rPr>
                <w:sz w:val="20"/>
              </w:rPr>
            </w:pPr>
          </w:p>
          <w:p w14:paraId="56210000">
            <w:pPr>
              <w:pStyle w:val="11"/>
              <w:ind w:left="30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16/08/2025</w:t>
            </w:r>
          </w:p>
        </w:tc>
        <w:tc>
          <w:tcPr>
            <w:tcW w:w="1655" w:type="dxa"/>
          </w:tcPr>
          <w:p w14:paraId="57FAC074">
            <w:pPr>
              <w:pStyle w:val="11"/>
              <w:rPr>
                <w:sz w:val="20"/>
              </w:rPr>
            </w:pPr>
          </w:p>
          <w:p w14:paraId="308C7BBF">
            <w:pPr>
              <w:pStyle w:val="11"/>
              <w:spacing w:before="38"/>
              <w:rPr>
                <w:sz w:val="20"/>
              </w:rPr>
            </w:pPr>
          </w:p>
          <w:p w14:paraId="6FF0CAAF">
            <w:pPr>
              <w:pStyle w:val="11"/>
              <w:ind w:left="30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30/08/2025</w:t>
            </w:r>
          </w:p>
        </w:tc>
        <w:tc>
          <w:tcPr>
            <w:tcW w:w="1652" w:type="dxa"/>
          </w:tcPr>
          <w:p w14:paraId="5C6AFC07">
            <w:pPr>
              <w:pStyle w:val="11"/>
              <w:rPr>
                <w:sz w:val="20"/>
              </w:rPr>
            </w:pPr>
          </w:p>
          <w:p w14:paraId="45AEF84C">
            <w:pPr>
              <w:pStyle w:val="11"/>
              <w:spacing w:before="38"/>
              <w:rPr>
                <w:sz w:val="20"/>
              </w:rPr>
            </w:pPr>
          </w:p>
          <w:p w14:paraId="6E453C94">
            <w:pPr>
              <w:pStyle w:val="11"/>
              <w:ind w:left="29"/>
              <w:rPr>
                <w:rFonts w:ascii="Tahoma"/>
                <w:sz w:val="20"/>
              </w:rPr>
            </w:pPr>
            <w:r>
              <w:rPr>
                <w:rFonts w:ascii="Tahoma"/>
                <w:spacing w:val="-5"/>
                <w:sz w:val="20"/>
              </w:rPr>
              <w:t>20%</w:t>
            </w:r>
          </w:p>
        </w:tc>
      </w:tr>
      <w:tr w14:paraId="22420CE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2304" w:type="dxa"/>
          </w:tcPr>
          <w:p w14:paraId="6C92F845">
            <w:pPr>
              <w:pStyle w:val="11"/>
              <w:spacing w:before="25"/>
              <w:ind w:left="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4.</w:t>
            </w:r>
            <w:r>
              <w:rPr>
                <w:b/>
                <w:spacing w:val="-1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Pruebas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del</w:t>
            </w:r>
          </w:p>
        </w:tc>
        <w:tc>
          <w:tcPr>
            <w:tcW w:w="2140" w:type="dxa"/>
          </w:tcPr>
          <w:p w14:paraId="3EBCE128">
            <w:pPr>
              <w:pStyle w:val="11"/>
              <w:spacing w:before="13"/>
              <w:ind w:left="29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Realización</w:t>
            </w:r>
            <w:r>
              <w:rPr>
                <w:rFonts w:ascii="Tahoma" w:hAnsi="Tahoma"/>
                <w:spacing w:val="-13"/>
                <w:sz w:val="20"/>
              </w:rPr>
              <w:t xml:space="preserve"> </w:t>
            </w:r>
            <w:r>
              <w:rPr>
                <w:rFonts w:ascii="Tahoma" w:hAnsi="Tahoma"/>
                <w:spacing w:val="-5"/>
                <w:sz w:val="20"/>
              </w:rPr>
              <w:t>de</w:t>
            </w:r>
          </w:p>
        </w:tc>
        <w:tc>
          <w:tcPr>
            <w:tcW w:w="1654" w:type="dxa"/>
          </w:tcPr>
          <w:p w14:paraId="6C39449C">
            <w:pPr>
              <w:pStyle w:val="11"/>
              <w:spacing w:before="13"/>
              <w:ind w:left="30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2/09/2025</w:t>
            </w:r>
          </w:p>
        </w:tc>
        <w:tc>
          <w:tcPr>
            <w:tcW w:w="1655" w:type="dxa"/>
          </w:tcPr>
          <w:p w14:paraId="03563B44">
            <w:pPr>
              <w:pStyle w:val="11"/>
              <w:spacing w:before="13"/>
              <w:ind w:left="30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20/09/2026</w:t>
            </w:r>
          </w:p>
        </w:tc>
        <w:tc>
          <w:tcPr>
            <w:tcW w:w="1652" w:type="dxa"/>
          </w:tcPr>
          <w:p w14:paraId="5D5518AC">
            <w:pPr>
              <w:pStyle w:val="11"/>
              <w:spacing w:before="13"/>
              <w:ind w:left="29"/>
              <w:rPr>
                <w:rFonts w:ascii="Tahoma"/>
                <w:sz w:val="20"/>
              </w:rPr>
            </w:pPr>
            <w:r>
              <w:rPr>
                <w:rFonts w:ascii="Tahoma"/>
                <w:spacing w:val="-5"/>
                <w:sz w:val="20"/>
              </w:rPr>
              <w:t>10%</w:t>
            </w:r>
          </w:p>
        </w:tc>
      </w:tr>
    </w:tbl>
    <w:p w14:paraId="570ADBDE">
      <w:pPr>
        <w:pStyle w:val="11"/>
        <w:spacing w:after="0"/>
        <w:rPr>
          <w:rFonts w:ascii="Tahoma"/>
          <w:sz w:val="20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50F8A249">
      <w:pPr>
        <w:pStyle w:val="7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E5AEF">
      <w:pPr>
        <w:pStyle w:val="7"/>
        <w:rPr>
          <w:rFonts w:ascii="Trebuchet MS"/>
          <w:sz w:val="20"/>
        </w:rPr>
      </w:pPr>
    </w:p>
    <w:p w14:paraId="7A908F8E">
      <w:pPr>
        <w:pStyle w:val="7"/>
        <w:rPr>
          <w:rFonts w:ascii="Trebuchet MS"/>
          <w:sz w:val="20"/>
        </w:rPr>
      </w:pPr>
    </w:p>
    <w:p w14:paraId="697B9DE3">
      <w:pPr>
        <w:pStyle w:val="7"/>
        <w:rPr>
          <w:rFonts w:ascii="Trebuchet MS"/>
          <w:sz w:val="20"/>
        </w:rPr>
      </w:pPr>
    </w:p>
    <w:p w14:paraId="6DB2099A">
      <w:pPr>
        <w:pStyle w:val="7"/>
        <w:rPr>
          <w:rFonts w:ascii="Trebuchet MS"/>
          <w:sz w:val="20"/>
        </w:rPr>
      </w:pPr>
    </w:p>
    <w:p w14:paraId="5AF56990">
      <w:pPr>
        <w:pStyle w:val="7"/>
        <w:rPr>
          <w:rFonts w:ascii="Trebuchet MS"/>
          <w:sz w:val="20"/>
        </w:rPr>
      </w:pPr>
    </w:p>
    <w:p w14:paraId="5BBABABE">
      <w:pPr>
        <w:pStyle w:val="7"/>
        <w:spacing w:before="137"/>
        <w:rPr>
          <w:rFonts w:ascii="Trebuchet MS"/>
          <w:sz w:val="20"/>
        </w:rPr>
      </w:pPr>
    </w:p>
    <w:tbl>
      <w:tblPr>
        <w:tblStyle w:val="6"/>
        <w:tblW w:w="0" w:type="auto"/>
        <w:tblInd w:w="38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4"/>
        <w:gridCol w:w="2140"/>
        <w:gridCol w:w="1654"/>
        <w:gridCol w:w="1655"/>
        <w:gridCol w:w="1652"/>
      </w:tblGrid>
      <w:tr w14:paraId="17FC203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2304" w:type="dxa"/>
          </w:tcPr>
          <w:p w14:paraId="31455468">
            <w:pPr>
              <w:pStyle w:val="11"/>
              <w:spacing w:before="146"/>
              <w:ind w:left="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Hito</w:t>
            </w:r>
          </w:p>
        </w:tc>
        <w:tc>
          <w:tcPr>
            <w:tcW w:w="2140" w:type="dxa"/>
          </w:tcPr>
          <w:p w14:paraId="734D90D9">
            <w:pPr>
              <w:pStyle w:val="11"/>
              <w:spacing w:before="146"/>
              <w:ind w:left="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Descripción</w:t>
            </w:r>
          </w:p>
        </w:tc>
        <w:tc>
          <w:tcPr>
            <w:tcW w:w="1654" w:type="dxa"/>
          </w:tcPr>
          <w:p w14:paraId="6D85200C">
            <w:pPr>
              <w:pStyle w:val="11"/>
              <w:spacing w:before="26" w:line="249" w:lineRule="auto"/>
              <w:ind w:left="30" w:right="31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Fecha</w:t>
            </w:r>
            <w:r>
              <w:rPr>
                <w:b/>
                <w:spacing w:val="-2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de </w:t>
            </w:r>
            <w:r>
              <w:rPr>
                <w:b/>
                <w:spacing w:val="-2"/>
                <w:sz w:val="20"/>
              </w:rPr>
              <w:t>Inicio</w:t>
            </w:r>
          </w:p>
        </w:tc>
        <w:tc>
          <w:tcPr>
            <w:tcW w:w="1655" w:type="dxa"/>
          </w:tcPr>
          <w:p w14:paraId="0ED0EFB3">
            <w:pPr>
              <w:pStyle w:val="11"/>
              <w:spacing w:before="26" w:line="249" w:lineRule="auto"/>
              <w:ind w:left="30" w:right="5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Fecha</w:t>
            </w:r>
            <w:r>
              <w:rPr>
                <w:b/>
                <w:spacing w:val="-2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de Fin</w:t>
            </w:r>
          </w:p>
        </w:tc>
        <w:tc>
          <w:tcPr>
            <w:tcW w:w="1652" w:type="dxa"/>
          </w:tcPr>
          <w:p w14:paraId="1172808D">
            <w:pPr>
              <w:pStyle w:val="11"/>
              <w:spacing w:before="26" w:line="249" w:lineRule="auto"/>
              <w:ind w:left="29" w:right="416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Porcentaje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>Avance</w:t>
            </w:r>
          </w:p>
        </w:tc>
      </w:tr>
      <w:tr w14:paraId="1495156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304" w:type="dxa"/>
          </w:tcPr>
          <w:p w14:paraId="24DFF366">
            <w:pPr>
              <w:pStyle w:val="11"/>
              <w:spacing w:before="35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Prototipo</w:t>
            </w:r>
          </w:p>
        </w:tc>
        <w:tc>
          <w:tcPr>
            <w:tcW w:w="2140" w:type="dxa"/>
          </w:tcPr>
          <w:p w14:paraId="1402BDA4">
            <w:pPr>
              <w:pStyle w:val="11"/>
              <w:spacing w:before="22" w:line="242" w:lineRule="auto"/>
              <w:ind w:left="29" w:right="749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pacing w:val="-2"/>
                <w:sz w:val="20"/>
              </w:rPr>
              <w:t xml:space="preserve">pruebas internas, </w:t>
            </w:r>
            <w:r>
              <w:rPr>
                <w:rFonts w:ascii="Tahoma" w:hAnsi="Tahoma"/>
                <w:sz w:val="20"/>
              </w:rPr>
              <w:t>corrección</w:t>
            </w:r>
            <w:r>
              <w:rPr>
                <w:rFonts w:ascii="Tahoma" w:hAnsi="Tahoma"/>
                <w:spacing w:val="-24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de </w:t>
            </w:r>
            <w:r>
              <w:rPr>
                <w:rFonts w:ascii="Tahoma" w:hAnsi="Tahoma"/>
                <w:spacing w:val="-2"/>
                <w:sz w:val="20"/>
              </w:rPr>
              <w:t>errores.</w:t>
            </w:r>
          </w:p>
        </w:tc>
        <w:tc>
          <w:tcPr>
            <w:tcW w:w="1654" w:type="dxa"/>
          </w:tcPr>
          <w:p w14:paraId="46CCFC4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655" w:type="dxa"/>
          </w:tcPr>
          <w:p w14:paraId="1851E87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652" w:type="dxa"/>
          </w:tcPr>
          <w:p w14:paraId="004C7851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1B16DCA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2" w:hRule="atLeast"/>
        </w:trPr>
        <w:tc>
          <w:tcPr>
            <w:tcW w:w="2304" w:type="dxa"/>
          </w:tcPr>
          <w:p w14:paraId="43D4E5EA">
            <w:pPr>
              <w:pStyle w:val="11"/>
              <w:spacing w:before="160"/>
              <w:rPr>
                <w:sz w:val="20"/>
              </w:rPr>
            </w:pPr>
          </w:p>
          <w:p w14:paraId="775B2C41">
            <w:pPr>
              <w:pStyle w:val="11"/>
              <w:ind w:left="27"/>
              <w:rPr>
                <w:b/>
                <w:sz w:val="20"/>
              </w:rPr>
            </w:pPr>
            <w:r>
              <w:rPr>
                <w:b/>
                <w:spacing w:val="-5"/>
                <w:w w:val="95"/>
                <w:sz w:val="20"/>
              </w:rPr>
              <w:t>5.</w:t>
            </w:r>
          </w:p>
          <w:p w14:paraId="6968917E">
            <w:pPr>
              <w:pStyle w:val="11"/>
              <w:spacing w:before="12" w:line="252" w:lineRule="auto"/>
              <w:ind w:left="27" w:right="6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Implementación </w:t>
            </w:r>
            <w:r>
              <w:rPr>
                <w:b/>
                <w:spacing w:val="-6"/>
                <w:sz w:val="20"/>
              </w:rPr>
              <w:t xml:space="preserve">de </w:t>
            </w:r>
            <w:r>
              <w:rPr>
                <w:b/>
                <w:spacing w:val="-2"/>
                <w:sz w:val="20"/>
              </w:rPr>
              <w:t>Funcionalidades Principales</w:t>
            </w:r>
          </w:p>
        </w:tc>
        <w:tc>
          <w:tcPr>
            <w:tcW w:w="2140" w:type="dxa"/>
          </w:tcPr>
          <w:p w14:paraId="4F61BEF2">
            <w:pPr>
              <w:pStyle w:val="11"/>
              <w:spacing w:before="15" w:line="242" w:lineRule="auto"/>
              <w:ind w:left="29" w:right="622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Desarrollo</w:t>
            </w:r>
            <w:r>
              <w:rPr>
                <w:rFonts w:ascii="Tahoma" w:hAnsi="Tahoma"/>
                <w:spacing w:val="-2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e integración</w:t>
            </w:r>
            <w:r>
              <w:rPr>
                <w:rFonts w:ascii="Tahoma" w:hAnsi="Tahoma"/>
                <w:spacing w:val="-2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de </w:t>
            </w:r>
            <w:r>
              <w:rPr>
                <w:rFonts w:ascii="Tahoma" w:hAnsi="Tahoma"/>
                <w:spacing w:val="-2"/>
                <w:sz w:val="20"/>
              </w:rPr>
              <w:t xml:space="preserve">funcionalidades principales </w:t>
            </w:r>
            <w:r>
              <w:rPr>
                <w:rFonts w:ascii="Tahoma" w:hAnsi="Tahoma"/>
                <w:sz w:val="20"/>
              </w:rPr>
              <w:t>(registro</w:t>
            </w:r>
            <w:r>
              <w:rPr>
                <w:rFonts w:ascii="Tahoma" w:hAnsi="Tahoma"/>
                <w:spacing w:val="-2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de </w:t>
            </w:r>
            <w:r>
              <w:rPr>
                <w:rFonts w:ascii="Tahoma" w:hAnsi="Tahoma"/>
                <w:spacing w:val="-2"/>
                <w:sz w:val="20"/>
              </w:rPr>
              <w:t xml:space="preserve">infracciones, </w:t>
            </w:r>
            <w:r>
              <w:rPr>
                <w:rFonts w:ascii="Tahoma" w:hAnsi="Tahoma"/>
                <w:sz w:val="20"/>
              </w:rPr>
              <w:t>gestión</w:t>
            </w:r>
            <w:r>
              <w:rPr>
                <w:rFonts w:ascii="Tahoma" w:hAnsi="Tahoma"/>
                <w:spacing w:val="-2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de pagos,</w:t>
            </w:r>
            <w:r>
              <w:rPr>
                <w:rFonts w:ascii="Tahoma" w:hAnsi="Tahoma"/>
                <w:spacing w:val="-2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etc.).</w:t>
            </w:r>
          </w:p>
        </w:tc>
        <w:tc>
          <w:tcPr>
            <w:tcW w:w="1654" w:type="dxa"/>
          </w:tcPr>
          <w:p w14:paraId="46A3B169">
            <w:pPr>
              <w:pStyle w:val="11"/>
              <w:rPr>
                <w:sz w:val="20"/>
              </w:rPr>
            </w:pPr>
          </w:p>
          <w:p w14:paraId="046BFD28">
            <w:pPr>
              <w:pStyle w:val="11"/>
              <w:rPr>
                <w:sz w:val="20"/>
              </w:rPr>
            </w:pPr>
          </w:p>
          <w:p w14:paraId="38591D13">
            <w:pPr>
              <w:pStyle w:val="11"/>
              <w:spacing w:before="173"/>
              <w:rPr>
                <w:sz w:val="20"/>
              </w:rPr>
            </w:pPr>
          </w:p>
          <w:p w14:paraId="1A9B4C34">
            <w:pPr>
              <w:pStyle w:val="11"/>
              <w:ind w:left="30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1/10/2025</w:t>
            </w:r>
          </w:p>
        </w:tc>
        <w:tc>
          <w:tcPr>
            <w:tcW w:w="1655" w:type="dxa"/>
          </w:tcPr>
          <w:p w14:paraId="3F26A7B0">
            <w:pPr>
              <w:pStyle w:val="11"/>
              <w:rPr>
                <w:sz w:val="20"/>
              </w:rPr>
            </w:pPr>
          </w:p>
          <w:p w14:paraId="3780FEDB">
            <w:pPr>
              <w:pStyle w:val="11"/>
              <w:rPr>
                <w:sz w:val="20"/>
              </w:rPr>
            </w:pPr>
          </w:p>
          <w:p w14:paraId="030836CA">
            <w:pPr>
              <w:pStyle w:val="11"/>
              <w:spacing w:before="173"/>
              <w:rPr>
                <w:sz w:val="20"/>
              </w:rPr>
            </w:pPr>
          </w:p>
          <w:p w14:paraId="4BB11AD9">
            <w:pPr>
              <w:pStyle w:val="11"/>
              <w:ind w:left="30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15/10/2026</w:t>
            </w:r>
          </w:p>
        </w:tc>
        <w:tc>
          <w:tcPr>
            <w:tcW w:w="1652" w:type="dxa"/>
          </w:tcPr>
          <w:p w14:paraId="49EA8916">
            <w:pPr>
              <w:pStyle w:val="11"/>
              <w:rPr>
                <w:sz w:val="20"/>
              </w:rPr>
            </w:pPr>
          </w:p>
          <w:p w14:paraId="321BEA73">
            <w:pPr>
              <w:pStyle w:val="11"/>
              <w:rPr>
                <w:sz w:val="20"/>
              </w:rPr>
            </w:pPr>
          </w:p>
          <w:p w14:paraId="5E7FA420">
            <w:pPr>
              <w:pStyle w:val="11"/>
              <w:spacing w:before="173"/>
              <w:rPr>
                <w:sz w:val="20"/>
              </w:rPr>
            </w:pPr>
          </w:p>
          <w:p w14:paraId="1896ED36">
            <w:pPr>
              <w:pStyle w:val="11"/>
              <w:ind w:left="29"/>
              <w:rPr>
                <w:rFonts w:ascii="Tahoma"/>
                <w:sz w:val="20"/>
              </w:rPr>
            </w:pPr>
            <w:r>
              <w:rPr>
                <w:rFonts w:ascii="Tahoma"/>
                <w:spacing w:val="-5"/>
                <w:sz w:val="20"/>
              </w:rPr>
              <w:t>25%</w:t>
            </w:r>
          </w:p>
        </w:tc>
      </w:tr>
      <w:tr w14:paraId="61500C2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0" w:hRule="atLeast"/>
        </w:trPr>
        <w:tc>
          <w:tcPr>
            <w:tcW w:w="2304" w:type="dxa"/>
          </w:tcPr>
          <w:p w14:paraId="3DAB3505">
            <w:pPr>
              <w:pStyle w:val="11"/>
              <w:spacing w:before="40"/>
              <w:rPr>
                <w:sz w:val="20"/>
              </w:rPr>
            </w:pPr>
          </w:p>
          <w:p w14:paraId="011AB5F1">
            <w:pPr>
              <w:pStyle w:val="11"/>
              <w:spacing w:line="252" w:lineRule="auto"/>
              <w:ind w:left="27" w:right="73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6.</w:t>
            </w:r>
            <w:r>
              <w:rPr>
                <w:b/>
                <w:spacing w:val="-2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Integración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de </w:t>
            </w:r>
            <w:r>
              <w:rPr>
                <w:b/>
                <w:sz w:val="20"/>
              </w:rPr>
              <w:t>Módulos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>de Gestión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>de Cobros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y </w:t>
            </w:r>
            <w:r>
              <w:rPr>
                <w:b/>
                <w:spacing w:val="-2"/>
                <w:sz w:val="20"/>
              </w:rPr>
              <w:t>Documentos</w:t>
            </w:r>
          </w:p>
        </w:tc>
        <w:tc>
          <w:tcPr>
            <w:tcW w:w="2140" w:type="dxa"/>
          </w:tcPr>
          <w:p w14:paraId="4EB8291A">
            <w:pPr>
              <w:pStyle w:val="11"/>
              <w:spacing w:before="15" w:line="242" w:lineRule="auto"/>
              <w:ind w:left="29" w:right="621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pacing w:val="-2"/>
                <w:sz w:val="20"/>
              </w:rPr>
              <w:t xml:space="preserve">Implementación </w:t>
            </w:r>
            <w:r>
              <w:rPr>
                <w:rFonts w:ascii="Tahoma" w:hAnsi="Tahoma"/>
                <w:sz w:val="20"/>
              </w:rPr>
              <w:t>de</w:t>
            </w:r>
            <w:r>
              <w:rPr>
                <w:rFonts w:ascii="Tahoma" w:hAnsi="Tahoma"/>
                <w:spacing w:val="-2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la</w:t>
            </w:r>
            <w:r>
              <w:rPr>
                <w:rFonts w:ascii="Tahoma" w:hAnsi="Tahoma"/>
                <w:spacing w:val="-23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pasarela</w:t>
            </w:r>
            <w:r>
              <w:rPr>
                <w:rFonts w:ascii="Tahoma" w:hAnsi="Tahoma"/>
                <w:spacing w:val="-23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de </w:t>
            </w:r>
            <w:r>
              <w:rPr>
                <w:rFonts w:ascii="Tahoma" w:hAnsi="Tahoma"/>
                <w:spacing w:val="-2"/>
                <w:sz w:val="20"/>
              </w:rPr>
              <w:t xml:space="preserve">pago, </w:t>
            </w:r>
            <w:r>
              <w:rPr>
                <w:rFonts w:ascii="Tahoma" w:hAnsi="Tahoma"/>
                <w:sz w:val="20"/>
              </w:rPr>
              <w:t>generación</w:t>
            </w:r>
            <w:r>
              <w:rPr>
                <w:rFonts w:ascii="Tahoma" w:hAnsi="Tahoma"/>
                <w:spacing w:val="-2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de </w:t>
            </w:r>
            <w:r>
              <w:rPr>
                <w:rFonts w:ascii="Tahoma" w:hAnsi="Tahoma"/>
                <w:spacing w:val="-2"/>
                <w:sz w:val="20"/>
              </w:rPr>
              <w:t>documentos</w:t>
            </w:r>
            <w:r>
              <w:rPr>
                <w:rFonts w:ascii="Tahoma" w:hAnsi="Tahoma"/>
                <w:spacing w:val="80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PDF</w:t>
            </w:r>
            <w:r>
              <w:rPr>
                <w:rFonts w:ascii="Tahoma" w:hAnsi="Tahoma"/>
                <w:spacing w:val="-2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y</w:t>
            </w:r>
            <w:r>
              <w:rPr>
                <w:rFonts w:ascii="Tahoma" w:hAnsi="Tahoma"/>
                <w:spacing w:val="-2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gestión</w:t>
            </w:r>
            <w:r>
              <w:rPr>
                <w:rFonts w:ascii="Tahoma" w:hAnsi="Tahoma"/>
                <w:spacing w:val="-2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de </w:t>
            </w:r>
            <w:r>
              <w:rPr>
                <w:rFonts w:ascii="Tahoma" w:hAnsi="Tahoma"/>
                <w:spacing w:val="-2"/>
                <w:sz w:val="20"/>
              </w:rPr>
              <w:t>cobros.</w:t>
            </w:r>
          </w:p>
        </w:tc>
        <w:tc>
          <w:tcPr>
            <w:tcW w:w="1654" w:type="dxa"/>
          </w:tcPr>
          <w:p w14:paraId="5A1B616E">
            <w:pPr>
              <w:pStyle w:val="11"/>
              <w:rPr>
                <w:sz w:val="20"/>
              </w:rPr>
            </w:pPr>
          </w:p>
          <w:p w14:paraId="38190976">
            <w:pPr>
              <w:pStyle w:val="11"/>
              <w:rPr>
                <w:sz w:val="20"/>
              </w:rPr>
            </w:pPr>
          </w:p>
          <w:p w14:paraId="5B387BB2">
            <w:pPr>
              <w:pStyle w:val="11"/>
              <w:spacing w:before="50"/>
              <w:rPr>
                <w:sz w:val="20"/>
              </w:rPr>
            </w:pPr>
          </w:p>
          <w:p w14:paraId="2C0164A9">
            <w:pPr>
              <w:pStyle w:val="11"/>
              <w:ind w:left="30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16/10/2025</w:t>
            </w:r>
          </w:p>
        </w:tc>
        <w:tc>
          <w:tcPr>
            <w:tcW w:w="1655" w:type="dxa"/>
          </w:tcPr>
          <w:p w14:paraId="1C4E628F">
            <w:pPr>
              <w:pStyle w:val="11"/>
              <w:rPr>
                <w:sz w:val="20"/>
              </w:rPr>
            </w:pPr>
          </w:p>
          <w:p w14:paraId="4F967E9F">
            <w:pPr>
              <w:pStyle w:val="11"/>
              <w:rPr>
                <w:sz w:val="20"/>
              </w:rPr>
            </w:pPr>
          </w:p>
          <w:p w14:paraId="07CF6257">
            <w:pPr>
              <w:pStyle w:val="11"/>
              <w:spacing w:before="50"/>
              <w:rPr>
                <w:sz w:val="20"/>
              </w:rPr>
            </w:pPr>
          </w:p>
          <w:p w14:paraId="0DE22C9E">
            <w:pPr>
              <w:pStyle w:val="11"/>
              <w:ind w:left="30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12/11/2025</w:t>
            </w:r>
          </w:p>
        </w:tc>
        <w:tc>
          <w:tcPr>
            <w:tcW w:w="1652" w:type="dxa"/>
          </w:tcPr>
          <w:p w14:paraId="43BBA73D">
            <w:pPr>
              <w:pStyle w:val="11"/>
              <w:rPr>
                <w:sz w:val="20"/>
              </w:rPr>
            </w:pPr>
          </w:p>
          <w:p w14:paraId="20A5A566">
            <w:pPr>
              <w:pStyle w:val="11"/>
              <w:rPr>
                <w:sz w:val="20"/>
              </w:rPr>
            </w:pPr>
          </w:p>
          <w:p w14:paraId="52B6B34A">
            <w:pPr>
              <w:pStyle w:val="11"/>
              <w:spacing w:before="50"/>
              <w:rPr>
                <w:sz w:val="20"/>
              </w:rPr>
            </w:pPr>
          </w:p>
          <w:p w14:paraId="0DB671E4">
            <w:pPr>
              <w:pStyle w:val="11"/>
              <w:ind w:left="29"/>
              <w:rPr>
                <w:rFonts w:ascii="Tahoma"/>
                <w:sz w:val="20"/>
              </w:rPr>
            </w:pPr>
            <w:r>
              <w:rPr>
                <w:rFonts w:ascii="Tahoma"/>
                <w:spacing w:val="-5"/>
                <w:sz w:val="20"/>
              </w:rPr>
              <w:t>20%</w:t>
            </w:r>
          </w:p>
        </w:tc>
      </w:tr>
      <w:tr w14:paraId="788AB39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5" w:hRule="atLeast"/>
        </w:trPr>
        <w:tc>
          <w:tcPr>
            <w:tcW w:w="2304" w:type="dxa"/>
          </w:tcPr>
          <w:p w14:paraId="4C85806A">
            <w:pPr>
              <w:pStyle w:val="11"/>
              <w:rPr>
                <w:sz w:val="20"/>
              </w:rPr>
            </w:pPr>
          </w:p>
          <w:p w14:paraId="5DDB7C25">
            <w:pPr>
              <w:pStyle w:val="11"/>
              <w:spacing w:before="50"/>
              <w:rPr>
                <w:sz w:val="20"/>
              </w:rPr>
            </w:pPr>
          </w:p>
          <w:p w14:paraId="2CE344DF">
            <w:pPr>
              <w:pStyle w:val="11"/>
              <w:spacing w:line="249" w:lineRule="auto"/>
              <w:ind w:left="27" w:right="120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7.</w:t>
            </w:r>
            <w:r>
              <w:rPr>
                <w:b/>
                <w:spacing w:val="-2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Pruebas </w:t>
            </w:r>
            <w:r>
              <w:rPr>
                <w:b/>
                <w:spacing w:val="-2"/>
                <w:sz w:val="20"/>
              </w:rPr>
              <w:t>Finales</w:t>
            </w:r>
          </w:p>
        </w:tc>
        <w:tc>
          <w:tcPr>
            <w:tcW w:w="2140" w:type="dxa"/>
          </w:tcPr>
          <w:p w14:paraId="3CD5565E">
            <w:pPr>
              <w:pStyle w:val="11"/>
              <w:spacing w:before="13" w:line="242" w:lineRule="auto"/>
              <w:ind w:left="29" w:right="749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Pruebas integradas</w:t>
            </w:r>
            <w:r>
              <w:rPr>
                <w:rFonts w:ascii="Tahoma"/>
                <w:spacing w:val="-26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del sistema completo.</w:t>
            </w:r>
          </w:p>
          <w:p w14:paraId="127C46E3">
            <w:pPr>
              <w:pStyle w:val="11"/>
              <w:spacing w:before="1" w:line="242" w:lineRule="auto"/>
              <w:ind w:left="29" w:right="749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Ajustes</w:t>
            </w:r>
            <w:r>
              <w:rPr>
                <w:rFonts w:ascii="Tahoma" w:hAnsi="Tahoma"/>
                <w:spacing w:val="-23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y </w:t>
            </w:r>
            <w:r>
              <w:rPr>
                <w:rFonts w:ascii="Tahoma" w:hAnsi="Tahoma"/>
                <w:spacing w:val="-2"/>
                <w:sz w:val="20"/>
              </w:rPr>
              <w:t>optimización.</w:t>
            </w:r>
          </w:p>
        </w:tc>
        <w:tc>
          <w:tcPr>
            <w:tcW w:w="1654" w:type="dxa"/>
          </w:tcPr>
          <w:p w14:paraId="4D15FD98">
            <w:pPr>
              <w:pStyle w:val="11"/>
              <w:rPr>
                <w:sz w:val="20"/>
              </w:rPr>
            </w:pPr>
          </w:p>
          <w:p w14:paraId="0FE007D4">
            <w:pPr>
              <w:pStyle w:val="11"/>
              <w:spacing w:before="160"/>
              <w:rPr>
                <w:sz w:val="20"/>
              </w:rPr>
            </w:pPr>
          </w:p>
          <w:p w14:paraId="4A628BEA">
            <w:pPr>
              <w:pStyle w:val="11"/>
              <w:ind w:left="30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20/11/2025</w:t>
            </w:r>
          </w:p>
        </w:tc>
        <w:tc>
          <w:tcPr>
            <w:tcW w:w="1655" w:type="dxa"/>
          </w:tcPr>
          <w:p w14:paraId="7BE833B4">
            <w:pPr>
              <w:pStyle w:val="11"/>
              <w:rPr>
                <w:sz w:val="20"/>
              </w:rPr>
            </w:pPr>
          </w:p>
          <w:p w14:paraId="398B94C1">
            <w:pPr>
              <w:pStyle w:val="11"/>
              <w:spacing w:before="160"/>
              <w:rPr>
                <w:sz w:val="20"/>
              </w:rPr>
            </w:pPr>
          </w:p>
          <w:p w14:paraId="17C15444">
            <w:pPr>
              <w:pStyle w:val="11"/>
              <w:ind w:left="30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25/11/2025</w:t>
            </w:r>
          </w:p>
        </w:tc>
        <w:tc>
          <w:tcPr>
            <w:tcW w:w="1652" w:type="dxa"/>
          </w:tcPr>
          <w:p w14:paraId="2B0B990B">
            <w:pPr>
              <w:pStyle w:val="11"/>
              <w:rPr>
                <w:sz w:val="20"/>
              </w:rPr>
            </w:pPr>
          </w:p>
          <w:p w14:paraId="0AE6C472">
            <w:pPr>
              <w:pStyle w:val="11"/>
              <w:spacing w:before="160"/>
              <w:rPr>
                <w:sz w:val="20"/>
              </w:rPr>
            </w:pPr>
          </w:p>
          <w:p w14:paraId="25902992">
            <w:pPr>
              <w:pStyle w:val="11"/>
              <w:ind w:left="29"/>
              <w:rPr>
                <w:rFonts w:ascii="Tahoma"/>
                <w:sz w:val="20"/>
              </w:rPr>
            </w:pPr>
            <w:r>
              <w:rPr>
                <w:rFonts w:ascii="Tahoma"/>
                <w:spacing w:val="-5"/>
                <w:sz w:val="20"/>
              </w:rPr>
              <w:t>10%</w:t>
            </w:r>
          </w:p>
        </w:tc>
      </w:tr>
      <w:tr w14:paraId="338E0E8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1" w:hRule="atLeast"/>
        </w:trPr>
        <w:tc>
          <w:tcPr>
            <w:tcW w:w="2304" w:type="dxa"/>
          </w:tcPr>
          <w:p w14:paraId="346BD156">
            <w:pPr>
              <w:pStyle w:val="11"/>
              <w:spacing w:before="160"/>
              <w:rPr>
                <w:sz w:val="20"/>
              </w:rPr>
            </w:pPr>
          </w:p>
          <w:p w14:paraId="4D9DA9C1">
            <w:pPr>
              <w:pStyle w:val="11"/>
              <w:spacing w:line="249" w:lineRule="auto"/>
              <w:ind w:left="27" w:right="619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8.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 xml:space="preserve">Lanzamiento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>Sistema</w:t>
            </w:r>
          </w:p>
        </w:tc>
        <w:tc>
          <w:tcPr>
            <w:tcW w:w="2140" w:type="dxa"/>
          </w:tcPr>
          <w:p w14:paraId="0EA5F851">
            <w:pPr>
              <w:pStyle w:val="11"/>
              <w:spacing w:before="13" w:line="242" w:lineRule="auto"/>
              <w:ind w:left="29" w:right="579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Entrega</w:t>
            </w:r>
            <w:r>
              <w:rPr>
                <w:rFonts w:ascii="Tahoma" w:hAnsi="Tahoma"/>
                <w:spacing w:val="-23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del </w:t>
            </w:r>
            <w:r>
              <w:rPr>
                <w:rFonts w:ascii="Tahoma" w:hAnsi="Tahoma"/>
                <w:spacing w:val="-2"/>
                <w:sz w:val="20"/>
              </w:rPr>
              <w:t xml:space="preserve">sistema </w:t>
            </w:r>
            <w:r>
              <w:rPr>
                <w:rFonts w:ascii="Tahoma" w:hAnsi="Tahoma"/>
                <w:sz w:val="20"/>
              </w:rPr>
              <w:t>completo,</w:t>
            </w:r>
            <w:r>
              <w:rPr>
                <w:rFonts w:ascii="Tahoma" w:hAnsi="Tahoma"/>
                <w:spacing w:val="-2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listo para</w:t>
            </w:r>
            <w:r>
              <w:rPr>
                <w:rFonts w:ascii="Tahoma" w:hAnsi="Tahoma"/>
                <w:spacing w:val="-2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 xml:space="preserve">su </w:t>
            </w:r>
            <w:r>
              <w:rPr>
                <w:rFonts w:ascii="Tahoma" w:hAnsi="Tahoma"/>
                <w:spacing w:val="-2"/>
                <w:sz w:val="20"/>
              </w:rPr>
              <w:t>implementación.</w:t>
            </w:r>
          </w:p>
        </w:tc>
        <w:tc>
          <w:tcPr>
            <w:tcW w:w="1654" w:type="dxa"/>
          </w:tcPr>
          <w:p w14:paraId="2C700A4B">
            <w:pPr>
              <w:pStyle w:val="11"/>
              <w:rPr>
                <w:sz w:val="20"/>
              </w:rPr>
            </w:pPr>
          </w:p>
          <w:p w14:paraId="31F2B623">
            <w:pPr>
              <w:pStyle w:val="11"/>
              <w:spacing w:before="35"/>
              <w:rPr>
                <w:sz w:val="20"/>
              </w:rPr>
            </w:pPr>
          </w:p>
          <w:p w14:paraId="54975758">
            <w:pPr>
              <w:pStyle w:val="11"/>
              <w:ind w:left="30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20/12/2025</w:t>
            </w:r>
          </w:p>
        </w:tc>
        <w:tc>
          <w:tcPr>
            <w:tcW w:w="1655" w:type="dxa"/>
          </w:tcPr>
          <w:p w14:paraId="40D6EDA3">
            <w:pPr>
              <w:pStyle w:val="11"/>
              <w:rPr>
                <w:sz w:val="20"/>
              </w:rPr>
            </w:pPr>
          </w:p>
          <w:p w14:paraId="5861EC40">
            <w:pPr>
              <w:pStyle w:val="11"/>
              <w:spacing w:before="35"/>
              <w:rPr>
                <w:sz w:val="20"/>
              </w:rPr>
            </w:pPr>
          </w:p>
          <w:p w14:paraId="420156F1">
            <w:pPr>
              <w:pStyle w:val="11"/>
              <w:ind w:left="30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23/12/2025</w:t>
            </w:r>
          </w:p>
        </w:tc>
        <w:tc>
          <w:tcPr>
            <w:tcW w:w="1652" w:type="dxa"/>
          </w:tcPr>
          <w:p w14:paraId="43FF3D74">
            <w:pPr>
              <w:pStyle w:val="11"/>
              <w:rPr>
                <w:sz w:val="20"/>
              </w:rPr>
            </w:pPr>
          </w:p>
          <w:p w14:paraId="50230ABB">
            <w:pPr>
              <w:pStyle w:val="11"/>
              <w:spacing w:before="35"/>
              <w:rPr>
                <w:sz w:val="20"/>
              </w:rPr>
            </w:pPr>
          </w:p>
          <w:p w14:paraId="4C864F3B">
            <w:pPr>
              <w:pStyle w:val="11"/>
              <w:ind w:left="29"/>
              <w:rPr>
                <w:rFonts w:ascii="Tahoma"/>
                <w:sz w:val="20"/>
              </w:rPr>
            </w:pPr>
            <w:r>
              <w:rPr>
                <w:rFonts w:ascii="Tahoma"/>
                <w:spacing w:val="-5"/>
                <w:sz w:val="20"/>
              </w:rPr>
              <w:t>10%</w:t>
            </w:r>
          </w:p>
        </w:tc>
      </w:tr>
      <w:tr w14:paraId="45D9F9D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4" w:hRule="atLeast"/>
        </w:trPr>
        <w:tc>
          <w:tcPr>
            <w:tcW w:w="2304" w:type="dxa"/>
          </w:tcPr>
          <w:p w14:paraId="412BC0BC">
            <w:pPr>
              <w:pStyle w:val="11"/>
              <w:spacing w:before="37"/>
              <w:rPr>
                <w:sz w:val="20"/>
              </w:rPr>
            </w:pPr>
          </w:p>
          <w:p w14:paraId="5152F10D">
            <w:pPr>
              <w:pStyle w:val="11"/>
              <w:spacing w:line="249" w:lineRule="auto"/>
              <w:ind w:left="2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G. Expansión y </w:t>
            </w:r>
            <w:r>
              <w:rPr>
                <w:b/>
                <w:spacing w:val="-2"/>
                <w:sz w:val="20"/>
              </w:rPr>
              <w:t>Actualizaciones</w:t>
            </w:r>
          </w:p>
        </w:tc>
        <w:tc>
          <w:tcPr>
            <w:tcW w:w="2140" w:type="dxa"/>
          </w:tcPr>
          <w:p w14:paraId="6844E00C">
            <w:pPr>
              <w:pStyle w:val="11"/>
              <w:spacing w:before="13" w:line="242" w:lineRule="auto"/>
              <w:ind w:left="29" w:right="622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pacing w:val="-2"/>
                <w:sz w:val="20"/>
              </w:rPr>
              <w:t xml:space="preserve">Implementación </w:t>
            </w:r>
            <w:r>
              <w:rPr>
                <w:rFonts w:ascii="Tahoma" w:hAnsi="Tahoma"/>
                <w:spacing w:val="-6"/>
                <w:sz w:val="20"/>
              </w:rPr>
              <w:t xml:space="preserve">de </w:t>
            </w:r>
            <w:r>
              <w:rPr>
                <w:rFonts w:ascii="Tahoma" w:hAnsi="Tahoma"/>
                <w:spacing w:val="-2"/>
                <w:sz w:val="20"/>
              </w:rPr>
              <w:t>funcionalidades adicionales</w:t>
            </w:r>
          </w:p>
        </w:tc>
        <w:tc>
          <w:tcPr>
            <w:tcW w:w="1654" w:type="dxa"/>
          </w:tcPr>
          <w:p w14:paraId="34486E19">
            <w:pPr>
              <w:pStyle w:val="11"/>
              <w:spacing w:before="147"/>
              <w:rPr>
                <w:sz w:val="20"/>
              </w:rPr>
            </w:pPr>
          </w:p>
          <w:p w14:paraId="2BC1CA20">
            <w:pPr>
              <w:pStyle w:val="11"/>
              <w:spacing w:before="1"/>
              <w:ind w:left="30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12/01/2026</w:t>
            </w:r>
          </w:p>
        </w:tc>
        <w:tc>
          <w:tcPr>
            <w:tcW w:w="1655" w:type="dxa"/>
          </w:tcPr>
          <w:p w14:paraId="5CF4DABB">
            <w:pPr>
              <w:pStyle w:val="11"/>
              <w:spacing w:before="147"/>
              <w:rPr>
                <w:sz w:val="20"/>
              </w:rPr>
            </w:pPr>
          </w:p>
          <w:p w14:paraId="59C0BBD8">
            <w:pPr>
              <w:pStyle w:val="11"/>
              <w:spacing w:before="1"/>
              <w:ind w:left="30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2/02/2026</w:t>
            </w:r>
          </w:p>
        </w:tc>
        <w:tc>
          <w:tcPr>
            <w:tcW w:w="1652" w:type="dxa"/>
          </w:tcPr>
          <w:p w14:paraId="74E6DFA2">
            <w:pPr>
              <w:pStyle w:val="11"/>
              <w:spacing w:before="147"/>
              <w:rPr>
                <w:sz w:val="20"/>
              </w:rPr>
            </w:pPr>
          </w:p>
          <w:p w14:paraId="30C6BBF2">
            <w:pPr>
              <w:pStyle w:val="11"/>
              <w:spacing w:before="1"/>
              <w:ind w:left="29"/>
              <w:rPr>
                <w:rFonts w:ascii="Tahoma"/>
                <w:sz w:val="20"/>
              </w:rPr>
            </w:pPr>
            <w:r>
              <w:rPr>
                <w:rFonts w:ascii="Tahoma"/>
                <w:spacing w:val="-5"/>
                <w:sz w:val="20"/>
              </w:rPr>
              <w:t>5%</w:t>
            </w:r>
          </w:p>
        </w:tc>
      </w:tr>
    </w:tbl>
    <w:p w14:paraId="57C111C0">
      <w:pPr>
        <w:pStyle w:val="11"/>
        <w:spacing w:after="0"/>
        <w:rPr>
          <w:rFonts w:ascii="Tahoma"/>
          <w:sz w:val="20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21CBF179">
      <w:pPr>
        <w:pStyle w:val="7"/>
        <w:rPr>
          <w:rFonts w:ascii="Trebuchet MS"/>
          <w:sz w:val="36"/>
        </w:rPr>
      </w:pPr>
      <w:r>
        <w:rPr>
          <w:rFonts w:ascii="Trebuchet MS"/>
          <w:sz w:val="36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F3D8C">
      <w:pPr>
        <w:pStyle w:val="7"/>
        <w:rPr>
          <w:rFonts w:ascii="Trebuchet MS"/>
          <w:sz w:val="36"/>
        </w:rPr>
      </w:pPr>
    </w:p>
    <w:p w14:paraId="1F64B64E">
      <w:pPr>
        <w:pStyle w:val="7"/>
        <w:rPr>
          <w:rFonts w:ascii="Trebuchet MS"/>
          <w:sz w:val="36"/>
        </w:rPr>
      </w:pPr>
    </w:p>
    <w:p w14:paraId="0FB8B774">
      <w:pPr>
        <w:pStyle w:val="7"/>
        <w:rPr>
          <w:rFonts w:ascii="Trebuchet MS"/>
          <w:sz w:val="36"/>
        </w:rPr>
      </w:pPr>
    </w:p>
    <w:p w14:paraId="2CB6FB70">
      <w:pPr>
        <w:pStyle w:val="7"/>
        <w:spacing w:before="264"/>
        <w:rPr>
          <w:rFonts w:ascii="Trebuchet MS"/>
          <w:sz w:val="36"/>
        </w:rPr>
      </w:pPr>
    </w:p>
    <w:p w14:paraId="24CA2906">
      <w:pPr>
        <w:pStyle w:val="2"/>
        <w:spacing w:before="1"/>
        <w:ind w:left="360"/>
      </w:pPr>
      <w:r>
        <w:rPr>
          <w:color w:val="092F41"/>
          <w:w w:val="90"/>
        </w:rPr>
        <w:t>Matriz</w:t>
      </w:r>
      <w:r>
        <w:rPr>
          <w:color w:val="092F41"/>
          <w:spacing w:val="-14"/>
          <w:w w:val="90"/>
        </w:rPr>
        <w:t xml:space="preserve"> </w:t>
      </w:r>
      <w:r>
        <w:rPr>
          <w:color w:val="092F41"/>
          <w:w w:val="90"/>
        </w:rPr>
        <w:t>de</w:t>
      </w:r>
      <w:r>
        <w:rPr>
          <w:color w:val="092F41"/>
          <w:spacing w:val="-10"/>
          <w:w w:val="90"/>
        </w:rPr>
        <w:t xml:space="preserve"> </w:t>
      </w:r>
      <w:r>
        <w:rPr>
          <w:color w:val="092F41"/>
          <w:w w:val="90"/>
        </w:rPr>
        <w:t>riesgos</w:t>
      </w:r>
      <w:r>
        <w:rPr>
          <w:color w:val="092F41"/>
          <w:spacing w:val="-9"/>
          <w:w w:val="90"/>
        </w:rPr>
        <w:t xml:space="preserve"> </w:t>
      </w:r>
      <w:r>
        <w:rPr>
          <w:color w:val="092F41"/>
          <w:w w:val="90"/>
        </w:rPr>
        <w:t>del</w:t>
      </w:r>
      <w:r>
        <w:rPr>
          <w:color w:val="092F41"/>
          <w:spacing w:val="-11"/>
          <w:w w:val="90"/>
        </w:rPr>
        <w:t xml:space="preserve"> </w:t>
      </w:r>
      <w:r>
        <w:rPr>
          <w:color w:val="092F41"/>
          <w:spacing w:val="-2"/>
          <w:w w:val="90"/>
        </w:rPr>
        <w:t>software</w:t>
      </w:r>
    </w:p>
    <w:p w14:paraId="7622D25A">
      <w:pPr>
        <w:pStyle w:val="7"/>
        <w:rPr>
          <w:rFonts w:ascii="Trebuchet MS"/>
          <w:b/>
          <w:sz w:val="20"/>
        </w:rPr>
      </w:pPr>
    </w:p>
    <w:p w14:paraId="69BDD383">
      <w:pPr>
        <w:pStyle w:val="7"/>
        <w:spacing w:before="18"/>
        <w:rPr>
          <w:rFonts w:ascii="Trebuchet MS"/>
          <w:b/>
          <w:sz w:val="20"/>
        </w:rPr>
      </w:pPr>
    </w:p>
    <w:tbl>
      <w:tblPr>
        <w:tblStyle w:val="6"/>
        <w:tblW w:w="0" w:type="auto"/>
        <w:tblInd w:w="38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6"/>
        <w:gridCol w:w="1247"/>
        <w:gridCol w:w="842"/>
        <w:gridCol w:w="1051"/>
        <w:gridCol w:w="2722"/>
        <w:gridCol w:w="1526"/>
      </w:tblGrid>
      <w:tr w14:paraId="738BBCC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926" w:type="dxa"/>
          </w:tcPr>
          <w:p w14:paraId="7261EAB6">
            <w:pPr>
              <w:pStyle w:val="11"/>
              <w:spacing w:before="149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Riesgo</w:t>
            </w:r>
          </w:p>
        </w:tc>
        <w:tc>
          <w:tcPr>
            <w:tcW w:w="1247" w:type="dxa"/>
          </w:tcPr>
          <w:p w14:paraId="6DE6E2CD">
            <w:pPr>
              <w:pStyle w:val="11"/>
              <w:spacing w:before="149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Probabilidad</w:t>
            </w:r>
          </w:p>
        </w:tc>
        <w:tc>
          <w:tcPr>
            <w:tcW w:w="842" w:type="dxa"/>
          </w:tcPr>
          <w:p w14:paraId="0AECA1E5">
            <w:pPr>
              <w:pStyle w:val="11"/>
              <w:spacing w:before="149"/>
              <w:ind w:left="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Impacto</w:t>
            </w:r>
          </w:p>
        </w:tc>
        <w:tc>
          <w:tcPr>
            <w:tcW w:w="1051" w:type="dxa"/>
          </w:tcPr>
          <w:p w14:paraId="25AD3128">
            <w:pPr>
              <w:pStyle w:val="11"/>
              <w:spacing w:before="26" w:line="249" w:lineRule="auto"/>
              <w:ind w:left="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Nivel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de </w:t>
            </w:r>
            <w:r>
              <w:rPr>
                <w:b/>
                <w:spacing w:val="-2"/>
                <w:sz w:val="20"/>
              </w:rPr>
              <w:t>Riesgo</w:t>
            </w:r>
          </w:p>
        </w:tc>
        <w:tc>
          <w:tcPr>
            <w:tcW w:w="2722" w:type="dxa"/>
          </w:tcPr>
          <w:p w14:paraId="54EA2505">
            <w:pPr>
              <w:pStyle w:val="11"/>
              <w:spacing w:before="149"/>
              <w:ind w:left="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Estrategia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Mitigación</w:t>
            </w:r>
          </w:p>
        </w:tc>
        <w:tc>
          <w:tcPr>
            <w:tcW w:w="1526" w:type="dxa"/>
          </w:tcPr>
          <w:p w14:paraId="1D0144DC">
            <w:pPr>
              <w:pStyle w:val="11"/>
              <w:spacing w:before="149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</w:tr>
      <w:tr w14:paraId="799B27A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0" w:hRule="atLeast"/>
        </w:trPr>
        <w:tc>
          <w:tcPr>
            <w:tcW w:w="1926" w:type="dxa"/>
          </w:tcPr>
          <w:p w14:paraId="2C5EED06">
            <w:pPr>
              <w:pStyle w:val="11"/>
              <w:spacing w:before="37"/>
              <w:rPr>
                <w:b/>
                <w:sz w:val="20"/>
              </w:rPr>
            </w:pPr>
          </w:p>
          <w:p w14:paraId="750367B5">
            <w:pPr>
              <w:pStyle w:val="11"/>
              <w:spacing w:line="252" w:lineRule="auto"/>
              <w:ind w:left="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Retraso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en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la </w:t>
            </w:r>
            <w:r>
              <w:rPr>
                <w:b/>
                <w:sz w:val="20"/>
              </w:rPr>
              <w:t>entrega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del </w:t>
            </w:r>
            <w:r>
              <w:rPr>
                <w:b/>
                <w:spacing w:val="-2"/>
                <w:sz w:val="20"/>
              </w:rPr>
              <w:t>prototipo</w:t>
            </w:r>
          </w:p>
        </w:tc>
        <w:tc>
          <w:tcPr>
            <w:tcW w:w="1247" w:type="dxa"/>
          </w:tcPr>
          <w:p w14:paraId="365E5358">
            <w:pPr>
              <w:pStyle w:val="11"/>
              <w:rPr>
                <w:b/>
                <w:sz w:val="20"/>
              </w:rPr>
            </w:pPr>
          </w:p>
          <w:p w14:paraId="2FE74665">
            <w:pPr>
              <w:pStyle w:val="11"/>
              <w:spacing w:before="50"/>
              <w:rPr>
                <w:b/>
                <w:sz w:val="20"/>
              </w:rPr>
            </w:pPr>
          </w:p>
          <w:p w14:paraId="6A65555D">
            <w:pPr>
              <w:pStyle w:val="11"/>
              <w:ind w:left="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Alta</w:t>
            </w:r>
          </w:p>
        </w:tc>
        <w:tc>
          <w:tcPr>
            <w:tcW w:w="842" w:type="dxa"/>
          </w:tcPr>
          <w:p w14:paraId="42FFB65C">
            <w:pPr>
              <w:pStyle w:val="11"/>
              <w:rPr>
                <w:b/>
                <w:sz w:val="20"/>
              </w:rPr>
            </w:pPr>
          </w:p>
          <w:p w14:paraId="660C5D63">
            <w:pPr>
              <w:pStyle w:val="11"/>
              <w:spacing w:before="50"/>
              <w:rPr>
                <w:b/>
                <w:sz w:val="20"/>
              </w:rPr>
            </w:pPr>
          </w:p>
          <w:p w14:paraId="288CFCBC">
            <w:pPr>
              <w:pStyle w:val="11"/>
              <w:ind w:left="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Alto</w:t>
            </w:r>
          </w:p>
        </w:tc>
        <w:tc>
          <w:tcPr>
            <w:tcW w:w="1051" w:type="dxa"/>
          </w:tcPr>
          <w:p w14:paraId="18F68499">
            <w:pPr>
              <w:pStyle w:val="11"/>
              <w:rPr>
                <w:b/>
                <w:sz w:val="20"/>
              </w:rPr>
            </w:pPr>
          </w:p>
          <w:p w14:paraId="754A2567">
            <w:pPr>
              <w:pStyle w:val="11"/>
              <w:spacing w:before="50"/>
              <w:rPr>
                <w:b/>
                <w:sz w:val="20"/>
              </w:rPr>
            </w:pPr>
          </w:p>
          <w:p w14:paraId="7D858766">
            <w:pPr>
              <w:pStyle w:val="11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Crítico</w:t>
            </w:r>
          </w:p>
        </w:tc>
        <w:tc>
          <w:tcPr>
            <w:tcW w:w="2722" w:type="dxa"/>
          </w:tcPr>
          <w:p w14:paraId="3D4AEF3A">
            <w:pPr>
              <w:pStyle w:val="11"/>
              <w:spacing w:before="27" w:line="252" w:lineRule="auto"/>
              <w:ind w:left="30" w:right="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Establecer hitos semanales con revisiones periódicas. </w:t>
            </w:r>
            <w:r>
              <w:rPr>
                <w:b/>
                <w:spacing w:val="-2"/>
                <w:sz w:val="20"/>
              </w:rPr>
              <w:t>Identificar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cuellos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botella </w:t>
            </w:r>
            <w:r>
              <w:rPr>
                <w:b/>
                <w:sz w:val="20"/>
              </w:rPr>
              <w:t xml:space="preserve">y reasignar recursos si es </w:t>
            </w:r>
            <w:r>
              <w:rPr>
                <w:b/>
                <w:spacing w:val="-2"/>
                <w:sz w:val="20"/>
              </w:rPr>
              <w:t>necesario.</w:t>
            </w:r>
          </w:p>
        </w:tc>
        <w:tc>
          <w:tcPr>
            <w:tcW w:w="1526" w:type="dxa"/>
          </w:tcPr>
          <w:p w14:paraId="3152AACA">
            <w:pPr>
              <w:pStyle w:val="11"/>
              <w:rPr>
                <w:b/>
                <w:sz w:val="20"/>
              </w:rPr>
            </w:pPr>
          </w:p>
          <w:p w14:paraId="2B493B91">
            <w:pPr>
              <w:pStyle w:val="11"/>
              <w:spacing w:before="50"/>
              <w:rPr>
                <w:b/>
                <w:sz w:val="20"/>
              </w:rPr>
            </w:pPr>
          </w:p>
          <w:p w14:paraId="1A2DC168">
            <w:pPr>
              <w:pStyle w:val="11"/>
              <w:ind w:left="3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Ingrid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(Líder)</w:t>
            </w:r>
          </w:p>
        </w:tc>
      </w:tr>
      <w:tr w14:paraId="6143B60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</w:trPr>
        <w:tc>
          <w:tcPr>
            <w:tcW w:w="1926" w:type="dxa"/>
          </w:tcPr>
          <w:p w14:paraId="7BE93786">
            <w:pPr>
              <w:pStyle w:val="11"/>
              <w:spacing w:before="37"/>
              <w:rPr>
                <w:b/>
                <w:sz w:val="20"/>
              </w:rPr>
            </w:pPr>
          </w:p>
          <w:p w14:paraId="0545ED7F">
            <w:pPr>
              <w:pStyle w:val="11"/>
              <w:spacing w:line="252" w:lineRule="auto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Desviación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del presupuesto</w:t>
            </w:r>
          </w:p>
        </w:tc>
        <w:tc>
          <w:tcPr>
            <w:tcW w:w="1247" w:type="dxa"/>
          </w:tcPr>
          <w:p w14:paraId="1F8D8780">
            <w:pPr>
              <w:pStyle w:val="11"/>
              <w:spacing w:before="160"/>
              <w:rPr>
                <w:b/>
                <w:sz w:val="20"/>
              </w:rPr>
            </w:pPr>
          </w:p>
          <w:p w14:paraId="3C1CADA7">
            <w:pPr>
              <w:pStyle w:val="11"/>
              <w:ind w:left="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Media</w:t>
            </w:r>
          </w:p>
        </w:tc>
        <w:tc>
          <w:tcPr>
            <w:tcW w:w="842" w:type="dxa"/>
          </w:tcPr>
          <w:p w14:paraId="70E5D85C">
            <w:pPr>
              <w:pStyle w:val="11"/>
              <w:spacing w:before="160"/>
              <w:rPr>
                <w:b/>
                <w:sz w:val="20"/>
              </w:rPr>
            </w:pPr>
          </w:p>
          <w:p w14:paraId="41DEBCBA">
            <w:pPr>
              <w:pStyle w:val="11"/>
              <w:ind w:left="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Alto</w:t>
            </w:r>
          </w:p>
        </w:tc>
        <w:tc>
          <w:tcPr>
            <w:tcW w:w="1051" w:type="dxa"/>
          </w:tcPr>
          <w:p w14:paraId="012545D7">
            <w:pPr>
              <w:pStyle w:val="11"/>
              <w:spacing w:before="160"/>
              <w:rPr>
                <w:b/>
                <w:sz w:val="20"/>
              </w:rPr>
            </w:pPr>
          </w:p>
          <w:p w14:paraId="1DBB9BFB">
            <w:pPr>
              <w:pStyle w:val="11"/>
              <w:ind w:left="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Alto</w:t>
            </w:r>
          </w:p>
        </w:tc>
        <w:tc>
          <w:tcPr>
            <w:tcW w:w="2722" w:type="dxa"/>
          </w:tcPr>
          <w:p w14:paraId="21950641">
            <w:pPr>
              <w:pStyle w:val="11"/>
              <w:spacing w:before="25" w:line="252" w:lineRule="auto"/>
              <w:ind w:left="30" w:right="6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Control y seguimiento estricto del presupuesto. </w:t>
            </w:r>
            <w:r>
              <w:rPr>
                <w:b/>
                <w:spacing w:val="-2"/>
                <w:sz w:val="20"/>
              </w:rPr>
              <w:t>Solicitar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informes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avance </w:t>
            </w:r>
            <w:r>
              <w:rPr>
                <w:b/>
                <w:sz w:val="20"/>
              </w:rPr>
              <w:t>financiero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>quincenalmente.</w:t>
            </w:r>
          </w:p>
        </w:tc>
        <w:tc>
          <w:tcPr>
            <w:tcW w:w="1526" w:type="dxa"/>
          </w:tcPr>
          <w:p w14:paraId="053ACCB0">
            <w:pPr>
              <w:pStyle w:val="11"/>
              <w:spacing w:before="160"/>
              <w:rPr>
                <w:b/>
                <w:sz w:val="20"/>
              </w:rPr>
            </w:pPr>
          </w:p>
          <w:p w14:paraId="310300C7">
            <w:pPr>
              <w:pStyle w:val="11"/>
              <w:ind w:left="3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Ingrid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(Líder)</w:t>
            </w:r>
          </w:p>
        </w:tc>
      </w:tr>
      <w:tr w14:paraId="2A11FDA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8" w:hRule="atLeast"/>
        </w:trPr>
        <w:tc>
          <w:tcPr>
            <w:tcW w:w="1926" w:type="dxa"/>
          </w:tcPr>
          <w:p w14:paraId="10C78EDB">
            <w:pPr>
              <w:pStyle w:val="11"/>
              <w:spacing w:before="150" w:line="252" w:lineRule="auto"/>
              <w:ind w:left="2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3. Falta de </w:t>
            </w:r>
            <w:r>
              <w:rPr>
                <w:b/>
                <w:spacing w:val="-2"/>
                <w:sz w:val="20"/>
              </w:rPr>
              <w:t>disponibilidad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de </w:t>
            </w:r>
            <w:r>
              <w:rPr>
                <w:b/>
                <w:sz w:val="20"/>
              </w:rPr>
              <w:t>personal</w:t>
            </w:r>
            <w:r>
              <w:rPr>
                <w:b/>
                <w:spacing w:val="-18"/>
                <w:sz w:val="20"/>
              </w:rPr>
              <w:t xml:space="preserve"> </w:t>
            </w:r>
            <w:r>
              <w:rPr>
                <w:b/>
                <w:sz w:val="20"/>
              </w:rPr>
              <w:t>clave</w:t>
            </w:r>
          </w:p>
        </w:tc>
        <w:tc>
          <w:tcPr>
            <w:tcW w:w="1247" w:type="dxa"/>
          </w:tcPr>
          <w:p w14:paraId="184A868A">
            <w:pPr>
              <w:pStyle w:val="11"/>
              <w:spacing w:before="160"/>
              <w:rPr>
                <w:b/>
                <w:sz w:val="20"/>
              </w:rPr>
            </w:pPr>
          </w:p>
          <w:p w14:paraId="00F9A499">
            <w:pPr>
              <w:pStyle w:val="11"/>
              <w:ind w:left="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Media</w:t>
            </w:r>
          </w:p>
        </w:tc>
        <w:tc>
          <w:tcPr>
            <w:tcW w:w="842" w:type="dxa"/>
          </w:tcPr>
          <w:p w14:paraId="77860559">
            <w:pPr>
              <w:pStyle w:val="11"/>
              <w:spacing w:before="160"/>
              <w:rPr>
                <w:b/>
                <w:sz w:val="20"/>
              </w:rPr>
            </w:pPr>
          </w:p>
          <w:p w14:paraId="7F3DAEF3">
            <w:pPr>
              <w:pStyle w:val="11"/>
              <w:ind w:left="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Alto</w:t>
            </w:r>
          </w:p>
        </w:tc>
        <w:tc>
          <w:tcPr>
            <w:tcW w:w="1051" w:type="dxa"/>
          </w:tcPr>
          <w:p w14:paraId="30B9E5A3">
            <w:pPr>
              <w:pStyle w:val="11"/>
              <w:spacing w:before="160"/>
              <w:rPr>
                <w:b/>
                <w:sz w:val="20"/>
              </w:rPr>
            </w:pPr>
          </w:p>
          <w:p w14:paraId="0D371A0F">
            <w:pPr>
              <w:pStyle w:val="11"/>
              <w:ind w:left="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Alto</w:t>
            </w:r>
          </w:p>
        </w:tc>
        <w:tc>
          <w:tcPr>
            <w:tcW w:w="2722" w:type="dxa"/>
          </w:tcPr>
          <w:p w14:paraId="35C22140">
            <w:pPr>
              <w:pStyle w:val="11"/>
              <w:spacing w:before="28" w:line="252" w:lineRule="auto"/>
              <w:ind w:left="30"/>
              <w:rPr>
                <w:b/>
                <w:sz w:val="20"/>
              </w:rPr>
            </w:pPr>
            <w:r>
              <w:rPr>
                <w:b/>
                <w:sz w:val="20"/>
              </w:rPr>
              <w:t>Planificar el equipo con respaldo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en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tareas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clave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 asegurar</w:t>
            </w:r>
            <w:r>
              <w:rPr>
                <w:b/>
                <w:spacing w:val="-18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capacitación </w:t>
            </w:r>
            <w:r>
              <w:rPr>
                <w:b/>
                <w:spacing w:val="-2"/>
                <w:sz w:val="20"/>
              </w:rPr>
              <w:t>cruzada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para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roles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críticos.</w:t>
            </w:r>
          </w:p>
        </w:tc>
        <w:tc>
          <w:tcPr>
            <w:tcW w:w="1526" w:type="dxa"/>
          </w:tcPr>
          <w:p w14:paraId="5CFC9114">
            <w:pPr>
              <w:pStyle w:val="11"/>
              <w:spacing w:before="160"/>
              <w:rPr>
                <w:b/>
                <w:sz w:val="20"/>
              </w:rPr>
            </w:pPr>
          </w:p>
          <w:p w14:paraId="41F384C5">
            <w:pPr>
              <w:pStyle w:val="11"/>
              <w:ind w:left="3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Ingrid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(Líder)</w:t>
            </w:r>
          </w:p>
        </w:tc>
      </w:tr>
      <w:tr w14:paraId="5397E9A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3" w:hRule="atLeast"/>
        </w:trPr>
        <w:tc>
          <w:tcPr>
            <w:tcW w:w="1926" w:type="dxa"/>
          </w:tcPr>
          <w:p w14:paraId="661D30A7">
            <w:pPr>
              <w:pStyle w:val="11"/>
              <w:spacing w:before="160"/>
              <w:rPr>
                <w:b/>
                <w:sz w:val="20"/>
              </w:rPr>
            </w:pPr>
          </w:p>
          <w:p w14:paraId="37DC7263">
            <w:pPr>
              <w:pStyle w:val="11"/>
              <w:spacing w:line="252" w:lineRule="auto"/>
              <w:ind w:left="2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4. Problemas de </w:t>
            </w:r>
            <w:r>
              <w:rPr>
                <w:b/>
                <w:spacing w:val="-6"/>
                <w:sz w:val="20"/>
              </w:rPr>
              <w:t>integración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 xml:space="preserve">entre </w:t>
            </w:r>
            <w:r>
              <w:rPr>
                <w:b/>
                <w:spacing w:val="-2"/>
                <w:sz w:val="20"/>
              </w:rPr>
              <w:t>módulos</w:t>
            </w:r>
          </w:p>
        </w:tc>
        <w:tc>
          <w:tcPr>
            <w:tcW w:w="1247" w:type="dxa"/>
          </w:tcPr>
          <w:p w14:paraId="7EF8CA28">
            <w:pPr>
              <w:pStyle w:val="11"/>
              <w:rPr>
                <w:b/>
                <w:sz w:val="20"/>
              </w:rPr>
            </w:pPr>
          </w:p>
          <w:p w14:paraId="27CA0D32">
            <w:pPr>
              <w:pStyle w:val="11"/>
              <w:spacing w:before="170"/>
              <w:rPr>
                <w:b/>
                <w:sz w:val="20"/>
              </w:rPr>
            </w:pPr>
          </w:p>
          <w:p w14:paraId="16035260">
            <w:pPr>
              <w:pStyle w:val="11"/>
              <w:ind w:left="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Media</w:t>
            </w:r>
          </w:p>
        </w:tc>
        <w:tc>
          <w:tcPr>
            <w:tcW w:w="842" w:type="dxa"/>
          </w:tcPr>
          <w:p w14:paraId="57FCDE53">
            <w:pPr>
              <w:pStyle w:val="11"/>
              <w:rPr>
                <w:b/>
                <w:sz w:val="20"/>
              </w:rPr>
            </w:pPr>
          </w:p>
          <w:p w14:paraId="70922157">
            <w:pPr>
              <w:pStyle w:val="11"/>
              <w:spacing w:before="170"/>
              <w:rPr>
                <w:b/>
                <w:sz w:val="20"/>
              </w:rPr>
            </w:pPr>
          </w:p>
          <w:p w14:paraId="272D055A">
            <w:pPr>
              <w:pStyle w:val="11"/>
              <w:ind w:left="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Alto</w:t>
            </w:r>
          </w:p>
        </w:tc>
        <w:tc>
          <w:tcPr>
            <w:tcW w:w="1051" w:type="dxa"/>
          </w:tcPr>
          <w:p w14:paraId="3F94FC65">
            <w:pPr>
              <w:pStyle w:val="11"/>
              <w:rPr>
                <w:b/>
                <w:sz w:val="20"/>
              </w:rPr>
            </w:pPr>
          </w:p>
          <w:p w14:paraId="02DBDF42">
            <w:pPr>
              <w:pStyle w:val="11"/>
              <w:spacing w:before="170"/>
              <w:rPr>
                <w:b/>
                <w:sz w:val="20"/>
              </w:rPr>
            </w:pPr>
          </w:p>
          <w:p w14:paraId="7203C881">
            <w:pPr>
              <w:pStyle w:val="11"/>
              <w:ind w:left="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Alto</w:t>
            </w:r>
          </w:p>
        </w:tc>
        <w:tc>
          <w:tcPr>
            <w:tcW w:w="2722" w:type="dxa"/>
          </w:tcPr>
          <w:p w14:paraId="35308BF4">
            <w:pPr>
              <w:pStyle w:val="11"/>
              <w:spacing w:before="25" w:line="252" w:lineRule="auto"/>
              <w:ind w:left="30"/>
              <w:rPr>
                <w:b/>
                <w:sz w:val="20"/>
              </w:rPr>
            </w:pPr>
            <w:r>
              <w:rPr>
                <w:b/>
                <w:sz w:val="20"/>
              </w:rPr>
              <w:t>Realizar pruebas de integración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frecuentes </w:t>
            </w:r>
            <w:r>
              <w:rPr>
                <w:b/>
                <w:spacing w:val="-4"/>
                <w:sz w:val="20"/>
              </w:rPr>
              <w:t>durante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el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desarrollo.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Definir </w:t>
            </w:r>
            <w:r>
              <w:rPr>
                <w:b/>
                <w:sz w:val="20"/>
              </w:rPr>
              <w:t xml:space="preserve">procesos claros de integración y documentar </w:t>
            </w:r>
            <w:r>
              <w:rPr>
                <w:b/>
                <w:spacing w:val="-2"/>
                <w:sz w:val="20"/>
              </w:rPr>
              <w:t>fallos.</w:t>
            </w:r>
          </w:p>
        </w:tc>
        <w:tc>
          <w:tcPr>
            <w:tcW w:w="1526" w:type="dxa"/>
          </w:tcPr>
          <w:p w14:paraId="3B08577D">
            <w:pPr>
              <w:pStyle w:val="11"/>
              <w:rPr>
                <w:b/>
                <w:sz w:val="20"/>
              </w:rPr>
            </w:pPr>
          </w:p>
          <w:p w14:paraId="10DCFE29">
            <w:pPr>
              <w:pStyle w:val="11"/>
              <w:spacing w:before="47"/>
              <w:rPr>
                <w:b/>
                <w:sz w:val="20"/>
              </w:rPr>
            </w:pPr>
          </w:p>
          <w:p w14:paraId="65780EF0">
            <w:pPr>
              <w:pStyle w:val="11"/>
              <w:spacing w:before="1" w:line="252" w:lineRule="auto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Camilo </w:t>
            </w:r>
            <w:r>
              <w:rPr>
                <w:b/>
                <w:spacing w:val="-4"/>
                <w:sz w:val="20"/>
              </w:rPr>
              <w:t>(Desarrollador)</w:t>
            </w:r>
          </w:p>
        </w:tc>
      </w:tr>
      <w:tr w14:paraId="2054F2E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6" w:hRule="atLeast"/>
        </w:trPr>
        <w:tc>
          <w:tcPr>
            <w:tcW w:w="1926" w:type="dxa"/>
          </w:tcPr>
          <w:p w14:paraId="088BCD3E">
            <w:pPr>
              <w:pStyle w:val="11"/>
              <w:spacing w:before="160"/>
              <w:rPr>
                <w:b/>
                <w:sz w:val="20"/>
              </w:rPr>
            </w:pPr>
          </w:p>
          <w:p w14:paraId="2CD74DA6">
            <w:pPr>
              <w:pStyle w:val="11"/>
              <w:spacing w:line="254" w:lineRule="auto"/>
              <w:ind w:left="27" w:right="18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5.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Inestabilidad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de </w:t>
            </w:r>
            <w:r>
              <w:rPr>
                <w:b/>
                <w:sz w:val="20"/>
              </w:rPr>
              <w:t xml:space="preserve">la plataforma de </w:t>
            </w:r>
            <w:r>
              <w:rPr>
                <w:b/>
                <w:spacing w:val="-4"/>
                <w:sz w:val="20"/>
              </w:rPr>
              <w:t>pago</w:t>
            </w:r>
          </w:p>
        </w:tc>
        <w:tc>
          <w:tcPr>
            <w:tcW w:w="1247" w:type="dxa"/>
          </w:tcPr>
          <w:p w14:paraId="4B1CF493">
            <w:pPr>
              <w:pStyle w:val="11"/>
              <w:rPr>
                <w:b/>
                <w:sz w:val="20"/>
              </w:rPr>
            </w:pPr>
          </w:p>
          <w:p w14:paraId="14D01588">
            <w:pPr>
              <w:pStyle w:val="11"/>
              <w:spacing w:before="172"/>
              <w:rPr>
                <w:b/>
                <w:sz w:val="20"/>
              </w:rPr>
            </w:pPr>
          </w:p>
          <w:p w14:paraId="0F374725">
            <w:pPr>
              <w:pStyle w:val="11"/>
              <w:ind w:left="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Baja</w:t>
            </w:r>
          </w:p>
        </w:tc>
        <w:tc>
          <w:tcPr>
            <w:tcW w:w="842" w:type="dxa"/>
          </w:tcPr>
          <w:p w14:paraId="6968CD63">
            <w:pPr>
              <w:pStyle w:val="11"/>
              <w:rPr>
                <w:b/>
                <w:sz w:val="20"/>
              </w:rPr>
            </w:pPr>
          </w:p>
          <w:p w14:paraId="5F7222C2">
            <w:pPr>
              <w:pStyle w:val="11"/>
              <w:spacing w:before="172"/>
              <w:rPr>
                <w:b/>
                <w:sz w:val="20"/>
              </w:rPr>
            </w:pPr>
          </w:p>
          <w:p w14:paraId="35F8D924">
            <w:pPr>
              <w:pStyle w:val="11"/>
              <w:ind w:left="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Alto</w:t>
            </w:r>
          </w:p>
        </w:tc>
        <w:tc>
          <w:tcPr>
            <w:tcW w:w="1051" w:type="dxa"/>
          </w:tcPr>
          <w:p w14:paraId="17747637">
            <w:pPr>
              <w:pStyle w:val="11"/>
              <w:rPr>
                <w:b/>
                <w:sz w:val="20"/>
              </w:rPr>
            </w:pPr>
          </w:p>
          <w:p w14:paraId="1B17847B">
            <w:pPr>
              <w:pStyle w:val="11"/>
              <w:spacing w:before="172"/>
              <w:rPr>
                <w:b/>
                <w:sz w:val="20"/>
              </w:rPr>
            </w:pPr>
          </w:p>
          <w:p w14:paraId="3A587094">
            <w:pPr>
              <w:pStyle w:val="11"/>
              <w:ind w:left="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Medio</w:t>
            </w:r>
          </w:p>
        </w:tc>
        <w:tc>
          <w:tcPr>
            <w:tcW w:w="2722" w:type="dxa"/>
          </w:tcPr>
          <w:p w14:paraId="67534BCA">
            <w:pPr>
              <w:pStyle w:val="11"/>
              <w:spacing w:before="27" w:line="252" w:lineRule="auto"/>
              <w:ind w:left="30" w:right="45"/>
              <w:rPr>
                <w:b/>
                <w:sz w:val="20"/>
              </w:rPr>
            </w:pPr>
            <w:r>
              <w:rPr>
                <w:b/>
                <w:sz w:val="20"/>
              </w:rPr>
              <w:t>Realizar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>pruebas exhaustivas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pasarela de pago. Monitorear constantemente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el </w:t>
            </w:r>
            <w:r>
              <w:rPr>
                <w:b/>
                <w:spacing w:val="-2"/>
                <w:sz w:val="20"/>
              </w:rPr>
              <w:t>rendimiento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del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sistema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 pago.</w:t>
            </w:r>
          </w:p>
        </w:tc>
        <w:tc>
          <w:tcPr>
            <w:tcW w:w="1526" w:type="dxa"/>
          </w:tcPr>
          <w:p w14:paraId="10BA8F3B">
            <w:pPr>
              <w:pStyle w:val="11"/>
              <w:rPr>
                <w:b/>
                <w:sz w:val="20"/>
              </w:rPr>
            </w:pPr>
          </w:p>
          <w:p w14:paraId="1A569A21">
            <w:pPr>
              <w:pStyle w:val="11"/>
              <w:spacing w:before="50"/>
              <w:rPr>
                <w:b/>
                <w:sz w:val="20"/>
              </w:rPr>
            </w:pPr>
          </w:p>
          <w:p w14:paraId="62E855C5">
            <w:pPr>
              <w:pStyle w:val="11"/>
              <w:spacing w:line="252" w:lineRule="auto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Daniel </w:t>
            </w:r>
            <w:r>
              <w:rPr>
                <w:b/>
                <w:spacing w:val="-4"/>
                <w:sz w:val="20"/>
              </w:rPr>
              <w:t>(Desarrollador)</w:t>
            </w:r>
          </w:p>
        </w:tc>
      </w:tr>
      <w:tr w14:paraId="73ABF28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5" w:hRule="atLeast"/>
        </w:trPr>
        <w:tc>
          <w:tcPr>
            <w:tcW w:w="1926" w:type="dxa"/>
          </w:tcPr>
          <w:p w14:paraId="21D1657B">
            <w:pPr>
              <w:pStyle w:val="11"/>
              <w:rPr>
                <w:b/>
                <w:sz w:val="20"/>
              </w:rPr>
            </w:pPr>
          </w:p>
          <w:p w14:paraId="2D304F28">
            <w:pPr>
              <w:pStyle w:val="11"/>
              <w:spacing w:before="50"/>
              <w:rPr>
                <w:b/>
                <w:sz w:val="20"/>
              </w:rPr>
            </w:pPr>
          </w:p>
          <w:p w14:paraId="49AEE10A">
            <w:pPr>
              <w:pStyle w:val="11"/>
              <w:spacing w:line="249" w:lineRule="auto"/>
              <w:ind w:left="27" w:right="363"/>
              <w:rPr>
                <w:b/>
                <w:sz w:val="20"/>
              </w:rPr>
            </w:pPr>
            <w:r>
              <w:rPr>
                <w:b/>
                <w:sz w:val="20"/>
              </w:rPr>
              <w:t>6.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>Cambios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>en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>la normativa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>legal</w:t>
            </w:r>
          </w:p>
        </w:tc>
        <w:tc>
          <w:tcPr>
            <w:tcW w:w="1247" w:type="dxa"/>
          </w:tcPr>
          <w:p w14:paraId="0A9C73A0">
            <w:pPr>
              <w:pStyle w:val="11"/>
              <w:rPr>
                <w:b/>
                <w:sz w:val="20"/>
              </w:rPr>
            </w:pPr>
          </w:p>
          <w:p w14:paraId="6367E24D">
            <w:pPr>
              <w:pStyle w:val="11"/>
              <w:spacing w:before="172"/>
              <w:rPr>
                <w:b/>
                <w:sz w:val="20"/>
              </w:rPr>
            </w:pPr>
          </w:p>
          <w:p w14:paraId="529A8FDF">
            <w:pPr>
              <w:pStyle w:val="11"/>
              <w:ind w:left="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Baja</w:t>
            </w:r>
          </w:p>
        </w:tc>
        <w:tc>
          <w:tcPr>
            <w:tcW w:w="842" w:type="dxa"/>
          </w:tcPr>
          <w:p w14:paraId="17EF6BF0">
            <w:pPr>
              <w:pStyle w:val="11"/>
              <w:rPr>
                <w:b/>
                <w:sz w:val="20"/>
              </w:rPr>
            </w:pPr>
          </w:p>
          <w:p w14:paraId="6CE10049">
            <w:pPr>
              <w:pStyle w:val="11"/>
              <w:spacing w:before="172"/>
              <w:rPr>
                <w:b/>
                <w:sz w:val="20"/>
              </w:rPr>
            </w:pPr>
          </w:p>
          <w:p w14:paraId="1A20FE54">
            <w:pPr>
              <w:pStyle w:val="11"/>
              <w:ind w:left="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Alto</w:t>
            </w:r>
          </w:p>
        </w:tc>
        <w:tc>
          <w:tcPr>
            <w:tcW w:w="1051" w:type="dxa"/>
          </w:tcPr>
          <w:p w14:paraId="09F97A60">
            <w:pPr>
              <w:pStyle w:val="11"/>
              <w:rPr>
                <w:b/>
                <w:sz w:val="20"/>
              </w:rPr>
            </w:pPr>
          </w:p>
          <w:p w14:paraId="15CE9610">
            <w:pPr>
              <w:pStyle w:val="11"/>
              <w:spacing w:before="172"/>
              <w:rPr>
                <w:b/>
                <w:sz w:val="20"/>
              </w:rPr>
            </w:pPr>
          </w:p>
          <w:p w14:paraId="0355465C">
            <w:pPr>
              <w:pStyle w:val="11"/>
              <w:ind w:left="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Medio</w:t>
            </w:r>
          </w:p>
        </w:tc>
        <w:tc>
          <w:tcPr>
            <w:tcW w:w="2722" w:type="dxa"/>
          </w:tcPr>
          <w:p w14:paraId="2C99641C">
            <w:pPr>
              <w:pStyle w:val="11"/>
              <w:spacing w:before="25" w:line="252" w:lineRule="auto"/>
              <w:ind w:left="30"/>
              <w:rPr>
                <w:b/>
                <w:sz w:val="20"/>
              </w:rPr>
            </w:pPr>
            <w:r>
              <w:rPr>
                <w:b/>
                <w:sz w:val="20"/>
              </w:rPr>
              <w:t>Mantener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>comunicación constante con las autoridades locales para asegurar que el sistema cumpla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>con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>los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>requisitos legales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>actuales.</w:t>
            </w:r>
          </w:p>
        </w:tc>
        <w:tc>
          <w:tcPr>
            <w:tcW w:w="1526" w:type="dxa"/>
          </w:tcPr>
          <w:p w14:paraId="01E9F8B8">
            <w:pPr>
              <w:pStyle w:val="11"/>
              <w:rPr>
                <w:b/>
                <w:sz w:val="20"/>
              </w:rPr>
            </w:pPr>
          </w:p>
          <w:p w14:paraId="6451EC3D">
            <w:pPr>
              <w:pStyle w:val="11"/>
              <w:spacing w:before="172"/>
              <w:rPr>
                <w:b/>
                <w:sz w:val="20"/>
              </w:rPr>
            </w:pPr>
          </w:p>
          <w:p w14:paraId="697017C2">
            <w:pPr>
              <w:pStyle w:val="11"/>
              <w:ind w:left="3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Ingrid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(Líder)</w:t>
            </w:r>
          </w:p>
        </w:tc>
      </w:tr>
      <w:tr w14:paraId="6445779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926" w:type="dxa"/>
          </w:tcPr>
          <w:p w14:paraId="0502BB59">
            <w:pPr>
              <w:pStyle w:val="11"/>
              <w:spacing w:before="17" w:line="240" w:lineRule="atLeast"/>
              <w:ind w:left="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7.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Vulnerabilidades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>seguridad</w:t>
            </w:r>
          </w:p>
        </w:tc>
        <w:tc>
          <w:tcPr>
            <w:tcW w:w="1247" w:type="dxa"/>
          </w:tcPr>
          <w:p w14:paraId="6AFFCA45">
            <w:pPr>
              <w:pStyle w:val="11"/>
              <w:spacing w:before="147"/>
              <w:ind w:left="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Baja</w:t>
            </w:r>
          </w:p>
        </w:tc>
        <w:tc>
          <w:tcPr>
            <w:tcW w:w="842" w:type="dxa"/>
          </w:tcPr>
          <w:p w14:paraId="7979FBFC">
            <w:pPr>
              <w:pStyle w:val="11"/>
              <w:spacing w:before="17" w:line="240" w:lineRule="atLeast"/>
              <w:ind w:left="29" w:right="4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Muy Alto</w:t>
            </w:r>
          </w:p>
        </w:tc>
        <w:tc>
          <w:tcPr>
            <w:tcW w:w="1051" w:type="dxa"/>
          </w:tcPr>
          <w:p w14:paraId="1409ED8F">
            <w:pPr>
              <w:pStyle w:val="11"/>
              <w:spacing w:before="147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Crítico</w:t>
            </w:r>
          </w:p>
        </w:tc>
        <w:tc>
          <w:tcPr>
            <w:tcW w:w="2722" w:type="dxa"/>
          </w:tcPr>
          <w:p w14:paraId="14353A44">
            <w:pPr>
              <w:pStyle w:val="11"/>
              <w:spacing w:before="17" w:line="240" w:lineRule="atLeas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Implementar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pruebas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de </w:t>
            </w:r>
            <w:r>
              <w:rPr>
                <w:b/>
                <w:sz w:val="20"/>
              </w:rPr>
              <w:t>seguridad continuas y</w:t>
            </w:r>
          </w:p>
        </w:tc>
        <w:tc>
          <w:tcPr>
            <w:tcW w:w="1526" w:type="dxa"/>
          </w:tcPr>
          <w:p w14:paraId="45856C79">
            <w:pPr>
              <w:pStyle w:val="11"/>
              <w:spacing w:before="17" w:line="240" w:lineRule="atLeast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Camilo </w:t>
            </w:r>
            <w:r>
              <w:rPr>
                <w:b/>
                <w:spacing w:val="-4"/>
                <w:sz w:val="20"/>
              </w:rPr>
              <w:t>(Desarrollador)</w:t>
            </w:r>
          </w:p>
        </w:tc>
      </w:tr>
    </w:tbl>
    <w:p w14:paraId="1622CB32">
      <w:pPr>
        <w:pStyle w:val="11"/>
        <w:spacing w:after="0" w:line="240" w:lineRule="atLeast"/>
        <w:rPr>
          <w:b/>
          <w:sz w:val="20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38BBA780">
      <w:pPr>
        <w:pStyle w:val="7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82DEB">
      <w:pPr>
        <w:pStyle w:val="7"/>
        <w:rPr>
          <w:rFonts w:ascii="Trebuchet MS"/>
          <w:b/>
          <w:sz w:val="20"/>
        </w:rPr>
      </w:pPr>
    </w:p>
    <w:p w14:paraId="6D5F36D7">
      <w:pPr>
        <w:pStyle w:val="7"/>
        <w:rPr>
          <w:rFonts w:ascii="Trebuchet MS"/>
          <w:b/>
          <w:sz w:val="20"/>
        </w:rPr>
      </w:pPr>
    </w:p>
    <w:p w14:paraId="4707A449">
      <w:pPr>
        <w:pStyle w:val="7"/>
        <w:rPr>
          <w:rFonts w:ascii="Trebuchet MS"/>
          <w:b/>
          <w:sz w:val="20"/>
        </w:rPr>
      </w:pPr>
    </w:p>
    <w:p w14:paraId="227ADEA2">
      <w:pPr>
        <w:pStyle w:val="7"/>
        <w:rPr>
          <w:rFonts w:ascii="Trebuchet MS"/>
          <w:b/>
          <w:sz w:val="20"/>
        </w:rPr>
      </w:pPr>
    </w:p>
    <w:p w14:paraId="35D52EEF">
      <w:pPr>
        <w:pStyle w:val="7"/>
        <w:rPr>
          <w:rFonts w:ascii="Trebuchet MS"/>
          <w:b/>
          <w:sz w:val="20"/>
        </w:rPr>
      </w:pPr>
    </w:p>
    <w:p w14:paraId="0B06BFF4">
      <w:pPr>
        <w:pStyle w:val="7"/>
        <w:spacing w:before="137"/>
        <w:rPr>
          <w:rFonts w:ascii="Trebuchet MS"/>
          <w:b/>
          <w:sz w:val="20"/>
        </w:rPr>
      </w:pPr>
    </w:p>
    <w:tbl>
      <w:tblPr>
        <w:tblStyle w:val="6"/>
        <w:tblW w:w="0" w:type="auto"/>
        <w:tblInd w:w="38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6"/>
        <w:gridCol w:w="1247"/>
        <w:gridCol w:w="842"/>
        <w:gridCol w:w="1051"/>
        <w:gridCol w:w="2722"/>
        <w:gridCol w:w="1526"/>
      </w:tblGrid>
      <w:tr w14:paraId="47DD614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1926" w:type="dxa"/>
          </w:tcPr>
          <w:p w14:paraId="755CB9CF">
            <w:pPr>
              <w:pStyle w:val="11"/>
              <w:spacing w:before="146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Riesgo</w:t>
            </w:r>
          </w:p>
        </w:tc>
        <w:tc>
          <w:tcPr>
            <w:tcW w:w="1247" w:type="dxa"/>
          </w:tcPr>
          <w:p w14:paraId="411D67BA">
            <w:pPr>
              <w:pStyle w:val="11"/>
              <w:spacing w:before="146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Probabilidad</w:t>
            </w:r>
          </w:p>
        </w:tc>
        <w:tc>
          <w:tcPr>
            <w:tcW w:w="842" w:type="dxa"/>
            <w:tcBorders>
              <w:bottom w:val="single" w:color="000000" w:sz="4" w:space="0"/>
            </w:tcBorders>
          </w:tcPr>
          <w:p w14:paraId="35BB1F9B">
            <w:pPr>
              <w:pStyle w:val="11"/>
              <w:spacing w:before="146"/>
              <w:ind w:left="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Impacto</w:t>
            </w:r>
          </w:p>
        </w:tc>
        <w:tc>
          <w:tcPr>
            <w:tcW w:w="1051" w:type="dxa"/>
          </w:tcPr>
          <w:p w14:paraId="77FCF471">
            <w:pPr>
              <w:pStyle w:val="11"/>
              <w:spacing w:before="16" w:line="240" w:lineRule="atLeast"/>
              <w:ind w:left="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Nivel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de </w:t>
            </w:r>
            <w:r>
              <w:rPr>
                <w:b/>
                <w:spacing w:val="-2"/>
                <w:sz w:val="20"/>
              </w:rPr>
              <w:t>Riesgo</w:t>
            </w:r>
          </w:p>
        </w:tc>
        <w:tc>
          <w:tcPr>
            <w:tcW w:w="2722" w:type="dxa"/>
          </w:tcPr>
          <w:p w14:paraId="4432D2F6">
            <w:pPr>
              <w:pStyle w:val="11"/>
              <w:spacing w:before="146"/>
              <w:ind w:left="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Estrategia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Mitigación</w:t>
            </w:r>
          </w:p>
        </w:tc>
        <w:tc>
          <w:tcPr>
            <w:tcW w:w="1526" w:type="dxa"/>
          </w:tcPr>
          <w:p w14:paraId="606F5275">
            <w:pPr>
              <w:pStyle w:val="11"/>
              <w:spacing w:before="146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</w:tr>
      <w:tr w14:paraId="27EDD6F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</w:trPr>
        <w:tc>
          <w:tcPr>
            <w:tcW w:w="1926" w:type="dxa"/>
          </w:tcPr>
          <w:p w14:paraId="5CFAD9C2">
            <w:pPr>
              <w:pStyle w:val="11"/>
              <w:spacing w:before="16"/>
              <w:rPr>
                <w:b/>
                <w:sz w:val="20"/>
              </w:rPr>
            </w:pPr>
          </w:p>
          <w:p w14:paraId="2E86583A">
            <w:pPr>
              <w:pStyle w:val="11"/>
              <w:spacing w:line="252" w:lineRule="auto"/>
              <w:ind w:left="27" w:right="1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8.</w:t>
            </w:r>
            <w:r>
              <w:rPr>
                <w:b/>
                <w:spacing w:val="-2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Baja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adopción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por </w:t>
            </w:r>
            <w:r>
              <w:rPr>
                <w:b/>
                <w:sz w:val="20"/>
              </w:rPr>
              <w:t xml:space="preserve">parte de los </w:t>
            </w:r>
            <w:r>
              <w:rPr>
                <w:b/>
                <w:spacing w:val="-2"/>
                <w:sz w:val="20"/>
              </w:rPr>
              <w:t>usuarios</w:t>
            </w:r>
          </w:p>
        </w:tc>
        <w:tc>
          <w:tcPr>
            <w:tcW w:w="1247" w:type="dxa"/>
          </w:tcPr>
          <w:p w14:paraId="55CB0F31">
            <w:pPr>
              <w:pStyle w:val="11"/>
              <w:rPr>
                <w:b/>
                <w:sz w:val="20"/>
              </w:rPr>
            </w:pPr>
          </w:p>
          <w:p w14:paraId="6BDE6855">
            <w:pPr>
              <w:pStyle w:val="11"/>
              <w:spacing w:before="26"/>
              <w:rPr>
                <w:b/>
                <w:sz w:val="20"/>
              </w:rPr>
            </w:pPr>
          </w:p>
          <w:p w14:paraId="42762852">
            <w:pPr>
              <w:pStyle w:val="11"/>
              <w:ind w:left="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Media</w:t>
            </w:r>
          </w:p>
        </w:tc>
        <w:tc>
          <w:tcPr>
            <w:tcW w:w="842" w:type="dxa"/>
            <w:tcBorders>
              <w:top w:val="single" w:color="000000" w:sz="4" w:space="0"/>
            </w:tcBorders>
          </w:tcPr>
          <w:p w14:paraId="26E57D0E">
            <w:pPr>
              <w:pStyle w:val="11"/>
              <w:rPr>
                <w:b/>
                <w:sz w:val="20"/>
              </w:rPr>
            </w:pPr>
          </w:p>
          <w:p w14:paraId="4970D441">
            <w:pPr>
              <w:pStyle w:val="11"/>
              <w:spacing w:before="26"/>
              <w:rPr>
                <w:b/>
                <w:sz w:val="20"/>
              </w:rPr>
            </w:pPr>
          </w:p>
          <w:p w14:paraId="4030FE5D">
            <w:pPr>
              <w:pStyle w:val="11"/>
              <w:ind w:left="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Medio</w:t>
            </w:r>
          </w:p>
        </w:tc>
        <w:tc>
          <w:tcPr>
            <w:tcW w:w="1051" w:type="dxa"/>
          </w:tcPr>
          <w:p w14:paraId="44808E20">
            <w:pPr>
              <w:pStyle w:val="11"/>
              <w:rPr>
                <w:b/>
                <w:sz w:val="20"/>
              </w:rPr>
            </w:pPr>
          </w:p>
          <w:p w14:paraId="2003F6AD">
            <w:pPr>
              <w:pStyle w:val="11"/>
              <w:spacing w:before="26"/>
              <w:rPr>
                <w:b/>
                <w:sz w:val="20"/>
              </w:rPr>
            </w:pPr>
          </w:p>
          <w:p w14:paraId="3FF7CEDF">
            <w:pPr>
              <w:pStyle w:val="11"/>
              <w:ind w:left="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Medio</w:t>
            </w:r>
          </w:p>
        </w:tc>
        <w:tc>
          <w:tcPr>
            <w:tcW w:w="2722" w:type="dxa"/>
          </w:tcPr>
          <w:p w14:paraId="475D6CD0">
            <w:pPr>
              <w:pStyle w:val="11"/>
              <w:spacing w:before="3" w:line="252" w:lineRule="auto"/>
              <w:ind w:left="30" w:right="119"/>
              <w:rPr>
                <w:b/>
                <w:sz w:val="20"/>
              </w:rPr>
            </w:pPr>
            <w:r>
              <w:rPr>
                <w:b/>
                <w:sz w:val="20"/>
              </w:rPr>
              <w:t>Realizar pruebas de usabilidad,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recoger feedback de usuarios y </w:t>
            </w:r>
            <w:r>
              <w:rPr>
                <w:b/>
                <w:spacing w:val="-2"/>
                <w:sz w:val="20"/>
              </w:rPr>
              <w:t>ajustar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interfaz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según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sea necesario.</w:t>
            </w:r>
          </w:p>
        </w:tc>
        <w:tc>
          <w:tcPr>
            <w:tcW w:w="1526" w:type="dxa"/>
          </w:tcPr>
          <w:p w14:paraId="3D9EC644">
            <w:pPr>
              <w:pStyle w:val="11"/>
              <w:spacing w:before="138"/>
              <w:rPr>
                <w:b/>
                <w:sz w:val="20"/>
              </w:rPr>
            </w:pPr>
          </w:p>
          <w:p w14:paraId="191DD57F">
            <w:pPr>
              <w:pStyle w:val="11"/>
              <w:spacing w:line="249" w:lineRule="auto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Daniel </w:t>
            </w:r>
            <w:r>
              <w:rPr>
                <w:b/>
                <w:spacing w:val="-4"/>
                <w:sz w:val="20"/>
              </w:rPr>
              <w:t>(Desarrollador)</w:t>
            </w:r>
          </w:p>
        </w:tc>
      </w:tr>
      <w:tr w14:paraId="2300A68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6" w:hRule="atLeast"/>
        </w:trPr>
        <w:tc>
          <w:tcPr>
            <w:tcW w:w="1926" w:type="dxa"/>
          </w:tcPr>
          <w:p w14:paraId="263455F7">
            <w:pPr>
              <w:pStyle w:val="11"/>
              <w:spacing w:before="147" w:line="252" w:lineRule="auto"/>
              <w:ind w:left="27"/>
              <w:rPr>
                <w:b/>
                <w:sz w:val="20"/>
              </w:rPr>
            </w:pPr>
            <w:r>
              <w:rPr>
                <w:rFonts w:hint="default"/>
                <w:b/>
                <w:sz w:val="20"/>
                <w:lang w:val="es-ES"/>
              </w:rPr>
              <w:t>9</w:t>
            </w:r>
            <w:r>
              <w:rPr>
                <w:b/>
                <w:sz w:val="20"/>
              </w:rPr>
              <w:t>. Falta de escalabilidad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del </w:t>
            </w:r>
            <w:r>
              <w:rPr>
                <w:b/>
                <w:spacing w:val="-2"/>
                <w:sz w:val="20"/>
              </w:rPr>
              <w:t>sistema</w:t>
            </w:r>
          </w:p>
        </w:tc>
        <w:tc>
          <w:tcPr>
            <w:tcW w:w="1247" w:type="dxa"/>
          </w:tcPr>
          <w:p w14:paraId="1C6F716D">
            <w:pPr>
              <w:pStyle w:val="11"/>
              <w:spacing w:before="160"/>
              <w:rPr>
                <w:b/>
                <w:sz w:val="20"/>
              </w:rPr>
            </w:pPr>
          </w:p>
          <w:p w14:paraId="5A5F84E4">
            <w:pPr>
              <w:pStyle w:val="11"/>
              <w:ind w:left="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Baja</w:t>
            </w:r>
          </w:p>
        </w:tc>
        <w:tc>
          <w:tcPr>
            <w:tcW w:w="842" w:type="dxa"/>
          </w:tcPr>
          <w:p w14:paraId="3D7D2A96">
            <w:pPr>
              <w:pStyle w:val="11"/>
              <w:spacing w:before="160"/>
              <w:rPr>
                <w:b/>
                <w:sz w:val="20"/>
              </w:rPr>
            </w:pPr>
          </w:p>
          <w:p w14:paraId="0851C76A">
            <w:pPr>
              <w:pStyle w:val="11"/>
              <w:ind w:left="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Alto</w:t>
            </w:r>
          </w:p>
        </w:tc>
        <w:tc>
          <w:tcPr>
            <w:tcW w:w="1051" w:type="dxa"/>
          </w:tcPr>
          <w:p w14:paraId="2A4D8FE5">
            <w:pPr>
              <w:pStyle w:val="11"/>
              <w:spacing w:before="160"/>
              <w:rPr>
                <w:b/>
                <w:sz w:val="20"/>
              </w:rPr>
            </w:pPr>
          </w:p>
          <w:p w14:paraId="6A9F9324">
            <w:pPr>
              <w:pStyle w:val="11"/>
              <w:ind w:left="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Medio</w:t>
            </w:r>
          </w:p>
        </w:tc>
        <w:tc>
          <w:tcPr>
            <w:tcW w:w="2722" w:type="dxa"/>
          </w:tcPr>
          <w:p w14:paraId="6D726CD0">
            <w:pPr>
              <w:pStyle w:val="11"/>
              <w:spacing w:before="25" w:line="252" w:lineRule="auto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Realizar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pruebas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carga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y </w:t>
            </w:r>
            <w:r>
              <w:rPr>
                <w:b/>
                <w:sz w:val="20"/>
              </w:rPr>
              <w:t>optimización del sistema desde las primeras etapas del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>proyecto.</w:t>
            </w:r>
          </w:p>
        </w:tc>
        <w:tc>
          <w:tcPr>
            <w:tcW w:w="1526" w:type="dxa"/>
          </w:tcPr>
          <w:p w14:paraId="74B16D98">
            <w:pPr>
              <w:pStyle w:val="11"/>
              <w:spacing w:before="160"/>
              <w:rPr>
                <w:b/>
                <w:sz w:val="20"/>
              </w:rPr>
            </w:pPr>
          </w:p>
          <w:p w14:paraId="27086241">
            <w:pPr>
              <w:pStyle w:val="11"/>
              <w:ind w:left="3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Ingrid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(Líder)</w:t>
            </w:r>
          </w:p>
        </w:tc>
      </w:tr>
      <w:tr w14:paraId="4AF7CB6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926" w:type="dxa"/>
          </w:tcPr>
          <w:p w14:paraId="58C9D6C8">
            <w:pPr>
              <w:pStyle w:val="11"/>
              <w:spacing w:before="25" w:line="252" w:lineRule="auto"/>
              <w:ind w:left="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10.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Errores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técnicos </w:t>
            </w:r>
            <w:r>
              <w:rPr>
                <w:b/>
                <w:spacing w:val="-2"/>
                <w:sz w:val="20"/>
              </w:rPr>
              <w:t>durante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las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pruebas</w:t>
            </w:r>
          </w:p>
        </w:tc>
        <w:tc>
          <w:tcPr>
            <w:tcW w:w="1247" w:type="dxa"/>
          </w:tcPr>
          <w:p w14:paraId="657E396C">
            <w:pPr>
              <w:pStyle w:val="11"/>
              <w:spacing w:before="147"/>
              <w:ind w:left="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Media</w:t>
            </w:r>
          </w:p>
        </w:tc>
        <w:tc>
          <w:tcPr>
            <w:tcW w:w="842" w:type="dxa"/>
          </w:tcPr>
          <w:p w14:paraId="036C2330">
            <w:pPr>
              <w:pStyle w:val="11"/>
              <w:spacing w:before="147"/>
              <w:ind w:left="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Medio</w:t>
            </w:r>
          </w:p>
        </w:tc>
        <w:tc>
          <w:tcPr>
            <w:tcW w:w="1051" w:type="dxa"/>
          </w:tcPr>
          <w:p w14:paraId="0C3DB72E">
            <w:pPr>
              <w:pStyle w:val="11"/>
              <w:spacing w:before="147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Moderado</w:t>
            </w:r>
          </w:p>
        </w:tc>
        <w:tc>
          <w:tcPr>
            <w:tcW w:w="2722" w:type="dxa"/>
          </w:tcPr>
          <w:p w14:paraId="611F7631">
            <w:pPr>
              <w:pStyle w:val="11"/>
              <w:spacing w:before="147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Realizar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pruebas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unitarias</w:t>
            </w:r>
          </w:p>
        </w:tc>
        <w:tc>
          <w:tcPr>
            <w:tcW w:w="1526" w:type="dxa"/>
          </w:tcPr>
          <w:p w14:paraId="2547914A">
            <w:pPr>
              <w:pStyle w:val="11"/>
              <w:spacing w:before="25" w:line="252" w:lineRule="auto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Camilo </w:t>
            </w:r>
            <w:r>
              <w:rPr>
                <w:b/>
                <w:spacing w:val="-4"/>
                <w:sz w:val="20"/>
              </w:rPr>
              <w:t>(Desarrollador)</w:t>
            </w:r>
          </w:p>
        </w:tc>
      </w:tr>
    </w:tbl>
    <w:p w14:paraId="7E5CE4B0">
      <w:pPr>
        <w:pStyle w:val="7"/>
        <w:spacing w:before="23"/>
        <w:rPr>
          <w:rFonts w:ascii="Trebuchet MS"/>
          <w:b/>
          <w:sz w:val="36"/>
        </w:rPr>
      </w:pPr>
    </w:p>
    <w:p w14:paraId="50CB18EC">
      <w:pPr>
        <w:pStyle w:val="10"/>
        <w:numPr>
          <w:ilvl w:val="0"/>
          <w:numId w:val="6"/>
        </w:numPr>
        <w:tabs>
          <w:tab w:val="left" w:pos="518"/>
        </w:tabs>
        <w:spacing w:before="0" w:after="0" w:line="504" w:lineRule="auto"/>
        <w:ind w:left="0" w:right="6137" w:firstLine="0"/>
        <w:jc w:val="left"/>
        <w:rPr>
          <w:rFonts w:ascii="Trebuchet MS"/>
          <w:b/>
          <w:sz w:val="34"/>
        </w:rPr>
      </w:pPr>
      <w:r>
        <w:rPr>
          <w:rFonts w:ascii="Trebuchet MS"/>
          <w:b/>
          <w:spacing w:val="-2"/>
          <w:w w:val="90"/>
          <w:sz w:val="36"/>
        </w:rPr>
        <w:t xml:space="preserve">recoleccion-informacion </w:t>
      </w:r>
      <w:r>
        <w:rPr>
          <w:rFonts w:ascii="Trebuchet MS"/>
          <w:b/>
          <w:color w:val="092F41"/>
          <w:spacing w:val="-4"/>
          <w:sz w:val="36"/>
        </w:rPr>
        <w:t>Entrevistas</w:t>
      </w:r>
      <w:r>
        <w:rPr>
          <w:rFonts w:ascii="Trebuchet MS"/>
          <w:b/>
          <w:color w:val="092F41"/>
          <w:spacing w:val="-39"/>
          <w:sz w:val="36"/>
        </w:rPr>
        <w:t xml:space="preserve"> </w:t>
      </w:r>
      <w:r>
        <w:rPr>
          <w:rFonts w:ascii="Trebuchet MS"/>
          <w:b/>
          <w:color w:val="092F41"/>
          <w:spacing w:val="-4"/>
          <w:sz w:val="36"/>
        </w:rPr>
        <w:t>y</w:t>
      </w:r>
      <w:r>
        <w:rPr>
          <w:rFonts w:ascii="Trebuchet MS"/>
          <w:b/>
          <w:color w:val="092F41"/>
          <w:spacing w:val="-40"/>
          <w:sz w:val="36"/>
        </w:rPr>
        <w:t xml:space="preserve"> </w:t>
      </w:r>
      <w:r>
        <w:rPr>
          <w:rFonts w:ascii="Trebuchet MS"/>
          <w:b/>
          <w:color w:val="092F41"/>
          <w:spacing w:val="-4"/>
          <w:sz w:val="36"/>
        </w:rPr>
        <w:t>encuestas</w:t>
      </w:r>
    </w:p>
    <w:p w14:paraId="3A86F6E5">
      <w:pPr>
        <w:pStyle w:val="7"/>
        <w:spacing w:before="23"/>
        <w:rPr>
          <w:rFonts w:ascii="Trebuchet MS"/>
          <w:b/>
          <w:sz w:val="36"/>
        </w:rPr>
      </w:pPr>
    </w:p>
    <w:p w14:paraId="5F42DE11">
      <w:pPr>
        <w:pStyle w:val="4"/>
        <w:spacing w:before="1"/>
      </w:pPr>
      <w:r>
        <w:rPr>
          <w:w w:val="90"/>
        </w:rPr>
        <w:t>Encuesta</w:t>
      </w:r>
      <w:r>
        <w:rPr>
          <w:spacing w:val="-2"/>
        </w:rPr>
        <w:t xml:space="preserve"> </w:t>
      </w:r>
      <w:r>
        <w:rPr>
          <w:w w:val="90"/>
        </w:rPr>
        <w:t>sobre</w:t>
      </w:r>
      <w:r>
        <w:rPr>
          <w:spacing w:val="-1"/>
        </w:rPr>
        <w:t xml:space="preserve"> </w:t>
      </w:r>
      <w:r>
        <w:rPr>
          <w:w w:val="90"/>
        </w:rPr>
        <w:t>el</w:t>
      </w:r>
      <w:r>
        <w:rPr>
          <w:spacing w:val="-2"/>
        </w:rPr>
        <w:t xml:space="preserve"> </w:t>
      </w:r>
      <w:r>
        <w:rPr>
          <w:w w:val="90"/>
        </w:rPr>
        <w:t>Sistema</w:t>
      </w:r>
      <w:r>
        <w:rPr>
          <w:spacing w:val="-1"/>
        </w:rPr>
        <w:t xml:space="preserve"> </w:t>
      </w:r>
      <w:r>
        <w:rPr>
          <w:w w:val="90"/>
        </w:rPr>
        <w:t>de</w:t>
      </w:r>
      <w:r>
        <w:rPr>
          <w:spacing w:val="-1"/>
        </w:rPr>
        <w:t xml:space="preserve"> </w:t>
      </w:r>
      <w:r>
        <w:rPr>
          <w:w w:val="90"/>
        </w:rPr>
        <w:t>Control</w:t>
      </w:r>
      <w:r>
        <w:rPr>
          <w:spacing w:val="2"/>
        </w:rPr>
        <w:t xml:space="preserve"> </w:t>
      </w:r>
      <w:r>
        <w:rPr>
          <w:w w:val="90"/>
        </w:rPr>
        <w:t>de</w:t>
      </w:r>
      <w:r>
        <w:rPr>
          <w:spacing w:val="-4"/>
        </w:rPr>
        <w:t xml:space="preserve"> </w:t>
      </w:r>
      <w:r>
        <w:rPr>
          <w:w w:val="90"/>
        </w:rPr>
        <w:t>Comparendos</w:t>
      </w:r>
      <w:r>
        <w:rPr>
          <w:spacing w:val="-1"/>
        </w:rPr>
        <w:t xml:space="preserve"> </w:t>
      </w:r>
      <w:r>
        <w:rPr>
          <w:spacing w:val="-2"/>
          <w:w w:val="90"/>
        </w:rPr>
        <w:t>Policiales</w:t>
      </w:r>
    </w:p>
    <w:p w14:paraId="216C8FC5">
      <w:pPr>
        <w:pStyle w:val="7"/>
        <w:spacing w:before="31"/>
        <w:rPr>
          <w:rFonts w:ascii="Trebuchet MS"/>
          <w:b/>
        </w:rPr>
      </w:pPr>
    </w:p>
    <w:p w14:paraId="322C5124">
      <w:pPr>
        <w:pStyle w:val="7"/>
        <w:spacing w:line="252" w:lineRule="auto"/>
        <w:ind w:right="1112"/>
        <w:rPr>
          <w:rFonts w:ascii="Trebuchet MS" w:hAnsi="Trebuchet MS"/>
        </w:rPr>
      </w:pPr>
      <w:r>
        <w:rPr>
          <w:rFonts w:ascii="Trebuchet MS" w:hAnsi="Trebuchet MS"/>
          <w:w w:val="90"/>
        </w:rPr>
        <w:t>Para la recolección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de información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inicial y el análisis de las necesidades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 xml:space="preserve">y expectativas de los usuarios, se diseñó y aplicó una encuesta dirigida a los </w:t>
      </w:r>
      <w:r>
        <w:rPr>
          <w:rFonts w:ascii="Trebuchet MS" w:hAnsi="Trebuchet MS"/>
          <w:spacing w:val="-8"/>
        </w:rPr>
        <w:t>usuarios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8"/>
        </w:rPr>
        <w:t>potenciales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del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8"/>
        </w:rPr>
        <w:t>sistema</w:t>
      </w:r>
      <w:r>
        <w:rPr>
          <w:rFonts w:ascii="Trebuchet MS" w:hAnsi="Trebuchet MS"/>
          <w:spacing w:val="-26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8"/>
        </w:rPr>
        <w:t>control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8"/>
        </w:rPr>
        <w:t>comparendos.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8"/>
        </w:rPr>
        <w:t>Esta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8"/>
        </w:rPr>
        <w:t>encuesta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8"/>
        </w:rPr>
        <w:t xml:space="preserve">se </w:t>
      </w:r>
      <w:r>
        <w:rPr>
          <w:rFonts w:ascii="Trebuchet MS" w:hAnsi="Trebuchet MS"/>
          <w:w w:val="90"/>
        </w:rPr>
        <w:t>estructuró con el propósito de obtener opiniones directas sobre las funcionalidades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clave que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el sistema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debe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incluir,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las dificultades actuales en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el proceso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consulta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y gestión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comparendos,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y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las preferencias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tecnológicas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 xml:space="preserve">de </w:t>
      </w:r>
      <w:r>
        <w:rPr>
          <w:rFonts w:ascii="Trebuchet MS" w:hAnsi="Trebuchet MS"/>
        </w:rPr>
        <w:t>los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</w:rPr>
        <w:t>usuarios.</w:t>
      </w:r>
    </w:p>
    <w:p w14:paraId="39CD9D53">
      <w:pPr>
        <w:pStyle w:val="7"/>
        <w:spacing w:before="4"/>
        <w:rPr>
          <w:rFonts w:ascii="Trebuchet MS"/>
        </w:rPr>
      </w:pPr>
      <w:r>
        <w:rPr>
          <w:rFonts w:ascii="Trebuchet MS"/>
          <w:w w:val="85"/>
        </w:rPr>
        <w:t>Objetivo</w:t>
      </w:r>
      <w:r>
        <w:rPr>
          <w:rFonts w:ascii="Trebuchet MS"/>
          <w:spacing w:val="-2"/>
          <w:w w:val="85"/>
        </w:rPr>
        <w:t xml:space="preserve"> </w:t>
      </w:r>
      <w:r>
        <w:rPr>
          <w:rFonts w:ascii="Trebuchet MS"/>
          <w:w w:val="85"/>
        </w:rPr>
        <w:t>de</w:t>
      </w:r>
      <w:r>
        <w:rPr>
          <w:rFonts w:ascii="Trebuchet MS"/>
          <w:spacing w:val="-2"/>
          <w:w w:val="85"/>
        </w:rPr>
        <w:t xml:space="preserve"> </w:t>
      </w:r>
      <w:r>
        <w:rPr>
          <w:rFonts w:ascii="Trebuchet MS"/>
          <w:w w:val="85"/>
        </w:rPr>
        <w:t>la</w:t>
      </w:r>
      <w:r>
        <w:rPr>
          <w:rFonts w:ascii="Trebuchet MS"/>
          <w:spacing w:val="-4"/>
          <w:w w:val="85"/>
        </w:rPr>
        <w:t xml:space="preserve"> </w:t>
      </w:r>
      <w:r>
        <w:rPr>
          <w:rFonts w:ascii="Trebuchet MS"/>
          <w:spacing w:val="-2"/>
          <w:w w:val="85"/>
        </w:rPr>
        <w:t>Encuesta</w:t>
      </w:r>
    </w:p>
    <w:p w14:paraId="2CFF7F2E">
      <w:pPr>
        <w:pStyle w:val="7"/>
        <w:spacing w:before="18"/>
        <w:rPr>
          <w:rFonts w:ascii="Trebuchet MS" w:hAnsi="Trebuchet MS"/>
        </w:rPr>
      </w:pP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17"/>
          <w:w w:val="90"/>
        </w:rPr>
        <w:t xml:space="preserve"> </w:t>
      </w:r>
      <w:r>
        <w:rPr>
          <w:rFonts w:ascii="Trebuchet MS" w:hAnsi="Trebuchet MS"/>
          <w:w w:val="90"/>
        </w:rPr>
        <w:t>encuesta</w:t>
      </w:r>
      <w:r>
        <w:rPr>
          <w:rFonts w:ascii="Trebuchet MS" w:hAnsi="Trebuchet MS"/>
          <w:spacing w:val="-16"/>
          <w:w w:val="90"/>
        </w:rPr>
        <w:t xml:space="preserve"> </w:t>
      </w:r>
      <w:r>
        <w:rPr>
          <w:rFonts w:ascii="Trebuchet MS" w:hAnsi="Trebuchet MS"/>
          <w:w w:val="90"/>
        </w:rPr>
        <w:t>fue</w:t>
      </w:r>
      <w:r>
        <w:rPr>
          <w:rFonts w:ascii="Trebuchet MS" w:hAnsi="Trebuchet MS"/>
          <w:spacing w:val="-17"/>
          <w:w w:val="90"/>
        </w:rPr>
        <w:t xml:space="preserve"> </w:t>
      </w:r>
      <w:r>
        <w:rPr>
          <w:rFonts w:ascii="Trebuchet MS" w:hAnsi="Trebuchet MS"/>
          <w:w w:val="90"/>
        </w:rPr>
        <w:t>diseñada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con</w:t>
      </w:r>
      <w:r>
        <w:rPr>
          <w:rFonts w:ascii="Trebuchet MS" w:hAnsi="Trebuchet MS"/>
          <w:spacing w:val="-16"/>
          <w:w w:val="90"/>
        </w:rPr>
        <w:t xml:space="preserve"> </w:t>
      </w:r>
      <w:r>
        <w:rPr>
          <w:rFonts w:ascii="Trebuchet MS" w:hAnsi="Trebuchet MS"/>
          <w:w w:val="90"/>
        </w:rPr>
        <w:t>el</w:t>
      </w:r>
      <w:r>
        <w:rPr>
          <w:rFonts w:ascii="Trebuchet MS" w:hAnsi="Trebuchet MS"/>
          <w:spacing w:val="-16"/>
          <w:w w:val="90"/>
        </w:rPr>
        <w:t xml:space="preserve"> </w:t>
      </w:r>
      <w:r>
        <w:rPr>
          <w:rFonts w:ascii="Trebuchet MS" w:hAnsi="Trebuchet MS"/>
          <w:w w:val="90"/>
        </w:rPr>
        <w:t>objetivo</w:t>
      </w:r>
      <w:r>
        <w:rPr>
          <w:rFonts w:ascii="Trebuchet MS" w:hAnsi="Trebuchet MS"/>
          <w:spacing w:val="-17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6"/>
          <w:w w:val="90"/>
        </w:rPr>
        <w:t xml:space="preserve"> </w:t>
      </w:r>
      <w:r>
        <w:rPr>
          <w:rFonts w:ascii="Trebuchet MS" w:hAnsi="Trebuchet MS"/>
          <w:w w:val="90"/>
        </w:rPr>
        <w:t>conocer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las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expectativas</w:t>
      </w:r>
      <w:r>
        <w:rPr>
          <w:rFonts w:ascii="Trebuchet MS" w:hAnsi="Trebuchet MS"/>
          <w:spacing w:val="-18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7"/>
          <w:w w:val="90"/>
        </w:rPr>
        <w:t xml:space="preserve"> </w:t>
      </w:r>
      <w:r>
        <w:rPr>
          <w:rFonts w:ascii="Trebuchet MS" w:hAnsi="Trebuchet MS"/>
          <w:spacing w:val="-5"/>
          <w:w w:val="90"/>
        </w:rPr>
        <w:t>los</w:t>
      </w:r>
    </w:p>
    <w:p w14:paraId="1D6AC4E0">
      <w:pPr>
        <w:pStyle w:val="7"/>
        <w:spacing w:after="0"/>
        <w:rPr>
          <w:rFonts w:ascii="Trebuchet MS" w:hAnsi="Trebuchet MS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03CE7A8B">
      <w:pPr>
        <w:pStyle w:val="7"/>
        <w:rPr>
          <w:rFonts w:ascii="Trebuchet MS"/>
        </w:rPr>
      </w:pPr>
      <w:r>
        <w:rPr>
          <w:rFonts w:ascii="Trebuchet MS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BA41E">
      <w:pPr>
        <w:pStyle w:val="7"/>
        <w:rPr>
          <w:rFonts w:ascii="Trebuchet MS"/>
        </w:rPr>
      </w:pPr>
    </w:p>
    <w:p w14:paraId="59C1465F">
      <w:pPr>
        <w:pStyle w:val="7"/>
        <w:rPr>
          <w:rFonts w:ascii="Trebuchet MS"/>
        </w:rPr>
      </w:pPr>
    </w:p>
    <w:p w14:paraId="5261AA9E">
      <w:pPr>
        <w:pStyle w:val="7"/>
        <w:rPr>
          <w:rFonts w:ascii="Trebuchet MS"/>
        </w:rPr>
      </w:pPr>
    </w:p>
    <w:p w14:paraId="32024E5E">
      <w:pPr>
        <w:pStyle w:val="7"/>
        <w:spacing w:before="115"/>
        <w:rPr>
          <w:rFonts w:ascii="Trebuchet MS"/>
        </w:rPr>
      </w:pPr>
    </w:p>
    <w:p w14:paraId="0FB8DB30">
      <w:pPr>
        <w:pStyle w:val="7"/>
        <w:spacing w:line="252" w:lineRule="auto"/>
        <w:ind w:right="990"/>
        <w:rPr>
          <w:rFonts w:ascii="Trebuchet MS" w:hAnsi="Trebuchet MS"/>
        </w:rPr>
      </w:pPr>
      <w:r>
        <w:rPr>
          <w:rFonts w:ascii="Trebuchet MS" w:hAnsi="Trebuchet MS"/>
          <w:spacing w:val="-8"/>
        </w:rPr>
        <w:t>usuarios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con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8"/>
        </w:rPr>
        <w:t>respecto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al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nuevo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sistema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8"/>
        </w:rPr>
        <w:t>control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comparendos.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8"/>
        </w:rPr>
        <w:t>A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través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8"/>
        </w:rPr>
        <w:t xml:space="preserve">de </w:t>
      </w:r>
      <w:r>
        <w:rPr>
          <w:rFonts w:ascii="Trebuchet MS" w:hAnsi="Trebuchet MS"/>
          <w:w w:val="90"/>
        </w:rPr>
        <w:t>preguntas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claras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y concisas,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buscamos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evaluar tanto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la experiencia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de los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 xml:space="preserve">usuarios </w:t>
      </w:r>
      <w:r>
        <w:rPr>
          <w:rFonts w:ascii="Trebuchet MS" w:hAnsi="Trebuchet MS"/>
          <w:spacing w:val="-8"/>
        </w:rPr>
        <w:t>con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sistemas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previos</w:t>
      </w:r>
      <w:r>
        <w:rPr>
          <w:rFonts w:ascii="Trebuchet MS" w:hAnsi="Trebuchet MS"/>
          <w:spacing w:val="-32"/>
        </w:rPr>
        <w:t xml:space="preserve"> </w:t>
      </w:r>
      <w:r>
        <w:rPr>
          <w:rFonts w:ascii="Trebuchet MS" w:hAnsi="Trebuchet MS"/>
          <w:spacing w:val="-8"/>
        </w:rPr>
        <w:t>como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su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nivel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8"/>
        </w:rPr>
        <w:t>interés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en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las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características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que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8"/>
        </w:rPr>
        <w:t>el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 xml:space="preserve">nuevo </w:t>
      </w:r>
      <w:r>
        <w:rPr>
          <w:rFonts w:ascii="Trebuchet MS" w:hAnsi="Trebuchet MS"/>
          <w:w w:val="90"/>
        </w:rPr>
        <w:t>sistema debería tener, como consultas rápidas, notificaciones automáticas y generación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informes detallados.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Asimismo,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se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pretendía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medir el grado de importancia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que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los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usuarios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le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dan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a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digitalización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y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modernización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del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 xml:space="preserve">proceso </w:t>
      </w:r>
      <w:r>
        <w:rPr>
          <w:rFonts w:ascii="Trebuchet MS" w:hAnsi="Trebuchet MS"/>
          <w:spacing w:val="-4"/>
        </w:rPr>
        <w:t>de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4"/>
        </w:rPr>
        <w:t>gestión</w:t>
      </w:r>
      <w:r>
        <w:rPr>
          <w:rFonts w:ascii="Trebuchet MS" w:hAnsi="Trebuchet MS"/>
          <w:spacing w:val="-33"/>
        </w:rPr>
        <w:t xml:space="preserve"> </w:t>
      </w:r>
      <w:r>
        <w:rPr>
          <w:rFonts w:ascii="Trebuchet MS" w:hAnsi="Trebuchet MS"/>
          <w:spacing w:val="-4"/>
        </w:rPr>
        <w:t>de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4"/>
        </w:rPr>
        <w:t>comparendos.</w:t>
      </w:r>
    </w:p>
    <w:p w14:paraId="5284BA1C">
      <w:pPr>
        <w:pStyle w:val="7"/>
        <w:spacing w:before="4"/>
        <w:rPr>
          <w:rFonts w:ascii="Trebuchet MS" w:hAnsi="Trebuchet MS"/>
        </w:rPr>
      </w:pPr>
      <w:r>
        <w:rPr>
          <w:rFonts w:ascii="Trebuchet MS" w:hAnsi="Trebuchet MS"/>
          <w:w w:val="90"/>
        </w:rPr>
        <w:t>Metodología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spacing w:val="-2"/>
          <w:w w:val="90"/>
        </w:rPr>
        <w:t>Aplicación</w:t>
      </w:r>
    </w:p>
    <w:p w14:paraId="1259CD1C">
      <w:pPr>
        <w:pStyle w:val="7"/>
        <w:spacing w:before="16" w:line="252" w:lineRule="auto"/>
        <w:ind w:right="1112"/>
        <w:rPr>
          <w:rFonts w:ascii="Trebuchet MS" w:hAnsi="Trebuchet MS"/>
        </w:rPr>
      </w:pP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19"/>
          <w:w w:val="90"/>
        </w:rPr>
        <w:t xml:space="preserve"> </w:t>
      </w:r>
      <w:r>
        <w:rPr>
          <w:rFonts w:ascii="Trebuchet MS" w:hAnsi="Trebuchet MS"/>
          <w:w w:val="90"/>
        </w:rPr>
        <w:t>encuesta</w:t>
      </w:r>
      <w:r>
        <w:rPr>
          <w:rFonts w:ascii="Trebuchet MS" w:hAnsi="Trebuchet MS"/>
          <w:spacing w:val="-19"/>
          <w:w w:val="90"/>
        </w:rPr>
        <w:t xml:space="preserve"> </w:t>
      </w:r>
      <w:r>
        <w:rPr>
          <w:rFonts w:ascii="Trebuchet MS" w:hAnsi="Trebuchet MS"/>
          <w:w w:val="90"/>
        </w:rPr>
        <w:t>fue</w:t>
      </w:r>
      <w:r>
        <w:rPr>
          <w:rFonts w:ascii="Trebuchet MS" w:hAnsi="Trebuchet MS"/>
          <w:spacing w:val="-20"/>
          <w:w w:val="90"/>
        </w:rPr>
        <w:t xml:space="preserve"> </w:t>
      </w:r>
      <w:r>
        <w:rPr>
          <w:rFonts w:ascii="Trebuchet MS" w:hAnsi="Trebuchet MS"/>
          <w:w w:val="90"/>
        </w:rPr>
        <w:t>aplicada</w:t>
      </w:r>
      <w:r>
        <w:rPr>
          <w:rFonts w:ascii="Trebuchet MS" w:hAnsi="Trebuchet MS"/>
          <w:spacing w:val="-19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20"/>
          <w:w w:val="90"/>
        </w:rPr>
        <w:t xml:space="preserve"> </w:t>
      </w:r>
      <w:r>
        <w:rPr>
          <w:rFonts w:ascii="Trebuchet MS" w:hAnsi="Trebuchet MS"/>
          <w:w w:val="90"/>
        </w:rPr>
        <w:t>manera</w:t>
      </w:r>
      <w:r>
        <w:rPr>
          <w:rFonts w:ascii="Trebuchet MS" w:hAnsi="Trebuchet MS"/>
          <w:spacing w:val="-18"/>
          <w:w w:val="90"/>
        </w:rPr>
        <w:t xml:space="preserve"> </w:t>
      </w:r>
      <w:r>
        <w:rPr>
          <w:rFonts w:ascii="Trebuchet MS" w:hAnsi="Trebuchet MS"/>
          <w:w w:val="90"/>
        </w:rPr>
        <w:t>digital,</w:t>
      </w:r>
      <w:r>
        <w:rPr>
          <w:rFonts w:ascii="Trebuchet MS" w:hAnsi="Trebuchet MS"/>
          <w:spacing w:val="-18"/>
          <w:w w:val="90"/>
        </w:rPr>
        <w:t xml:space="preserve"> </w:t>
      </w:r>
      <w:r>
        <w:rPr>
          <w:rFonts w:ascii="Trebuchet MS" w:hAnsi="Trebuchet MS"/>
          <w:w w:val="90"/>
        </w:rPr>
        <w:t>lo</w:t>
      </w:r>
      <w:r>
        <w:rPr>
          <w:rFonts w:ascii="Trebuchet MS" w:hAnsi="Trebuchet MS"/>
          <w:spacing w:val="-20"/>
          <w:w w:val="90"/>
        </w:rPr>
        <w:t xml:space="preserve"> </w:t>
      </w:r>
      <w:r>
        <w:rPr>
          <w:rFonts w:ascii="Trebuchet MS" w:hAnsi="Trebuchet MS"/>
          <w:w w:val="90"/>
        </w:rPr>
        <w:t>que</w:t>
      </w:r>
      <w:r>
        <w:rPr>
          <w:rFonts w:ascii="Trebuchet MS" w:hAnsi="Trebuchet MS"/>
          <w:spacing w:val="-19"/>
          <w:w w:val="90"/>
        </w:rPr>
        <w:t xml:space="preserve"> </w:t>
      </w:r>
      <w:r>
        <w:rPr>
          <w:rFonts w:ascii="Trebuchet MS" w:hAnsi="Trebuchet MS"/>
          <w:w w:val="90"/>
        </w:rPr>
        <w:t>permitió</w:t>
      </w:r>
      <w:r>
        <w:rPr>
          <w:rFonts w:ascii="Trebuchet MS" w:hAnsi="Trebuchet MS"/>
          <w:spacing w:val="-20"/>
          <w:w w:val="90"/>
        </w:rPr>
        <w:t xml:space="preserve"> </w:t>
      </w:r>
      <w:r>
        <w:rPr>
          <w:rFonts w:ascii="Trebuchet MS" w:hAnsi="Trebuchet MS"/>
          <w:w w:val="90"/>
        </w:rPr>
        <w:t>un</w:t>
      </w:r>
      <w:r>
        <w:rPr>
          <w:rFonts w:ascii="Trebuchet MS" w:hAnsi="Trebuchet MS"/>
          <w:spacing w:val="-16"/>
          <w:w w:val="90"/>
        </w:rPr>
        <w:t xml:space="preserve"> </w:t>
      </w:r>
      <w:r>
        <w:rPr>
          <w:rFonts w:ascii="Trebuchet MS" w:hAnsi="Trebuchet MS"/>
          <w:w w:val="90"/>
        </w:rPr>
        <w:t>alcance</w:t>
      </w:r>
      <w:r>
        <w:rPr>
          <w:rFonts w:ascii="Trebuchet MS" w:hAnsi="Trebuchet MS"/>
          <w:spacing w:val="-19"/>
          <w:w w:val="90"/>
        </w:rPr>
        <w:t xml:space="preserve"> </w:t>
      </w:r>
      <w:r>
        <w:rPr>
          <w:rFonts w:ascii="Trebuchet MS" w:hAnsi="Trebuchet MS"/>
          <w:w w:val="90"/>
        </w:rPr>
        <w:t>amplio</w:t>
      </w:r>
      <w:r>
        <w:rPr>
          <w:rFonts w:ascii="Trebuchet MS" w:hAnsi="Trebuchet MS"/>
          <w:spacing w:val="-19"/>
          <w:w w:val="90"/>
        </w:rPr>
        <w:t xml:space="preserve"> </w:t>
      </w:r>
      <w:r>
        <w:rPr>
          <w:rFonts w:ascii="Trebuchet MS" w:hAnsi="Trebuchet MS"/>
          <w:w w:val="90"/>
        </w:rPr>
        <w:t>y</w:t>
      </w:r>
      <w:r>
        <w:rPr>
          <w:rFonts w:ascii="Trebuchet MS" w:hAnsi="Trebuchet MS"/>
          <w:spacing w:val="-19"/>
          <w:w w:val="90"/>
        </w:rPr>
        <w:t xml:space="preserve"> </w:t>
      </w:r>
      <w:r>
        <w:rPr>
          <w:rFonts w:ascii="Trebuchet MS" w:hAnsi="Trebuchet MS"/>
          <w:w w:val="90"/>
        </w:rPr>
        <w:t>la recolección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datos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en tiempo real.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Se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distribuyó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entre usuarios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que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ya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habían interactuado con sistemas similares o que podrían ser parte de la comunidad objetivo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(ciudadanos,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inspectores).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Las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preguntas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cubrieron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diversas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áreas,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como la frecuencia de consulta de comparendos, la facilidad de uso de plataformas anteriores, las dificultades comunes y las funcionalidades más valoradas.</w:t>
      </w:r>
    </w:p>
    <w:p w14:paraId="7A0ED729">
      <w:pPr>
        <w:pStyle w:val="7"/>
        <w:spacing w:before="4" w:line="252" w:lineRule="auto"/>
        <w:ind w:right="1268"/>
        <w:rPr>
          <w:rFonts w:ascii="Trebuchet MS" w:hAnsi="Trebuchet MS"/>
        </w:rPr>
      </w:pPr>
      <w:r>
        <w:rPr>
          <w:rFonts w:ascii="Trebuchet MS" w:hAnsi="Trebuchet MS"/>
          <w:w w:val="90"/>
        </w:rPr>
        <w:t>El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formulario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fue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diseñado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utilizando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Google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Forms,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una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herramienta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accesible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y fácil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utilizar,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que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permitió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recopilar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respuestas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manera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automática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y organizada.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plataforma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también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ofreció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opción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garantizar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la confidencialidad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las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respuestas,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un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factor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clave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en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un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tema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tan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sensible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 xml:space="preserve">como </w:t>
      </w:r>
      <w:r>
        <w:rPr>
          <w:rFonts w:ascii="Trebuchet MS" w:hAnsi="Trebuchet MS"/>
          <w:spacing w:val="-4"/>
        </w:rPr>
        <w:t>el</w:t>
      </w:r>
      <w:r>
        <w:rPr>
          <w:rFonts w:ascii="Trebuchet MS" w:hAnsi="Trebuchet MS"/>
          <w:spacing w:val="-26"/>
        </w:rPr>
        <w:t xml:space="preserve"> </w:t>
      </w:r>
      <w:r>
        <w:rPr>
          <w:rFonts w:ascii="Trebuchet MS" w:hAnsi="Trebuchet MS"/>
          <w:spacing w:val="-4"/>
        </w:rPr>
        <w:t>de</w:t>
      </w:r>
      <w:r>
        <w:rPr>
          <w:rFonts w:ascii="Trebuchet MS" w:hAnsi="Trebuchet MS"/>
          <w:spacing w:val="-26"/>
        </w:rPr>
        <w:t xml:space="preserve"> </w:t>
      </w:r>
      <w:r>
        <w:rPr>
          <w:rFonts w:ascii="Trebuchet MS" w:hAnsi="Trebuchet MS"/>
          <w:spacing w:val="-4"/>
        </w:rPr>
        <w:t>las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4"/>
        </w:rPr>
        <w:t>sanciones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4"/>
        </w:rPr>
        <w:t>y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4"/>
        </w:rPr>
        <w:t>comparendos.</w:t>
      </w:r>
    </w:p>
    <w:p w14:paraId="71D25A38">
      <w:pPr>
        <w:pStyle w:val="7"/>
        <w:spacing w:before="17"/>
        <w:rPr>
          <w:rFonts w:ascii="Trebuchet MS"/>
        </w:rPr>
      </w:pPr>
    </w:p>
    <w:p w14:paraId="7DFE6F67">
      <w:pPr>
        <w:pStyle w:val="4"/>
        <w:spacing w:before="1"/>
      </w:pPr>
      <w:r>
        <w:rPr>
          <w:w w:val="90"/>
        </w:rPr>
        <w:t>Percepción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5"/>
          <w:w w:val="90"/>
        </w:rPr>
        <w:t xml:space="preserve"> </w:t>
      </w:r>
      <w:r>
        <w:rPr>
          <w:w w:val="90"/>
        </w:rPr>
        <w:t>los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Clientes</w:t>
      </w:r>
    </w:p>
    <w:p w14:paraId="6C88DBC9">
      <w:pPr>
        <w:pStyle w:val="7"/>
        <w:spacing w:before="33"/>
        <w:rPr>
          <w:rFonts w:ascii="Trebuchet MS"/>
          <w:b/>
        </w:rPr>
      </w:pPr>
    </w:p>
    <w:p w14:paraId="0CA6BF3A">
      <w:pPr>
        <w:pStyle w:val="7"/>
        <w:spacing w:line="252" w:lineRule="auto"/>
        <w:ind w:right="1112"/>
        <w:rPr>
          <w:rFonts w:ascii="Trebuchet MS" w:hAnsi="Trebuchet MS"/>
        </w:rPr>
      </w:pPr>
      <w:r>
        <w:rPr>
          <w:rFonts w:ascii="Trebuchet MS" w:hAnsi="Trebuchet MS"/>
          <w:w w:val="90"/>
        </w:rPr>
        <w:t>Los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resultados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obtenidos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los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encuestados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revelaron interés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significativo en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las funcionalidades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propuestas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para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el nuevo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sistema,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destacando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la consulta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 xml:space="preserve">rápida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comparendos,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las</w:t>
      </w:r>
      <w:r>
        <w:rPr>
          <w:rFonts w:ascii="Trebuchet MS" w:hAnsi="Trebuchet MS"/>
          <w:spacing w:val="-32"/>
        </w:rPr>
        <w:t xml:space="preserve"> </w:t>
      </w:r>
      <w:r>
        <w:rPr>
          <w:rFonts w:ascii="Trebuchet MS" w:hAnsi="Trebuchet MS"/>
          <w:spacing w:val="-8"/>
        </w:rPr>
        <w:t>alertas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8"/>
        </w:rPr>
        <w:t>automáticas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sobre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vencimientos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pagos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8"/>
        </w:rPr>
        <w:t>y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 xml:space="preserve">la </w:t>
      </w:r>
      <w:r>
        <w:rPr>
          <w:rFonts w:ascii="Trebuchet MS" w:hAnsi="Trebuchet MS"/>
          <w:w w:val="90"/>
        </w:rPr>
        <w:t>posibilidad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generar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informes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detallados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sobre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el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historial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infracciones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 xml:space="preserve">y </w:t>
      </w:r>
      <w:r>
        <w:rPr>
          <w:rFonts w:ascii="Trebuchet MS" w:hAnsi="Trebuchet MS"/>
          <w:spacing w:val="-2"/>
        </w:rPr>
        <w:t>pagos.</w:t>
      </w:r>
    </w:p>
    <w:p w14:paraId="17E1E792">
      <w:pPr>
        <w:pStyle w:val="7"/>
        <w:spacing w:before="3" w:line="252" w:lineRule="auto"/>
        <w:ind w:right="1112"/>
        <w:rPr>
          <w:rFonts w:ascii="Trebuchet MS" w:hAnsi="Trebuchet MS"/>
        </w:rPr>
      </w:pPr>
      <w:r>
        <w:rPr>
          <w:rFonts w:ascii="Trebuchet MS" w:hAnsi="Trebuchet MS"/>
          <w:w w:val="90"/>
        </w:rPr>
        <w:t>Sin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embargo,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también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se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identificaron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áreas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mejora,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como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lentitud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en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los sistemas actuales y la dificultad para encontrar información clara. Estas respuestas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han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sido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clave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para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ajustar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el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diseño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del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nuevo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sistema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y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enfocarse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en la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mejora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la usabilidad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y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optimización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tiempos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respuesta.</w:t>
      </w:r>
    </w:p>
    <w:p w14:paraId="2F1E7E36">
      <w:pPr>
        <w:pStyle w:val="7"/>
        <w:spacing w:after="0" w:line="252" w:lineRule="auto"/>
        <w:rPr>
          <w:rFonts w:ascii="Trebuchet MS" w:hAnsi="Trebuchet MS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083C190F">
      <w:pPr>
        <w:pStyle w:val="7"/>
        <w:rPr>
          <w:rFonts w:ascii="Trebuchet MS"/>
        </w:rPr>
      </w:pPr>
      <w:r>
        <w:rPr>
          <w:rFonts w:ascii="Trebuchet MS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C8D09F">
      <w:pPr>
        <w:pStyle w:val="7"/>
        <w:rPr>
          <w:rFonts w:ascii="Trebuchet MS"/>
        </w:rPr>
      </w:pPr>
    </w:p>
    <w:p w14:paraId="27BC9341">
      <w:pPr>
        <w:pStyle w:val="7"/>
        <w:rPr>
          <w:rFonts w:ascii="Trebuchet MS"/>
        </w:rPr>
      </w:pPr>
    </w:p>
    <w:p w14:paraId="5D1921D6">
      <w:pPr>
        <w:pStyle w:val="7"/>
        <w:rPr>
          <w:rFonts w:ascii="Trebuchet MS"/>
        </w:rPr>
      </w:pPr>
    </w:p>
    <w:p w14:paraId="5DA228F6">
      <w:pPr>
        <w:pStyle w:val="7"/>
        <w:rPr>
          <w:rFonts w:ascii="Trebuchet MS"/>
        </w:rPr>
      </w:pPr>
    </w:p>
    <w:p w14:paraId="0C4FBE02">
      <w:pPr>
        <w:pStyle w:val="7"/>
        <w:spacing w:before="131"/>
        <w:rPr>
          <w:rFonts w:ascii="Trebuchet MS"/>
        </w:rPr>
      </w:pPr>
    </w:p>
    <w:p w14:paraId="5FB169D3">
      <w:pPr>
        <w:pStyle w:val="4"/>
      </w:pPr>
      <w:r>
        <w:rPr>
          <w:w w:val="90"/>
        </w:rPr>
        <w:t>Elección</w:t>
      </w:r>
      <w:r>
        <w:rPr>
          <w:spacing w:val="-9"/>
          <w:w w:val="90"/>
        </w:rPr>
        <w:t xml:space="preserve"> </w:t>
      </w:r>
      <w:r>
        <w:rPr>
          <w:w w:val="90"/>
        </w:rPr>
        <w:t>de</w:t>
      </w:r>
      <w:r>
        <w:rPr>
          <w:spacing w:val="-8"/>
          <w:w w:val="90"/>
        </w:rPr>
        <w:t xml:space="preserve"> </w:t>
      </w:r>
      <w:r>
        <w:rPr>
          <w:w w:val="90"/>
        </w:rPr>
        <w:t>la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Herramienta</w:t>
      </w:r>
    </w:p>
    <w:p w14:paraId="6F14A0CA">
      <w:pPr>
        <w:pStyle w:val="7"/>
        <w:spacing w:before="34"/>
        <w:rPr>
          <w:rFonts w:ascii="Trebuchet MS"/>
          <w:b/>
        </w:rPr>
      </w:pPr>
    </w:p>
    <w:p w14:paraId="61CB4C23">
      <w:pPr>
        <w:pStyle w:val="7"/>
        <w:spacing w:line="252" w:lineRule="auto"/>
        <w:ind w:right="1268"/>
        <w:rPr>
          <w:rFonts w:ascii="Trebuchet MS" w:hAnsi="Trebuchet MS"/>
        </w:rPr>
      </w:pPr>
      <w:r>
        <w:rPr>
          <w:rFonts w:ascii="Trebuchet MS" w:hAnsi="Trebuchet MS"/>
          <w:w w:val="90"/>
        </w:rPr>
        <w:t>Se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eligió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Google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Forms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como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plataforma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para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recolección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datos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debido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a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su accesibilidad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y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facilidad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uso.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herramienta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permite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crear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 xml:space="preserve">formularios personalizados, gestionar las respuestas de manera sencilla y obtener análisis preliminares de los datos a través de gráficos automáticos. Además, ofrece la posibilidad de garantizar la confidencialidad de las respuestas, lo cual es </w:t>
      </w:r>
      <w:r>
        <w:rPr>
          <w:rFonts w:ascii="Trebuchet MS" w:hAnsi="Trebuchet MS"/>
          <w:spacing w:val="-8"/>
        </w:rPr>
        <w:t>fundamental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en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este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tipo</w:t>
      </w:r>
      <w:r>
        <w:rPr>
          <w:rFonts w:ascii="Trebuchet MS" w:hAnsi="Trebuchet MS"/>
          <w:spacing w:val="-26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encuestas.</w:t>
      </w:r>
    </w:p>
    <w:p w14:paraId="2AA60DC2">
      <w:pPr>
        <w:pStyle w:val="7"/>
        <w:spacing w:before="2" w:line="252" w:lineRule="auto"/>
        <w:ind w:right="1268"/>
        <w:rPr>
          <w:rFonts w:ascii="Trebuchet MS" w:hAnsi="Trebuchet MS"/>
        </w:rPr>
      </w:pPr>
      <w:r>
        <w:rPr>
          <w:rFonts w:ascii="Trebuchet MS" w:hAnsi="Trebuchet MS"/>
          <w:w w:val="90"/>
        </w:rPr>
        <w:t>El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uso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esta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herramienta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fue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una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decisión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estratégica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para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facilitar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la participación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los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usuarios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sin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generar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barreras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tecnológicas,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permitiendo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que cualquier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persona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con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acceso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a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internet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pudiera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completar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encuesta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desde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su dispositivo móvil o computadora. También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proporcionó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 xml:space="preserve">una forma rápida y </w:t>
      </w:r>
      <w:r>
        <w:rPr>
          <w:rFonts w:ascii="Trebuchet MS" w:hAnsi="Trebuchet MS"/>
          <w:spacing w:val="-8"/>
        </w:rPr>
        <w:t>eficiente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procesar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8"/>
        </w:rPr>
        <w:t>los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8"/>
        </w:rPr>
        <w:t>datos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para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8"/>
        </w:rPr>
        <w:t>su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posterior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8"/>
        </w:rPr>
        <w:t>análisis</w:t>
      </w:r>
      <w:r>
        <w:rPr>
          <w:rFonts w:ascii="Trebuchet MS" w:hAnsi="Trebuchet MS"/>
          <w:color w:val="092F41"/>
          <w:spacing w:val="-8"/>
        </w:rPr>
        <w:t>.</w:t>
      </w:r>
    </w:p>
    <w:p w14:paraId="4FD3D705">
      <w:pPr>
        <w:pStyle w:val="7"/>
        <w:spacing w:before="118"/>
        <w:rPr>
          <w:rFonts w:ascii="Trebuchet MS"/>
        </w:rPr>
      </w:pPr>
    </w:p>
    <w:p w14:paraId="7B51B9A8">
      <w:pPr>
        <w:spacing w:before="1" w:line="252" w:lineRule="auto"/>
        <w:ind w:left="0" w:right="2768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color w:val="092F41"/>
          <w:w w:val="90"/>
          <w:sz w:val="28"/>
        </w:rPr>
        <w:t>link de encuesta</w:t>
      </w:r>
      <w:r>
        <w:rPr>
          <w:rFonts w:ascii="Trebuchet MS"/>
          <w:b/>
          <w:color w:val="092F41"/>
          <w:spacing w:val="40"/>
          <w:sz w:val="28"/>
        </w:rPr>
        <w:t xml:space="preserve"> </w:t>
      </w:r>
      <w:r>
        <w:rPr>
          <w:rFonts w:ascii="Trebuchet MS"/>
          <w:b/>
          <w:color w:val="092F41"/>
          <w:w w:val="90"/>
          <w:sz w:val="28"/>
        </w:rPr>
        <w:t xml:space="preserve">https://docs.google.com/forms/d/1XxuK_Nap- </w:t>
      </w:r>
      <w:r>
        <w:rPr>
          <w:rFonts w:ascii="Trebuchet MS"/>
          <w:b/>
          <w:color w:val="092F41"/>
          <w:spacing w:val="-8"/>
          <w:sz w:val="28"/>
        </w:rPr>
        <w:t>OyffzLZrlTHhjepveFP5aKWBGtp-DiaUIE/edit</w:t>
      </w:r>
    </w:p>
    <w:p w14:paraId="0C899294">
      <w:pPr>
        <w:pStyle w:val="7"/>
        <w:rPr>
          <w:rFonts w:ascii="Trebuchet MS"/>
          <w:b/>
        </w:rPr>
      </w:pPr>
    </w:p>
    <w:p w14:paraId="01C3C304">
      <w:pPr>
        <w:pStyle w:val="7"/>
        <w:rPr>
          <w:rFonts w:ascii="Trebuchet MS"/>
          <w:b/>
        </w:rPr>
      </w:pPr>
    </w:p>
    <w:p w14:paraId="31F39E39">
      <w:pPr>
        <w:pStyle w:val="7"/>
        <w:rPr>
          <w:rFonts w:ascii="Trebuchet MS"/>
          <w:b/>
        </w:rPr>
      </w:pPr>
    </w:p>
    <w:p w14:paraId="0715D91C">
      <w:pPr>
        <w:pStyle w:val="7"/>
        <w:spacing w:before="19"/>
        <w:rPr>
          <w:rFonts w:ascii="Trebuchet MS"/>
          <w:b/>
        </w:rPr>
      </w:pPr>
    </w:p>
    <w:p w14:paraId="46CC3CDB">
      <w:pPr>
        <w:pStyle w:val="2"/>
        <w:spacing w:before="1"/>
      </w:pPr>
      <w:r>
        <w:rPr>
          <w:color w:val="092F41"/>
          <w:w w:val="90"/>
        </w:rPr>
        <w:t>Benchmark</w:t>
      </w:r>
      <w:r>
        <w:rPr>
          <w:color w:val="092F41"/>
          <w:spacing w:val="-6"/>
        </w:rPr>
        <w:t xml:space="preserve"> </w:t>
      </w:r>
      <w:r>
        <w:rPr>
          <w:color w:val="092F41"/>
          <w:w w:val="90"/>
        </w:rPr>
        <w:t>o</w:t>
      </w:r>
      <w:r>
        <w:rPr>
          <w:color w:val="092F41"/>
          <w:spacing w:val="-4"/>
        </w:rPr>
        <w:t xml:space="preserve"> </w:t>
      </w:r>
      <w:r>
        <w:rPr>
          <w:color w:val="092F41"/>
          <w:w w:val="90"/>
        </w:rPr>
        <w:t>análisis</w:t>
      </w:r>
      <w:r>
        <w:rPr>
          <w:color w:val="092F41"/>
          <w:spacing w:val="-5"/>
        </w:rPr>
        <w:t xml:space="preserve"> </w:t>
      </w:r>
      <w:r>
        <w:rPr>
          <w:color w:val="092F41"/>
          <w:w w:val="90"/>
        </w:rPr>
        <w:t>de</w:t>
      </w:r>
      <w:r>
        <w:rPr>
          <w:color w:val="092F41"/>
          <w:spacing w:val="-9"/>
        </w:rPr>
        <w:t xml:space="preserve"> </w:t>
      </w:r>
      <w:r>
        <w:rPr>
          <w:color w:val="092F41"/>
          <w:spacing w:val="-2"/>
          <w:w w:val="90"/>
        </w:rPr>
        <w:t>mercado</w:t>
      </w:r>
    </w:p>
    <w:p w14:paraId="690C8AE6">
      <w:pPr>
        <w:pStyle w:val="7"/>
        <w:rPr>
          <w:rFonts w:ascii="Trebuchet MS"/>
          <w:b/>
          <w:sz w:val="36"/>
        </w:rPr>
      </w:pPr>
    </w:p>
    <w:p w14:paraId="74D76045">
      <w:pPr>
        <w:pStyle w:val="7"/>
        <w:spacing w:before="62"/>
        <w:rPr>
          <w:rFonts w:ascii="Trebuchet MS"/>
          <w:b/>
          <w:sz w:val="36"/>
        </w:rPr>
      </w:pPr>
    </w:p>
    <w:p w14:paraId="21823D9D">
      <w:pPr>
        <w:pStyle w:val="4"/>
      </w:pPr>
      <w:r>
        <w:rPr>
          <w:w w:val="90"/>
        </w:rPr>
        <w:t>Objetivo</w:t>
      </w:r>
      <w:r>
        <w:rPr>
          <w:spacing w:val="-12"/>
          <w:w w:val="90"/>
        </w:rPr>
        <w:t xml:space="preserve"> </w:t>
      </w:r>
      <w:r>
        <w:rPr>
          <w:w w:val="90"/>
        </w:rPr>
        <w:t>del</w:t>
      </w:r>
      <w:r>
        <w:rPr>
          <w:spacing w:val="-12"/>
          <w:w w:val="90"/>
        </w:rPr>
        <w:t xml:space="preserve"> </w:t>
      </w:r>
      <w:r>
        <w:rPr>
          <w:w w:val="90"/>
        </w:rPr>
        <w:t>Análisis</w:t>
      </w:r>
      <w:r>
        <w:rPr>
          <w:spacing w:val="-13"/>
          <w:w w:val="90"/>
        </w:rPr>
        <w:t xml:space="preserve"> </w:t>
      </w:r>
      <w:r>
        <w:rPr>
          <w:w w:val="90"/>
        </w:rPr>
        <w:t>de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Mercado</w:t>
      </w:r>
    </w:p>
    <w:p w14:paraId="6601938E">
      <w:pPr>
        <w:pStyle w:val="7"/>
        <w:spacing w:before="34"/>
        <w:rPr>
          <w:rFonts w:ascii="Trebuchet MS"/>
          <w:b/>
        </w:rPr>
      </w:pPr>
    </w:p>
    <w:p w14:paraId="71BDEFFD">
      <w:pPr>
        <w:pStyle w:val="7"/>
        <w:spacing w:line="252" w:lineRule="auto"/>
        <w:ind w:right="1268"/>
        <w:rPr>
          <w:rFonts w:ascii="Trebuchet MS" w:hAnsi="Trebuchet MS"/>
        </w:rPr>
      </w:pPr>
      <w:r>
        <w:rPr>
          <w:rFonts w:ascii="Trebuchet MS" w:hAnsi="Trebuchet MS"/>
          <w:w w:val="90"/>
        </w:rPr>
        <w:t>El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objetivo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principal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este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análisis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mercado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es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identificar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las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 xml:space="preserve">mejores prácticas y características clave de los sistemas existentes en el mercado que gestionan comparendos, multas o sanciones, tanto en Colombia como en otros </w:t>
      </w:r>
      <w:r>
        <w:rPr>
          <w:rFonts w:ascii="Trebuchet MS" w:hAnsi="Trebuchet MS"/>
          <w:spacing w:val="-8"/>
        </w:rPr>
        <w:t>países.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spacing w:val="-8"/>
        </w:rPr>
        <w:t>A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spacing w:val="-8"/>
        </w:rPr>
        <w:t>través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8"/>
        </w:rPr>
        <w:t>este</w:t>
      </w:r>
      <w:r>
        <w:rPr>
          <w:rFonts w:ascii="Trebuchet MS" w:hAnsi="Trebuchet MS"/>
          <w:spacing w:val="-19"/>
        </w:rPr>
        <w:t xml:space="preserve"> </w:t>
      </w:r>
      <w:r>
        <w:rPr>
          <w:rFonts w:ascii="Trebuchet MS" w:hAnsi="Trebuchet MS"/>
          <w:spacing w:val="-8"/>
        </w:rPr>
        <w:t>benchmarking,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spacing w:val="-8"/>
        </w:rPr>
        <w:t>buscamos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8"/>
        </w:rPr>
        <w:t>comparar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8"/>
        </w:rPr>
        <w:t>las</w:t>
      </w:r>
      <w:r>
        <w:rPr>
          <w:rFonts w:ascii="Trebuchet MS" w:hAnsi="Trebuchet MS"/>
          <w:spacing w:val="-26"/>
        </w:rPr>
        <w:t xml:space="preserve"> </w:t>
      </w:r>
      <w:r>
        <w:rPr>
          <w:rFonts w:ascii="Trebuchet MS" w:hAnsi="Trebuchet MS"/>
          <w:spacing w:val="-8"/>
        </w:rPr>
        <w:t>soluciones</w:t>
      </w:r>
    </w:p>
    <w:p w14:paraId="725A7618">
      <w:pPr>
        <w:pStyle w:val="7"/>
        <w:spacing w:after="0" w:line="252" w:lineRule="auto"/>
        <w:rPr>
          <w:rFonts w:ascii="Trebuchet MS" w:hAnsi="Trebuchet MS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5375AD2C">
      <w:pPr>
        <w:pStyle w:val="7"/>
        <w:rPr>
          <w:rFonts w:ascii="Trebuchet MS"/>
        </w:rPr>
      </w:pPr>
      <w:r>
        <w:rPr>
          <w:rFonts w:ascii="Trebuchet MS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BCB4F8">
      <w:pPr>
        <w:pStyle w:val="7"/>
        <w:rPr>
          <w:rFonts w:ascii="Trebuchet MS"/>
        </w:rPr>
      </w:pPr>
    </w:p>
    <w:p w14:paraId="7A1C2681">
      <w:pPr>
        <w:pStyle w:val="7"/>
        <w:rPr>
          <w:rFonts w:ascii="Trebuchet MS"/>
        </w:rPr>
      </w:pPr>
    </w:p>
    <w:p w14:paraId="1E9CB3E1">
      <w:pPr>
        <w:pStyle w:val="7"/>
        <w:rPr>
          <w:rFonts w:ascii="Trebuchet MS"/>
        </w:rPr>
      </w:pPr>
    </w:p>
    <w:p w14:paraId="01533DA7">
      <w:pPr>
        <w:pStyle w:val="7"/>
        <w:spacing w:before="115"/>
        <w:rPr>
          <w:rFonts w:ascii="Trebuchet MS"/>
        </w:rPr>
      </w:pPr>
    </w:p>
    <w:p w14:paraId="687B045C">
      <w:pPr>
        <w:pStyle w:val="7"/>
        <w:spacing w:line="252" w:lineRule="auto"/>
        <w:ind w:right="1268"/>
        <w:rPr>
          <w:rFonts w:ascii="Trebuchet MS" w:hAnsi="Trebuchet MS"/>
        </w:rPr>
      </w:pPr>
      <w:r>
        <w:rPr>
          <w:rFonts w:ascii="Trebuchet MS" w:hAnsi="Trebuchet MS"/>
          <w:w w:val="90"/>
        </w:rPr>
        <w:t>disponibles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y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ajustar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el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diseño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del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sistema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control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comparendos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 xml:space="preserve">para </w:t>
      </w:r>
      <w:r>
        <w:rPr>
          <w:rFonts w:ascii="Trebuchet MS" w:hAnsi="Trebuchet MS"/>
          <w:spacing w:val="-6"/>
        </w:rPr>
        <w:t>satisfacer</w:t>
      </w:r>
      <w:r>
        <w:rPr>
          <w:rFonts w:ascii="Trebuchet MS" w:hAnsi="Trebuchet MS"/>
          <w:spacing w:val="-32"/>
        </w:rPr>
        <w:t xml:space="preserve"> </w:t>
      </w:r>
      <w:r>
        <w:rPr>
          <w:rFonts w:ascii="Trebuchet MS" w:hAnsi="Trebuchet MS"/>
          <w:spacing w:val="-6"/>
        </w:rPr>
        <w:t>las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6"/>
        </w:rPr>
        <w:t>necesidades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6"/>
        </w:rPr>
        <w:t>actuales</w:t>
      </w:r>
      <w:r>
        <w:rPr>
          <w:rFonts w:ascii="Trebuchet MS" w:hAnsi="Trebuchet MS"/>
          <w:spacing w:val="-32"/>
        </w:rPr>
        <w:t xml:space="preserve"> </w:t>
      </w:r>
      <w:r>
        <w:rPr>
          <w:rFonts w:ascii="Trebuchet MS" w:hAnsi="Trebuchet MS"/>
          <w:spacing w:val="-6"/>
        </w:rPr>
        <w:t>y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6"/>
        </w:rPr>
        <w:t>futuras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6"/>
        </w:rPr>
        <w:t>de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6"/>
        </w:rPr>
        <w:t>los</w:t>
      </w:r>
      <w:r>
        <w:rPr>
          <w:rFonts w:ascii="Trebuchet MS" w:hAnsi="Trebuchet MS"/>
          <w:spacing w:val="-33"/>
        </w:rPr>
        <w:t xml:space="preserve"> </w:t>
      </w:r>
      <w:r>
        <w:rPr>
          <w:rFonts w:ascii="Trebuchet MS" w:hAnsi="Trebuchet MS"/>
          <w:spacing w:val="-6"/>
        </w:rPr>
        <w:t>usuarios.</w:t>
      </w:r>
    </w:p>
    <w:p w14:paraId="798D10C7">
      <w:pPr>
        <w:pStyle w:val="7"/>
        <w:spacing w:before="17"/>
        <w:rPr>
          <w:rFonts w:ascii="Trebuchet MS"/>
        </w:rPr>
      </w:pPr>
    </w:p>
    <w:p w14:paraId="520B0871">
      <w:pPr>
        <w:pStyle w:val="4"/>
      </w:pPr>
      <w:r>
        <w:rPr>
          <w:w w:val="90"/>
        </w:rPr>
        <w:t>Metodología</w:t>
      </w:r>
      <w:r>
        <w:rPr>
          <w:spacing w:val="-3"/>
        </w:rPr>
        <w:t xml:space="preserve"> </w:t>
      </w:r>
      <w:r>
        <w:rPr>
          <w:w w:val="90"/>
        </w:rPr>
        <w:t>de</w:t>
      </w:r>
      <w:r>
        <w:rPr>
          <w:spacing w:val="-6"/>
        </w:rPr>
        <w:t xml:space="preserve"> </w:t>
      </w:r>
      <w:r>
        <w:rPr>
          <w:w w:val="90"/>
        </w:rPr>
        <w:t>Análisis</w:t>
      </w:r>
      <w:r>
        <w:rPr>
          <w:spacing w:val="-2"/>
        </w:rPr>
        <w:t xml:space="preserve"> </w:t>
      </w:r>
      <w:r>
        <w:rPr>
          <w:w w:val="90"/>
        </w:rPr>
        <w:t>de</w:t>
      </w:r>
      <w:r>
        <w:rPr>
          <w:spacing w:val="-3"/>
        </w:rPr>
        <w:t xml:space="preserve"> </w:t>
      </w:r>
      <w:r>
        <w:rPr>
          <w:spacing w:val="-2"/>
          <w:w w:val="90"/>
        </w:rPr>
        <w:t>Mercado</w:t>
      </w:r>
    </w:p>
    <w:p w14:paraId="635AC63E">
      <w:pPr>
        <w:pStyle w:val="7"/>
        <w:spacing w:before="34"/>
        <w:rPr>
          <w:rFonts w:ascii="Trebuchet MS"/>
          <w:b/>
        </w:rPr>
      </w:pPr>
    </w:p>
    <w:p w14:paraId="69A5F74D">
      <w:pPr>
        <w:pStyle w:val="7"/>
        <w:spacing w:before="1" w:line="252" w:lineRule="auto"/>
        <w:ind w:right="1268"/>
        <w:rPr>
          <w:rFonts w:ascii="Trebuchet MS" w:hAnsi="Trebuchet MS"/>
        </w:rPr>
      </w:pPr>
      <w:r>
        <w:rPr>
          <w:rFonts w:ascii="Trebuchet MS" w:hAnsi="Trebuchet MS"/>
          <w:w w:val="90"/>
        </w:rPr>
        <w:t>Para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realizar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este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análisis,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se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seleccionaron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plataformas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similares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que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 xml:space="preserve">ofrecen </w:t>
      </w:r>
      <w:r>
        <w:rPr>
          <w:rFonts w:ascii="Trebuchet MS" w:hAnsi="Trebuchet MS"/>
          <w:spacing w:val="-6"/>
        </w:rPr>
        <w:t>gestión</w:t>
      </w:r>
      <w:r>
        <w:rPr>
          <w:rFonts w:ascii="Trebuchet MS" w:hAnsi="Trebuchet MS"/>
          <w:spacing w:val="-33"/>
        </w:rPr>
        <w:t xml:space="preserve"> </w:t>
      </w:r>
      <w:r>
        <w:rPr>
          <w:rFonts w:ascii="Trebuchet MS" w:hAnsi="Trebuchet MS"/>
          <w:spacing w:val="-6"/>
        </w:rPr>
        <w:t>de</w:t>
      </w:r>
      <w:r>
        <w:rPr>
          <w:rFonts w:ascii="Trebuchet MS" w:hAnsi="Trebuchet MS"/>
          <w:spacing w:val="-32"/>
        </w:rPr>
        <w:t xml:space="preserve"> </w:t>
      </w:r>
      <w:r>
        <w:rPr>
          <w:rFonts w:ascii="Trebuchet MS" w:hAnsi="Trebuchet MS"/>
          <w:spacing w:val="-6"/>
        </w:rPr>
        <w:t>comparendos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6"/>
        </w:rPr>
        <w:t>o</w:t>
      </w:r>
      <w:r>
        <w:rPr>
          <w:rFonts w:ascii="Trebuchet MS" w:hAnsi="Trebuchet MS"/>
          <w:spacing w:val="-32"/>
        </w:rPr>
        <w:t xml:space="preserve"> </w:t>
      </w:r>
      <w:r>
        <w:rPr>
          <w:rFonts w:ascii="Trebuchet MS" w:hAnsi="Trebuchet MS"/>
          <w:spacing w:val="-6"/>
        </w:rPr>
        <w:t>sistemas</w:t>
      </w:r>
      <w:r>
        <w:rPr>
          <w:rFonts w:ascii="Trebuchet MS" w:hAnsi="Trebuchet MS"/>
          <w:spacing w:val="-33"/>
        </w:rPr>
        <w:t xml:space="preserve"> </w:t>
      </w:r>
      <w:r>
        <w:rPr>
          <w:rFonts w:ascii="Trebuchet MS" w:hAnsi="Trebuchet MS"/>
          <w:spacing w:val="-6"/>
        </w:rPr>
        <w:t>de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6"/>
        </w:rPr>
        <w:t>sanciones,</w:t>
      </w:r>
      <w:r>
        <w:rPr>
          <w:rFonts w:ascii="Trebuchet MS" w:hAnsi="Trebuchet MS"/>
          <w:spacing w:val="-32"/>
        </w:rPr>
        <w:t xml:space="preserve"> </w:t>
      </w:r>
      <w:r>
        <w:rPr>
          <w:rFonts w:ascii="Trebuchet MS" w:hAnsi="Trebuchet MS"/>
          <w:spacing w:val="-6"/>
        </w:rPr>
        <w:t>con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6"/>
        </w:rPr>
        <w:t>un</w:t>
      </w:r>
      <w:r>
        <w:rPr>
          <w:rFonts w:ascii="Trebuchet MS" w:hAnsi="Trebuchet MS"/>
          <w:spacing w:val="-33"/>
        </w:rPr>
        <w:t xml:space="preserve"> </w:t>
      </w:r>
      <w:r>
        <w:rPr>
          <w:rFonts w:ascii="Trebuchet MS" w:hAnsi="Trebuchet MS"/>
          <w:spacing w:val="-6"/>
        </w:rPr>
        <w:t>enfoque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6"/>
        </w:rPr>
        <w:t>en</w:t>
      </w:r>
      <w:r>
        <w:rPr>
          <w:rFonts w:ascii="Trebuchet MS" w:hAnsi="Trebuchet MS"/>
          <w:spacing w:val="-33"/>
        </w:rPr>
        <w:t xml:space="preserve"> </w:t>
      </w:r>
      <w:r>
        <w:rPr>
          <w:rFonts w:ascii="Trebuchet MS" w:hAnsi="Trebuchet MS"/>
          <w:spacing w:val="-6"/>
        </w:rPr>
        <w:t xml:space="preserve">las </w:t>
      </w:r>
      <w:r>
        <w:rPr>
          <w:rFonts w:ascii="Trebuchet MS" w:hAnsi="Trebuchet MS"/>
        </w:rPr>
        <w:t>siguientes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</w:rPr>
        <w:t>áreas:</w:t>
      </w:r>
    </w:p>
    <w:p w14:paraId="276353CD">
      <w:pPr>
        <w:pStyle w:val="7"/>
        <w:spacing w:line="252" w:lineRule="auto"/>
        <w:ind w:right="1268"/>
        <w:rPr>
          <w:rFonts w:ascii="Trebuchet MS" w:hAnsi="Trebuchet MS"/>
        </w:rPr>
      </w:pPr>
      <w:r>
        <w:rPr>
          <w:rFonts w:ascii="Trebuchet MS" w:hAnsi="Trebuchet MS"/>
          <w:spacing w:val="-8"/>
        </w:rPr>
        <w:t>Consultas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26"/>
        </w:rPr>
        <w:t xml:space="preserve"> </w:t>
      </w:r>
      <w:r>
        <w:rPr>
          <w:rFonts w:ascii="Trebuchet MS" w:hAnsi="Trebuchet MS"/>
          <w:spacing w:val="-8"/>
        </w:rPr>
        <w:t>comparendos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en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línea: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Cómo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los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8"/>
        </w:rPr>
        <w:t>usuarios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consultan</w:t>
      </w:r>
      <w:r>
        <w:rPr>
          <w:rFonts w:ascii="Trebuchet MS" w:hAnsi="Trebuchet MS"/>
          <w:spacing w:val="-26"/>
        </w:rPr>
        <w:t xml:space="preserve"> </w:t>
      </w:r>
      <w:r>
        <w:rPr>
          <w:rFonts w:ascii="Trebuchet MS" w:hAnsi="Trebuchet MS"/>
          <w:spacing w:val="-8"/>
        </w:rPr>
        <w:t xml:space="preserve">sus </w:t>
      </w:r>
      <w:r>
        <w:rPr>
          <w:rFonts w:ascii="Trebuchet MS" w:hAnsi="Trebuchet MS"/>
          <w:w w:val="90"/>
        </w:rPr>
        <w:t>infracciones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y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qué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facilidades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tienen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para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acceder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a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información.</w:t>
      </w:r>
    </w:p>
    <w:p w14:paraId="5AD0A1A2">
      <w:pPr>
        <w:pStyle w:val="7"/>
        <w:spacing w:before="17"/>
        <w:rPr>
          <w:rFonts w:ascii="Trebuchet MS"/>
        </w:rPr>
      </w:pPr>
    </w:p>
    <w:p w14:paraId="190B71CB">
      <w:pPr>
        <w:pStyle w:val="7"/>
        <w:spacing w:line="254" w:lineRule="auto"/>
        <w:ind w:right="1268"/>
        <w:rPr>
          <w:rFonts w:ascii="Trebuchet MS" w:hAnsi="Trebuchet MS"/>
        </w:rPr>
      </w:pPr>
      <w:r>
        <w:rPr>
          <w:rFonts w:ascii="Trebuchet MS" w:hAnsi="Trebuchet MS"/>
          <w:w w:val="90"/>
        </w:rPr>
        <w:t>Integración de pasarelas de pago: Soluciones que permiten a los ciudadanos realizar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pagos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electrónicos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sus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comparendos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manera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sencilla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y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segura.</w:t>
      </w:r>
    </w:p>
    <w:p w14:paraId="2967C93B">
      <w:pPr>
        <w:pStyle w:val="7"/>
        <w:spacing w:before="13"/>
        <w:rPr>
          <w:rFonts w:ascii="Trebuchet MS"/>
        </w:rPr>
      </w:pPr>
    </w:p>
    <w:p w14:paraId="2ED5E8B4">
      <w:pPr>
        <w:pStyle w:val="7"/>
        <w:spacing w:line="252" w:lineRule="auto"/>
        <w:ind w:right="1268"/>
        <w:rPr>
          <w:rFonts w:ascii="Trebuchet MS" w:hAnsi="Trebuchet MS"/>
        </w:rPr>
      </w:pPr>
      <w:r>
        <w:rPr>
          <w:rFonts w:ascii="Trebuchet MS" w:hAnsi="Trebuchet MS"/>
          <w:w w:val="90"/>
        </w:rPr>
        <w:t>Funcionalidades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adicionales: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Incluyendo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generación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informes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 xml:space="preserve">detallados, </w:t>
      </w:r>
      <w:r>
        <w:rPr>
          <w:rFonts w:ascii="Trebuchet MS" w:hAnsi="Trebuchet MS"/>
          <w:spacing w:val="-8"/>
        </w:rPr>
        <w:t>notificaciones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automáticas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8"/>
        </w:rPr>
        <w:t>y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8"/>
        </w:rPr>
        <w:t>seguimiento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8"/>
        </w:rPr>
        <w:t>casos.</w:t>
      </w:r>
    </w:p>
    <w:p w14:paraId="5E7CE190">
      <w:pPr>
        <w:pStyle w:val="7"/>
        <w:spacing w:before="17"/>
        <w:rPr>
          <w:rFonts w:ascii="Trebuchet MS"/>
        </w:rPr>
      </w:pPr>
    </w:p>
    <w:p w14:paraId="2EB951C9">
      <w:pPr>
        <w:pStyle w:val="4"/>
      </w:pPr>
      <w:r>
        <w:rPr>
          <w:w w:val="90"/>
        </w:rPr>
        <w:t>Las</w:t>
      </w:r>
      <w:r>
        <w:rPr>
          <w:spacing w:val="8"/>
        </w:rPr>
        <w:t xml:space="preserve"> </w:t>
      </w:r>
      <w:r>
        <w:rPr>
          <w:w w:val="90"/>
        </w:rPr>
        <w:t>plataformas</w:t>
      </w:r>
      <w:r>
        <w:rPr>
          <w:spacing w:val="9"/>
        </w:rPr>
        <w:t xml:space="preserve"> </w:t>
      </w:r>
      <w:r>
        <w:rPr>
          <w:w w:val="90"/>
        </w:rPr>
        <w:t>analizadas</w:t>
      </w:r>
      <w:r>
        <w:rPr>
          <w:spacing w:val="8"/>
        </w:rPr>
        <w:t xml:space="preserve"> </w:t>
      </w:r>
      <w:r>
        <w:rPr>
          <w:spacing w:val="-2"/>
          <w:w w:val="90"/>
        </w:rPr>
        <w:t>incluyen:</w:t>
      </w:r>
    </w:p>
    <w:p w14:paraId="0EEDFA9C">
      <w:pPr>
        <w:pStyle w:val="7"/>
        <w:spacing w:before="34"/>
        <w:rPr>
          <w:rFonts w:ascii="Trebuchet MS"/>
          <w:b/>
        </w:rPr>
      </w:pPr>
    </w:p>
    <w:p w14:paraId="367B8E3B">
      <w:pPr>
        <w:pStyle w:val="7"/>
        <w:spacing w:line="252" w:lineRule="auto"/>
        <w:ind w:right="1268"/>
        <w:rPr>
          <w:rFonts w:ascii="Trebuchet MS" w:hAnsi="Trebuchet MS"/>
        </w:rPr>
      </w:pPr>
      <w:r>
        <w:rPr>
          <w:rFonts w:ascii="Trebuchet MS" w:hAnsi="Trebuchet MS"/>
          <w:b/>
          <w:spacing w:val="-8"/>
        </w:rPr>
        <w:t>SIMIT</w:t>
      </w:r>
      <w:r>
        <w:rPr>
          <w:rFonts w:ascii="Trebuchet MS" w:hAnsi="Trebuchet MS"/>
          <w:b/>
          <w:spacing w:val="-28"/>
        </w:rPr>
        <w:t xml:space="preserve"> </w:t>
      </w:r>
      <w:r>
        <w:rPr>
          <w:rFonts w:ascii="Trebuchet MS" w:hAnsi="Trebuchet MS"/>
          <w:spacing w:val="-8"/>
        </w:rPr>
        <w:t>(Sistema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Integrado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Información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8"/>
        </w:rPr>
        <w:t>Multas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Colombia):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Un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 xml:space="preserve">sistema </w:t>
      </w:r>
      <w:r>
        <w:rPr>
          <w:rFonts w:ascii="Trebuchet MS" w:hAnsi="Trebuchet MS"/>
          <w:w w:val="90"/>
        </w:rPr>
        <w:t>utilizado</w:t>
      </w:r>
      <w:r>
        <w:rPr>
          <w:rFonts w:ascii="Trebuchet MS" w:hAnsi="Trebuchet MS"/>
          <w:spacing w:val="-20"/>
          <w:w w:val="90"/>
        </w:rPr>
        <w:t xml:space="preserve"> </w:t>
      </w:r>
      <w:r>
        <w:rPr>
          <w:rFonts w:ascii="Trebuchet MS" w:hAnsi="Trebuchet MS"/>
          <w:w w:val="90"/>
        </w:rPr>
        <w:t>a</w:t>
      </w:r>
      <w:r>
        <w:rPr>
          <w:rFonts w:ascii="Trebuchet MS" w:hAnsi="Trebuchet MS"/>
          <w:spacing w:val="-24"/>
          <w:w w:val="90"/>
        </w:rPr>
        <w:t xml:space="preserve"> </w:t>
      </w:r>
      <w:r>
        <w:rPr>
          <w:rFonts w:ascii="Trebuchet MS" w:hAnsi="Trebuchet MS"/>
          <w:w w:val="90"/>
        </w:rPr>
        <w:t>nivel</w:t>
      </w:r>
      <w:r>
        <w:rPr>
          <w:rFonts w:ascii="Trebuchet MS" w:hAnsi="Trebuchet MS"/>
          <w:spacing w:val="-20"/>
          <w:w w:val="90"/>
        </w:rPr>
        <w:t xml:space="preserve"> </w:t>
      </w:r>
      <w:r>
        <w:rPr>
          <w:rFonts w:ascii="Trebuchet MS" w:hAnsi="Trebuchet MS"/>
          <w:w w:val="90"/>
        </w:rPr>
        <w:t>nacional</w:t>
      </w:r>
      <w:r>
        <w:rPr>
          <w:rFonts w:ascii="Trebuchet MS" w:hAnsi="Trebuchet MS"/>
          <w:spacing w:val="-20"/>
          <w:w w:val="90"/>
        </w:rPr>
        <w:t xml:space="preserve"> </w:t>
      </w:r>
      <w:r>
        <w:rPr>
          <w:rFonts w:ascii="Trebuchet MS" w:hAnsi="Trebuchet MS"/>
          <w:w w:val="90"/>
        </w:rPr>
        <w:t>para</w:t>
      </w:r>
      <w:r>
        <w:rPr>
          <w:rFonts w:ascii="Trebuchet MS" w:hAnsi="Trebuchet MS"/>
          <w:spacing w:val="-24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24"/>
          <w:w w:val="90"/>
        </w:rPr>
        <w:t xml:space="preserve"> </w:t>
      </w:r>
      <w:r>
        <w:rPr>
          <w:rFonts w:ascii="Trebuchet MS" w:hAnsi="Trebuchet MS"/>
          <w:w w:val="90"/>
        </w:rPr>
        <w:t>consulta</w:t>
      </w:r>
      <w:r>
        <w:rPr>
          <w:rFonts w:ascii="Trebuchet MS" w:hAnsi="Trebuchet MS"/>
          <w:spacing w:val="-24"/>
          <w:w w:val="90"/>
        </w:rPr>
        <w:t xml:space="preserve"> </w:t>
      </w:r>
      <w:r>
        <w:rPr>
          <w:rFonts w:ascii="Trebuchet MS" w:hAnsi="Trebuchet MS"/>
          <w:w w:val="90"/>
        </w:rPr>
        <w:t>y</w:t>
      </w:r>
      <w:r>
        <w:rPr>
          <w:rFonts w:ascii="Trebuchet MS" w:hAnsi="Trebuchet MS"/>
          <w:spacing w:val="-25"/>
          <w:w w:val="90"/>
        </w:rPr>
        <w:t xml:space="preserve"> </w:t>
      </w:r>
      <w:r>
        <w:rPr>
          <w:rFonts w:ascii="Trebuchet MS" w:hAnsi="Trebuchet MS"/>
          <w:w w:val="90"/>
        </w:rPr>
        <w:t>pago</w:t>
      </w:r>
      <w:r>
        <w:rPr>
          <w:rFonts w:ascii="Trebuchet MS" w:hAnsi="Trebuchet MS"/>
          <w:spacing w:val="-22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23"/>
          <w:w w:val="90"/>
        </w:rPr>
        <w:t xml:space="preserve"> </w:t>
      </w:r>
      <w:r>
        <w:rPr>
          <w:rFonts w:ascii="Trebuchet MS" w:hAnsi="Trebuchet MS"/>
          <w:w w:val="90"/>
        </w:rPr>
        <w:t>multas</w:t>
      </w:r>
      <w:r>
        <w:rPr>
          <w:rFonts w:ascii="Trebuchet MS" w:hAnsi="Trebuchet MS"/>
          <w:spacing w:val="-24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22"/>
          <w:w w:val="90"/>
        </w:rPr>
        <w:t xml:space="preserve"> </w:t>
      </w:r>
      <w:r>
        <w:rPr>
          <w:rFonts w:ascii="Trebuchet MS" w:hAnsi="Trebuchet MS"/>
          <w:w w:val="90"/>
        </w:rPr>
        <w:t>tránsito.</w:t>
      </w:r>
      <w:r>
        <w:rPr>
          <w:rFonts w:ascii="Trebuchet MS" w:hAnsi="Trebuchet MS"/>
          <w:spacing w:val="-23"/>
          <w:w w:val="90"/>
        </w:rPr>
        <w:t xml:space="preserve"> </w:t>
      </w:r>
      <w:r>
        <w:rPr>
          <w:rFonts w:ascii="Trebuchet MS" w:hAnsi="Trebuchet MS"/>
          <w:w w:val="90"/>
        </w:rPr>
        <w:t>Permite</w:t>
      </w:r>
      <w:r>
        <w:rPr>
          <w:rFonts w:ascii="Trebuchet MS" w:hAnsi="Trebuchet MS"/>
          <w:spacing w:val="-23"/>
          <w:w w:val="90"/>
        </w:rPr>
        <w:t xml:space="preserve"> </w:t>
      </w:r>
      <w:r>
        <w:rPr>
          <w:rFonts w:ascii="Trebuchet MS" w:hAnsi="Trebuchet MS"/>
          <w:w w:val="90"/>
        </w:rPr>
        <w:t xml:space="preserve">a </w:t>
      </w:r>
      <w:r>
        <w:rPr>
          <w:rFonts w:ascii="Trebuchet MS" w:hAnsi="Trebuchet MS"/>
          <w:spacing w:val="-8"/>
        </w:rPr>
        <w:t>los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8"/>
        </w:rPr>
        <w:t>usuarios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consultar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8"/>
        </w:rPr>
        <w:t>el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8"/>
        </w:rPr>
        <w:t>estado</w:t>
      </w:r>
      <w:r>
        <w:rPr>
          <w:rFonts w:ascii="Trebuchet MS" w:hAnsi="Trebuchet MS"/>
          <w:spacing w:val="-26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8"/>
        </w:rPr>
        <w:t>sus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infracciones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y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spacing w:val="-8"/>
        </w:rPr>
        <w:t>gestionar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el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8"/>
        </w:rPr>
        <w:t>pago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8"/>
        </w:rPr>
        <w:t xml:space="preserve">las </w:t>
      </w:r>
      <w:r>
        <w:rPr>
          <w:rFonts w:ascii="Trebuchet MS" w:hAnsi="Trebuchet MS"/>
          <w:spacing w:val="-2"/>
        </w:rPr>
        <w:t>mismas.</w:t>
      </w:r>
    </w:p>
    <w:p w14:paraId="219B2BAC">
      <w:pPr>
        <w:pStyle w:val="7"/>
        <w:spacing w:before="19"/>
        <w:rPr>
          <w:rFonts w:ascii="Trebuchet MS"/>
        </w:rPr>
      </w:pPr>
    </w:p>
    <w:p w14:paraId="3EEFD259">
      <w:pPr>
        <w:spacing w:before="0" w:line="252" w:lineRule="auto"/>
        <w:ind w:left="0" w:right="1112" w:firstLine="0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b/>
          <w:spacing w:val="-8"/>
          <w:sz w:val="28"/>
        </w:rPr>
        <w:t>Sistema</w:t>
      </w:r>
      <w:r>
        <w:rPr>
          <w:rFonts w:ascii="Trebuchet MS" w:hAnsi="Trebuchet MS"/>
          <w:b/>
          <w:spacing w:val="-28"/>
          <w:sz w:val="28"/>
        </w:rPr>
        <w:t xml:space="preserve"> </w:t>
      </w:r>
      <w:r>
        <w:rPr>
          <w:rFonts w:ascii="Trebuchet MS" w:hAnsi="Trebuchet MS"/>
          <w:b/>
          <w:spacing w:val="-8"/>
          <w:sz w:val="28"/>
        </w:rPr>
        <w:t>de</w:t>
      </w:r>
      <w:r>
        <w:rPr>
          <w:rFonts w:ascii="Trebuchet MS" w:hAnsi="Trebuchet MS"/>
          <w:b/>
          <w:spacing w:val="-28"/>
          <w:sz w:val="28"/>
        </w:rPr>
        <w:t xml:space="preserve"> </w:t>
      </w:r>
      <w:r>
        <w:rPr>
          <w:rFonts w:ascii="Trebuchet MS" w:hAnsi="Trebuchet MS"/>
          <w:b/>
          <w:spacing w:val="-8"/>
          <w:sz w:val="28"/>
        </w:rPr>
        <w:t>Control</w:t>
      </w:r>
      <w:r>
        <w:rPr>
          <w:rFonts w:ascii="Trebuchet MS" w:hAnsi="Trebuchet MS"/>
          <w:b/>
          <w:spacing w:val="-31"/>
          <w:sz w:val="28"/>
        </w:rPr>
        <w:t xml:space="preserve"> </w:t>
      </w:r>
      <w:r>
        <w:rPr>
          <w:rFonts w:ascii="Trebuchet MS" w:hAnsi="Trebuchet MS"/>
          <w:b/>
          <w:spacing w:val="-8"/>
          <w:sz w:val="28"/>
        </w:rPr>
        <w:t>de</w:t>
      </w:r>
      <w:r>
        <w:rPr>
          <w:rFonts w:ascii="Trebuchet MS" w:hAnsi="Trebuchet MS"/>
          <w:b/>
          <w:spacing w:val="-28"/>
          <w:sz w:val="28"/>
        </w:rPr>
        <w:t xml:space="preserve"> </w:t>
      </w:r>
      <w:r>
        <w:rPr>
          <w:rFonts w:ascii="Trebuchet MS" w:hAnsi="Trebuchet MS"/>
          <w:b/>
          <w:spacing w:val="-8"/>
          <w:sz w:val="28"/>
        </w:rPr>
        <w:t>Comparendos</w:t>
      </w:r>
      <w:r>
        <w:rPr>
          <w:rFonts w:ascii="Trebuchet MS" w:hAnsi="Trebuchet MS"/>
          <w:b/>
          <w:spacing w:val="-26"/>
          <w:sz w:val="28"/>
        </w:rPr>
        <w:t xml:space="preserve"> </w:t>
      </w:r>
      <w:r>
        <w:rPr>
          <w:rFonts w:ascii="Trebuchet MS" w:hAnsi="Trebuchet MS"/>
          <w:b/>
          <w:spacing w:val="-8"/>
          <w:sz w:val="28"/>
        </w:rPr>
        <w:t>de</w:t>
      </w:r>
      <w:r>
        <w:rPr>
          <w:rFonts w:ascii="Trebuchet MS" w:hAnsi="Trebuchet MS"/>
          <w:b/>
          <w:spacing w:val="-30"/>
          <w:sz w:val="28"/>
        </w:rPr>
        <w:t xml:space="preserve"> </w:t>
      </w:r>
      <w:r>
        <w:rPr>
          <w:rFonts w:ascii="Trebuchet MS" w:hAnsi="Trebuchet MS"/>
          <w:b/>
          <w:spacing w:val="-8"/>
          <w:sz w:val="28"/>
        </w:rPr>
        <w:t>la</w:t>
      </w:r>
      <w:r>
        <w:rPr>
          <w:rFonts w:ascii="Trebuchet MS" w:hAnsi="Trebuchet MS"/>
          <w:b/>
          <w:spacing w:val="-28"/>
          <w:sz w:val="28"/>
        </w:rPr>
        <w:t xml:space="preserve"> </w:t>
      </w:r>
      <w:r>
        <w:rPr>
          <w:rFonts w:ascii="Trebuchet MS" w:hAnsi="Trebuchet MS"/>
          <w:b/>
          <w:spacing w:val="-8"/>
          <w:sz w:val="28"/>
        </w:rPr>
        <w:t>Secretaría</w:t>
      </w:r>
      <w:r>
        <w:rPr>
          <w:rFonts w:ascii="Trebuchet MS" w:hAnsi="Trebuchet MS"/>
          <w:b/>
          <w:spacing w:val="-28"/>
          <w:sz w:val="28"/>
        </w:rPr>
        <w:t xml:space="preserve"> </w:t>
      </w:r>
      <w:r>
        <w:rPr>
          <w:rFonts w:ascii="Trebuchet MS" w:hAnsi="Trebuchet MS"/>
          <w:b/>
          <w:spacing w:val="-8"/>
          <w:sz w:val="28"/>
        </w:rPr>
        <w:t>de</w:t>
      </w:r>
      <w:r>
        <w:rPr>
          <w:rFonts w:ascii="Trebuchet MS" w:hAnsi="Trebuchet MS"/>
          <w:b/>
          <w:spacing w:val="-28"/>
          <w:sz w:val="28"/>
        </w:rPr>
        <w:t xml:space="preserve"> </w:t>
      </w:r>
      <w:r>
        <w:rPr>
          <w:rFonts w:ascii="Trebuchet MS" w:hAnsi="Trebuchet MS"/>
          <w:b/>
          <w:spacing w:val="-8"/>
          <w:sz w:val="28"/>
        </w:rPr>
        <w:t>Movilidad</w:t>
      </w:r>
      <w:r>
        <w:rPr>
          <w:rFonts w:ascii="Trebuchet MS" w:hAnsi="Trebuchet MS"/>
          <w:b/>
          <w:spacing w:val="-28"/>
          <w:sz w:val="28"/>
        </w:rPr>
        <w:t xml:space="preserve"> </w:t>
      </w:r>
      <w:r>
        <w:rPr>
          <w:rFonts w:ascii="Trebuchet MS" w:hAnsi="Trebuchet MS"/>
          <w:b/>
          <w:spacing w:val="-8"/>
          <w:sz w:val="28"/>
        </w:rPr>
        <w:t>de</w:t>
      </w:r>
      <w:r>
        <w:rPr>
          <w:rFonts w:ascii="Trebuchet MS" w:hAnsi="Trebuchet MS"/>
          <w:b/>
          <w:spacing w:val="-28"/>
          <w:sz w:val="28"/>
        </w:rPr>
        <w:t xml:space="preserve"> </w:t>
      </w:r>
      <w:r>
        <w:rPr>
          <w:rFonts w:ascii="Trebuchet MS" w:hAnsi="Trebuchet MS"/>
          <w:b/>
          <w:spacing w:val="-8"/>
          <w:sz w:val="28"/>
        </w:rPr>
        <w:t>Bogotá</w:t>
      </w:r>
      <w:r>
        <w:rPr>
          <w:rFonts w:ascii="Trebuchet MS" w:hAnsi="Trebuchet MS"/>
          <w:spacing w:val="-8"/>
          <w:sz w:val="28"/>
        </w:rPr>
        <w:t xml:space="preserve">: </w:t>
      </w:r>
      <w:r>
        <w:rPr>
          <w:rFonts w:ascii="Trebuchet MS" w:hAnsi="Trebuchet MS"/>
          <w:w w:val="90"/>
          <w:sz w:val="28"/>
        </w:rPr>
        <w:t>Plataforma</w:t>
      </w:r>
      <w:r>
        <w:rPr>
          <w:rFonts w:ascii="Trebuchet MS" w:hAnsi="Trebuchet MS"/>
          <w:spacing w:val="-16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que</w:t>
      </w:r>
      <w:r>
        <w:rPr>
          <w:rFonts w:ascii="Trebuchet MS" w:hAnsi="Trebuchet MS"/>
          <w:spacing w:val="-15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ofrece</w:t>
      </w:r>
      <w:r>
        <w:rPr>
          <w:rFonts w:ascii="Trebuchet MS" w:hAnsi="Trebuchet MS"/>
          <w:spacing w:val="-1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consulta</w:t>
      </w:r>
      <w:r>
        <w:rPr>
          <w:rFonts w:ascii="Trebuchet MS" w:hAnsi="Trebuchet MS"/>
          <w:spacing w:val="-16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</w:t>
      </w:r>
      <w:r>
        <w:rPr>
          <w:rFonts w:ascii="Trebuchet MS" w:hAnsi="Trebuchet MS"/>
          <w:spacing w:val="-14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infracciones</w:t>
      </w:r>
      <w:r>
        <w:rPr>
          <w:rFonts w:ascii="Trebuchet MS" w:hAnsi="Trebuchet MS"/>
          <w:spacing w:val="-1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</w:t>
      </w:r>
      <w:r>
        <w:rPr>
          <w:rFonts w:ascii="Trebuchet MS" w:hAnsi="Trebuchet MS"/>
          <w:spacing w:val="-15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tránsito</w:t>
      </w:r>
      <w:r>
        <w:rPr>
          <w:rFonts w:ascii="Trebuchet MS" w:hAnsi="Trebuchet MS"/>
          <w:spacing w:val="-15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y</w:t>
      </w:r>
      <w:r>
        <w:rPr>
          <w:rFonts w:ascii="Trebuchet MS" w:hAnsi="Trebuchet MS"/>
          <w:spacing w:val="-12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opciones</w:t>
      </w:r>
      <w:r>
        <w:rPr>
          <w:rFonts w:ascii="Trebuchet MS" w:hAnsi="Trebuchet MS"/>
          <w:spacing w:val="-16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para</w:t>
      </w:r>
      <w:r>
        <w:rPr>
          <w:rFonts w:ascii="Trebuchet MS" w:hAnsi="Trebuchet MS"/>
          <w:spacing w:val="-16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generar acuerdos de pago. Incluye funciones de notificación y seguimiento de pagos.</w:t>
      </w:r>
    </w:p>
    <w:p w14:paraId="4477447A">
      <w:pPr>
        <w:pStyle w:val="7"/>
        <w:spacing w:before="16"/>
        <w:rPr>
          <w:rFonts w:ascii="Trebuchet MS"/>
        </w:rPr>
      </w:pPr>
    </w:p>
    <w:p w14:paraId="254E0FEA">
      <w:pPr>
        <w:pStyle w:val="7"/>
        <w:spacing w:line="252" w:lineRule="auto"/>
        <w:ind w:right="1320"/>
        <w:jc w:val="both"/>
        <w:rPr>
          <w:rFonts w:ascii="Trebuchet MS" w:hAnsi="Trebuchet MS"/>
        </w:rPr>
      </w:pPr>
      <w:r>
        <w:rPr>
          <w:rFonts w:ascii="Trebuchet MS" w:hAnsi="Trebuchet MS"/>
          <w:b/>
          <w:w w:val="90"/>
        </w:rPr>
        <w:t>LICO</w:t>
      </w:r>
      <w:r>
        <w:rPr>
          <w:rFonts w:ascii="Trebuchet MS" w:hAnsi="Trebuchet MS"/>
          <w:b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(Sistema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Liquidación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Infracciones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Convivencia):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Implementado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en algunas ciudades, permite la gestión de sanciones por infracciones relacionadas con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el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orden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público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y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convivencia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ciudadana,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integrando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notificación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</w:p>
    <w:p w14:paraId="3C5D626D">
      <w:pPr>
        <w:pStyle w:val="7"/>
        <w:spacing w:after="0" w:line="252" w:lineRule="auto"/>
        <w:jc w:val="both"/>
        <w:rPr>
          <w:rFonts w:ascii="Trebuchet MS" w:hAnsi="Trebuchet MS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37A6FB3D">
      <w:pPr>
        <w:pStyle w:val="7"/>
        <w:rPr>
          <w:rFonts w:ascii="Trebuchet MS"/>
        </w:rPr>
      </w:pPr>
      <w:r>
        <w:rPr>
          <w:rFonts w:ascii="Trebuchet MS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CAAA28">
      <w:pPr>
        <w:pStyle w:val="7"/>
        <w:rPr>
          <w:rFonts w:ascii="Trebuchet MS"/>
        </w:rPr>
      </w:pPr>
    </w:p>
    <w:p w14:paraId="4765C27A">
      <w:pPr>
        <w:pStyle w:val="7"/>
        <w:rPr>
          <w:rFonts w:ascii="Trebuchet MS"/>
        </w:rPr>
      </w:pPr>
    </w:p>
    <w:p w14:paraId="437D099D">
      <w:pPr>
        <w:pStyle w:val="7"/>
        <w:rPr>
          <w:rFonts w:ascii="Trebuchet MS"/>
        </w:rPr>
      </w:pPr>
    </w:p>
    <w:p w14:paraId="1BDA0139">
      <w:pPr>
        <w:pStyle w:val="7"/>
        <w:spacing w:before="115"/>
        <w:rPr>
          <w:rFonts w:ascii="Trebuchet MS"/>
        </w:rPr>
      </w:pPr>
    </w:p>
    <w:p w14:paraId="30BCB9B5">
      <w:pPr>
        <w:pStyle w:val="7"/>
        <w:rPr>
          <w:rFonts w:ascii="Trebuchet MS" w:hAnsi="Trebuchet MS"/>
        </w:rPr>
      </w:pPr>
      <w:r>
        <w:rPr>
          <w:rFonts w:ascii="Trebuchet MS" w:hAnsi="Trebuchet MS"/>
          <w:w w:val="90"/>
        </w:rPr>
        <w:t>cobros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y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gestión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acuerdos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spacing w:val="-4"/>
          <w:w w:val="90"/>
        </w:rPr>
        <w:t>pago.</w:t>
      </w:r>
    </w:p>
    <w:p w14:paraId="48C955D9">
      <w:pPr>
        <w:pStyle w:val="7"/>
        <w:rPr>
          <w:rFonts w:ascii="Trebuchet MS"/>
        </w:rPr>
      </w:pPr>
    </w:p>
    <w:p w14:paraId="4542898E">
      <w:pPr>
        <w:pStyle w:val="7"/>
        <w:spacing w:before="246"/>
        <w:rPr>
          <w:rFonts w:ascii="Trebuchet MS"/>
        </w:rPr>
      </w:pPr>
    </w:p>
    <w:p w14:paraId="781C792F">
      <w:pPr>
        <w:pStyle w:val="2"/>
      </w:pPr>
      <w:r>
        <w:rPr>
          <w:color w:val="092F41"/>
          <w:w w:val="90"/>
        </w:rPr>
        <w:t>Datos</w:t>
      </w:r>
      <w:r>
        <w:rPr>
          <w:color w:val="092F41"/>
          <w:spacing w:val="-10"/>
        </w:rPr>
        <w:t xml:space="preserve"> </w:t>
      </w:r>
      <w:r>
        <w:rPr>
          <w:color w:val="092F41"/>
          <w:w w:val="90"/>
        </w:rPr>
        <w:t>recopilados</w:t>
      </w:r>
      <w:r>
        <w:rPr>
          <w:color w:val="092F41"/>
          <w:spacing w:val="-8"/>
        </w:rPr>
        <w:t xml:space="preserve"> </w:t>
      </w:r>
      <w:r>
        <w:rPr>
          <w:color w:val="092F41"/>
          <w:w w:val="90"/>
        </w:rPr>
        <w:t>del</w:t>
      </w:r>
      <w:r>
        <w:rPr>
          <w:color w:val="092F41"/>
          <w:spacing w:val="-1"/>
          <w:w w:val="90"/>
        </w:rPr>
        <w:t xml:space="preserve"> </w:t>
      </w:r>
      <w:r>
        <w:rPr>
          <w:color w:val="092F41"/>
          <w:w w:val="90"/>
        </w:rPr>
        <w:t>cliente</w:t>
      </w:r>
      <w:r>
        <w:rPr>
          <w:color w:val="092F41"/>
          <w:spacing w:val="-9"/>
        </w:rPr>
        <w:t xml:space="preserve"> </w:t>
      </w:r>
      <w:r>
        <w:rPr>
          <w:color w:val="092F41"/>
          <w:w w:val="90"/>
        </w:rPr>
        <w:t>o</w:t>
      </w:r>
      <w:r>
        <w:rPr>
          <w:color w:val="092F41"/>
          <w:spacing w:val="-2"/>
          <w:w w:val="90"/>
        </w:rPr>
        <w:t xml:space="preserve"> usuario</w:t>
      </w:r>
    </w:p>
    <w:p w14:paraId="5A8EC9C5">
      <w:pPr>
        <w:pStyle w:val="7"/>
        <w:spacing w:before="43"/>
        <w:rPr>
          <w:rFonts w:ascii="Trebuchet MS"/>
          <w:b/>
          <w:sz w:val="36"/>
        </w:rPr>
      </w:pPr>
    </w:p>
    <w:p w14:paraId="15EABE82">
      <w:pPr>
        <w:pStyle w:val="4"/>
        <w:spacing w:before="1"/>
      </w:pPr>
      <w:r>
        <w:rPr>
          <w:w w:val="90"/>
        </w:rPr>
        <w:t>Objetivo</w:t>
      </w:r>
      <w:r>
        <w:rPr>
          <w:spacing w:val="-13"/>
          <w:w w:val="90"/>
        </w:rPr>
        <w:t xml:space="preserve"> </w:t>
      </w:r>
      <w:r>
        <w:rPr>
          <w:w w:val="90"/>
        </w:rPr>
        <w:t>de</w:t>
      </w:r>
      <w:r>
        <w:rPr>
          <w:spacing w:val="-14"/>
          <w:w w:val="90"/>
        </w:rPr>
        <w:t xml:space="preserve"> </w:t>
      </w:r>
      <w:r>
        <w:rPr>
          <w:w w:val="90"/>
        </w:rPr>
        <w:t>la</w:t>
      </w:r>
      <w:r>
        <w:rPr>
          <w:spacing w:val="-16"/>
          <w:w w:val="90"/>
        </w:rPr>
        <w:t xml:space="preserve"> </w:t>
      </w:r>
      <w:r>
        <w:rPr>
          <w:w w:val="90"/>
        </w:rPr>
        <w:t>Recolección</w:t>
      </w:r>
      <w:r>
        <w:rPr>
          <w:spacing w:val="-14"/>
          <w:w w:val="90"/>
        </w:rPr>
        <w:t xml:space="preserve"> </w:t>
      </w:r>
      <w:r>
        <w:rPr>
          <w:w w:val="90"/>
        </w:rPr>
        <w:t>de</w:t>
      </w:r>
      <w:r>
        <w:rPr>
          <w:spacing w:val="-14"/>
          <w:w w:val="90"/>
        </w:rPr>
        <w:t xml:space="preserve"> </w:t>
      </w:r>
      <w:r>
        <w:rPr>
          <w:spacing w:val="-4"/>
          <w:w w:val="90"/>
        </w:rPr>
        <w:t>Datos</w:t>
      </w:r>
    </w:p>
    <w:p w14:paraId="6DCE20EB">
      <w:pPr>
        <w:pStyle w:val="7"/>
        <w:spacing w:before="129"/>
        <w:rPr>
          <w:rFonts w:ascii="Trebuchet MS"/>
          <w:b/>
        </w:rPr>
      </w:pPr>
    </w:p>
    <w:p w14:paraId="20FBDAAC">
      <w:pPr>
        <w:pStyle w:val="7"/>
        <w:spacing w:line="252" w:lineRule="auto"/>
        <w:ind w:right="1268"/>
        <w:rPr>
          <w:rFonts w:ascii="Trebuchet MS" w:hAnsi="Trebuchet MS"/>
        </w:rPr>
      </w:pPr>
      <w:r>
        <w:rPr>
          <w:rFonts w:ascii="Trebuchet MS" w:hAnsi="Trebuchet MS"/>
          <w:w w:val="90"/>
        </w:rPr>
        <w:t>El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objetivo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principal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recolección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datos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fue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identificar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las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necesidades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 xml:space="preserve">y </w:t>
      </w:r>
      <w:r>
        <w:rPr>
          <w:rFonts w:ascii="Trebuchet MS" w:hAnsi="Trebuchet MS"/>
          <w:spacing w:val="-8"/>
        </w:rPr>
        <w:t>expectativas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los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usuarios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del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sistema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26"/>
        </w:rPr>
        <w:t xml:space="preserve"> </w:t>
      </w:r>
      <w:r>
        <w:rPr>
          <w:rFonts w:ascii="Trebuchet MS" w:hAnsi="Trebuchet MS"/>
          <w:spacing w:val="-8"/>
        </w:rPr>
        <w:t>control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comparendos,</w:t>
      </w:r>
      <w:r>
        <w:rPr>
          <w:rFonts w:ascii="Trebuchet MS" w:hAnsi="Trebuchet MS"/>
          <w:spacing w:val="-26"/>
        </w:rPr>
        <w:t xml:space="preserve"> </w:t>
      </w:r>
      <w:r>
        <w:rPr>
          <w:rFonts w:ascii="Trebuchet MS" w:hAnsi="Trebuchet MS"/>
          <w:spacing w:val="-8"/>
        </w:rPr>
        <w:t>así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como comprender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8"/>
        </w:rPr>
        <w:t>cómo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se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gestionan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8"/>
        </w:rPr>
        <w:t>actualmente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las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8"/>
        </w:rPr>
        <w:t>infracciones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8"/>
        </w:rPr>
        <w:t>y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8"/>
        </w:rPr>
        <w:t>sanciones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8"/>
        </w:rPr>
        <w:t>en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 xml:space="preserve">la </w:t>
      </w:r>
      <w:r>
        <w:rPr>
          <w:rFonts w:ascii="Trebuchet MS" w:hAnsi="Trebuchet MS"/>
          <w:w w:val="90"/>
        </w:rPr>
        <w:t>alcaldía.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A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través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las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entrevistas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y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encuestas,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buscamos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mejorar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el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diseño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y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la funcionalidad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del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nuevo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sistema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para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asegurar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que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sea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eficiente,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intuitivo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 xml:space="preserve">y </w:t>
      </w:r>
      <w:r>
        <w:rPr>
          <w:rFonts w:ascii="Trebuchet MS" w:hAnsi="Trebuchet MS"/>
          <w:spacing w:val="-6"/>
        </w:rPr>
        <w:t>adaptado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6"/>
        </w:rPr>
        <w:t>a</w:t>
      </w:r>
      <w:r>
        <w:rPr>
          <w:rFonts w:ascii="Trebuchet MS" w:hAnsi="Trebuchet MS"/>
          <w:spacing w:val="-32"/>
        </w:rPr>
        <w:t xml:space="preserve"> </w:t>
      </w:r>
      <w:r>
        <w:rPr>
          <w:rFonts w:ascii="Trebuchet MS" w:hAnsi="Trebuchet MS"/>
          <w:spacing w:val="-6"/>
        </w:rPr>
        <w:t>las</w:t>
      </w:r>
      <w:r>
        <w:rPr>
          <w:rFonts w:ascii="Trebuchet MS" w:hAnsi="Trebuchet MS"/>
          <w:spacing w:val="-32"/>
        </w:rPr>
        <w:t xml:space="preserve"> </w:t>
      </w:r>
      <w:r>
        <w:rPr>
          <w:rFonts w:ascii="Trebuchet MS" w:hAnsi="Trebuchet MS"/>
          <w:spacing w:val="-6"/>
        </w:rPr>
        <w:t>condiciones</w:t>
      </w:r>
      <w:r>
        <w:rPr>
          <w:rFonts w:ascii="Trebuchet MS" w:hAnsi="Trebuchet MS"/>
          <w:spacing w:val="-32"/>
        </w:rPr>
        <w:t xml:space="preserve"> </w:t>
      </w:r>
      <w:r>
        <w:rPr>
          <w:rFonts w:ascii="Trebuchet MS" w:hAnsi="Trebuchet MS"/>
          <w:spacing w:val="-6"/>
        </w:rPr>
        <w:t>reales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6"/>
        </w:rPr>
        <w:t>del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6"/>
        </w:rPr>
        <w:t>proceso.</w:t>
      </w:r>
    </w:p>
    <w:p w14:paraId="20FDF2F6">
      <w:pPr>
        <w:pStyle w:val="7"/>
        <w:spacing w:before="20"/>
        <w:rPr>
          <w:rFonts w:ascii="Trebuchet MS"/>
        </w:rPr>
      </w:pPr>
    </w:p>
    <w:p w14:paraId="1872F594">
      <w:pPr>
        <w:pStyle w:val="4"/>
      </w:pPr>
      <w:r>
        <w:rPr>
          <w:w w:val="90"/>
        </w:rPr>
        <w:t>Metodología</w:t>
      </w:r>
      <w:r>
        <w:rPr>
          <w:spacing w:val="-2"/>
          <w:w w:val="90"/>
        </w:rPr>
        <w:t xml:space="preserve"> </w:t>
      </w:r>
      <w:r>
        <w:rPr>
          <w:w w:val="90"/>
        </w:rPr>
        <w:t>para</w:t>
      </w:r>
      <w:r>
        <w:rPr>
          <w:spacing w:val="-4"/>
          <w:w w:val="90"/>
        </w:rPr>
        <w:t xml:space="preserve"> </w:t>
      </w:r>
      <w:r>
        <w:rPr>
          <w:w w:val="90"/>
        </w:rPr>
        <w:t>la</w:t>
      </w:r>
      <w:r>
        <w:rPr>
          <w:spacing w:val="-4"/>
          <w:w w:val="90"/>
        </w:rPr>
        <w:t xml:space="preserve"> </w:t>
      </w:r>
      <w:r>
        <w:rPr>
          <w:w w:val="90"/>
        </w:rPr>
        <w:t>Recopilación</w:t>
      </w:r>
      <w:r>
        <w:rPr>
          <w:spacing w:val="-2"/>
          <w:w w:val="90"/>
        </w:rPr>
        <w:t xml:space="preserve"> </w:t>
      </w:r>
      <w:r>
        <w:rPr>
          <w:w w:val="90"/>
        </w:rPr>
        <w:t>de</w:t>
      </w:r>
      <w:r>
        <w:rPr>
          <w:spacing w:val="-1"/>
          <w:w w:val="90"/>
        </w:rPr>
        <w:t xml:space="preserve"> </w:t>
      </w:r>
      <w:r>
        <w:rPr>
          <w:spacing w:val="-4"/>
          <w:w w:val="90"/>
        </w:rPr>
        <w:t>Datos</w:t>
      </w:r>
    </w:p>
    <w:p w14:paraId="4E01FACD">
      <w:pPr>
        <w:pStyle w:val="7"/>
        <w:spacing w:before="34"/>
        <w:rPr>
          <w:rFonts w:ascii="Trebuchet MS"/>
          <w:b/>
        </w:rPr>
      </w:pPr>
    </w:p>
    <w:p w14:paraId="19954F26">
      <w:pPr>
        <w:pStyle w:val="7"/>
        <w:rPr>
          <w:rFonts w:ascii="Trebuchet MS" w:hAnsi="Trebuchet MS"/>
        </w:rPr>
      </w:pP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recolección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datos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se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realizó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mediante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dos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métodos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spacing w:val="-2"/>
          <w:w w:val="90"/>
        </w:rPr>
        <w:t>principales:</w:t>
      </w:r>
    </w:p>
    <w:p w14:paraId="1FA86369">
      <w:pPr>
        <w:pStyle w:val="7"/>
        <w:spacing w:before="33"/>
        <w:rPr>
          <w:rFonts w:ascii="Trebuchet MS"/>
        </w:rPr>
      </w:pPr>
    </w:p>
    <w:p w14:paraId="432F9CD3">
      <w:pPr>
        <w:pStyle w:val="7"/>
        <w:spacing w:before="1" w:line="252" w:lineRule="auto"/>
        <w:ind w:right="1112"/>
        <w:rPr>
          <w:rFonts w:ascii="Trebuchet MS" w:hAnsi="Trebuchet MS"/>
        </w:rPr>
      </w:pPr>
      <w:r>
        <w:rPr>
          <w:rFonts w:ascii="Trebuchet MS" w:hAnsi="Trebuchet MS"/>
          <w:w w:val="90"/>
        </w:rPr>
        <w:t>Entrevistas directas con funcionarios de la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alcaldía: El equipo de desarrollo se desplazó a la alcaldía para realizar entrevistas con los funcionarios responsables de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gestión</w:t>
      </w:r>
      <w:r>
        <w:rPr>
          <w:rFonts w:ascii="Trebuchet MS" w:hAnsi="Trebuchet MS"/>
          <w:spacing w:val="-17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comparendos.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Esto</w:t>
      </w:r>
      <w:r>
        <w:rPr>
          <w:rFonts w:ascii="Trebuchet MS" w:hAnsi="Trebuchet MS"/>
          <w:spacing w:val="-16"/>
          <w:w w:val="90"/>
        </w:rPr>
        <w:t xml:space="preserve"> </w:t>
      </w:r>
      <w:r>
        <w:rPr>
          <w:rFonts w:ascii="Trebuchet MS" w:hAnsi="Trebuchet MS"/>
          <w:w w:val="90"/>
        </w:rPr>
        <w:t>permitió</w:t>
      </w:r>
      <w:r>
        <w:rPr>
          <w:rFonts w:ascii="Trebuchet MS" w:hAnsi="Trebuchet MS"/>
          <w:spacing w:val="-16"/>
          <w:w w:val="90"/>
        </w:rPr>
        <w:t xml:space="preserve"> </w:t>
      </w:r>
      <w:r>
        <w:rPr>
          <w:rFonts w:ascii="Trebuchet MS" w:hAnsi="Trebuchet MS"/>
          <w:w w:val="90"/>
        </w:rPr>
        <w:t>obtener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información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6"/>
          <w:w w:val="90"/>
        </w:rPr>
        <w:t xml:space="preserve"> </w:t>
      </w:r>
      <w:r>
        <w:rPr>
          <w:rFonts w:ascii="Trebuchet MS" w:hAnsi="Trebuchet MS"/>
          <w:w w:val="90"/>
        </w:rPr>
        <w:t>primera</w:t>
      </w:r>
      <w:r>
        <w:rPr>
          <w:rFonts w:ascii="Trebuchet MS" w:hAnsi="Trebuchet MS"/>
          <w:spacing w:val="-17"/>
          <w:w w:val="90"/>
        </w:rPr>
        <w:t xml:space="preserve"> </w:t>
      </w:r>
      <w:r>
        <w:rPr>
          <w:rFonts w:ascii="Trebuchet MS" w:hAnsi="Trebuchet MS"/>
          <w:w w:val="90"/>
        </w:rPr>
        <w:t xml:space="preserve">mano </w:t>
      </w:r>
      <w:r>
        <w:rPr>
          <w:rFonts w:ascii="Trebuchet MS" w:hAnsi="Trebuchet MS"/>
          <w:spacing w:val="-8"/>
        </w:rPr>
        <w:t>sobre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8"/>
        </w:rPr>
        <w:t>los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procesos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actuales,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8"/>
        </w:rPr>
        <w:t>las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herramientas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utilizadas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8"/>
        </w:rPr>
        <w:t>y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las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8"/>
        </w:rPr>
        <w:t xml:space="preserve">dificultades </w:t>
      </w:r>
      <w:r>
        <w:rPr>
          <w:rFonts w:ascii="Trebuchet MS" w:hAnsi="Trebuchet MS"/>
          <w:spacing w:val="-2"/>
        </w:rPr>
        <w:t>encontradas.</w:t>
      </w:r>
    </w:p>
    <w:p w14:paraId="1BDD3A78">
      <w:pPr>
        <w:pStyle w:val="7"/>
        <w:spacing w:before="18"/>
        <w:rPr>
          <w:rFonts w:ascii="Trebuchet MS"/>
        </w:rPr>
      </w:pPr>
    </w:p>
    <w:p w14:paraId="14E49021">
      <w:pPr>
        <w:pStyle w:val="7"/>
        <w:spacing w:line="252" w:lineRule="auto"/>
        <w:ind w:right="1180"/>
        <w:rPr>
          <w:rFonts w:ascii="Trebuchet MS" w:hAnsi="Trebuchet MS"/>
        </w:rPr>
      </w:pPr>
      <w:r>
        <w:rPr>
          <w:rFonts w:ascii="Trebuchet MS" w:hAnsi="Trebuchet MS"/>
          <w:w w:val="90"/>
        </w:rPr>
        <w:t>Encuestas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en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línea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a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usuarios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potenciales: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Se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distribuyó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una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encuesta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digital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 xml:space="preserve">para obtener una visión más amplia de las necesidades de los ciudadanos, inspectores </w:t>
      </w:r>
      <w:r>
        <w:rPr>
          <w:rFonts w:ascii="Trebuchet MS" w:hAnsi="Trebuchet MS"/>
          <w:spacing w:val="-8"/>
        </w:rPr>
        <w:t>y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otros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usuarios</w:t>
      </w:r>
      <w:r>
        <w:rPr>
          <w:rFonts w:ascii="Trebuchet MS" w:hAnsi="Trebuchet MS"/>
          <w:spacing w:val="-32"/>
        </w:rPr>
        <w:t xml:space="preserve"> </w:t>
      </w:r>
      <w:r>
        <w:rPr>
          <w:rFonts w:ascii="Trebuchet MS" w:hAnsi="Trebuchet MS"/>
          <w:spacing w:val="-8"/>
        </w:rPr>
        <w:t>potenciales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8"/>
        </w:rPr>
        <w:t>del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sistema.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8"/>
        </w:rPr>
        <w:t>Las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preguntas</w:t>
      </w:r>
      <w:r>
        <w:rPr>
          <w:rFonts w:ascii="Trebuchet MS" w:hAnsi="Trebuchet MS"/>
          <w:spacing w:val="-32"/>
        </w:rPr>
        <w:t xml:space="preserve"> </w:t>
      </w:r>
      <w:r>
        <w:rPr>
          <w:rFonts w:ascii="Trebuchet MS" w:hAnsi="Trebuchet MS"/>
          <w:spacing w:val="-8"/>
        </w:rPr>
        <w:t>cubrieron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desde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la frecuencia</w:t>
      </w:r>
      <w:r>
        <w:rPr>
          <w:rFonts w:ascii="Trebuchet MS" w:hAnsi="Trebuchet MS"/>
          <w:spacing w:val="-33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8"/>
        </w:rPr>
        <w:t>uso</w:t>
      </w:r>
      <w:r>
        <w:rPr>
          <w:rFonts w:ascii="Trebuchet MS" w:hAnsi="Trebuchet MS"/>
          <w:spacing w:val="-32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33"/>
        </w:rPr>
        <w:t xml:space="preserve"> </w:t>
      </w:r>
      <w:r>
        <w:rPr>
          <w:rFonts w:ascii="Trebuchet MS" w:hAnsi="Trebuchet MS"/>
          <w:spacing w:val="-8"/>
        </w:rPr>
        <w:t>plataformas</w:t>
      </w:r>
      <w:r>
        <w:rPr>
          <w:rFonts w:ascii="Trebuchet MS" w:hAnsi="Trebuchet MS"/>
          <w:spacing w:val="-33"/>
        </w:rPr>
        <w:t xml:space="preserve"> </w:t>
      </w:r>
      <w:r>
        <w:rPr>
          <w:rFonts w:ascii="Trebuchet MS" w:hAnsi="Trebuchet MS"/>
          <w:spacing w:val="-8"/>
        </w:rPr>
        <w:t>digitales</w:t>
      </w:r>
      <w:r>
        <w:rPr>
          <w:rFonts w:ascii="Trebuchet MS" w:hAnsi="Trebuchet MS"/>
          <w:spacing w:val="-34"/>
        </w:rPr>
        <w:t xml:space="preserve"> </w:t>
      </w:r>
      <w:r>
        <w:rPr>
          <w:rFonts w:ascii="Trebuchet MS" w:hAnsi="Trebuchet MS"/>
          <w:spacing w:val="-8"/>
        </w:rPr>
        <w:t>hasta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las</w:t>
      </w:r>
      <w:r>
        <w:rPr>
          <w:rFonts w:ascii="Trebuchet MS" w:hAnsi="Trebuchet MS"/>
          <w:spacing w:val="-33"/>
        </w:rPr>
        <w:t xml:space="preserve"> </w:t>
      </w:r>
      <w:r>
        <w:rPr>
          <w:rFonts w:ascii="Trebuchet MS" w:hAnsi="Trebuchet MS"/>
          <w:spacing w:val="-8"/>
        </w:rPr>
        <w:t>funcionalidades</w:t>
      </w:r>
      <w:r>
        <w:rPr>
          <w:rFonts w:ascii="Trebuchet MS" w:hAnsi="Trebuchet MS"/>
          <w:spacing w:val="-32"/>
        </w:rPr>
        <w:t xml:space="preserve"> </w:t>
      </w:r>
      <w:r>
        <w:rPr>
          <w:rFonts w:ascii="Trebuchet MS" w:hAnsi="Trebuchet MS"/>
          <w:spacing w:val="-8"/>
        </w:rPr>
        <w:t xml:space="preserve">más </w:t>
      </w:r>
      <w:r>
        <w:rPr>
          <w:rFonts w:ascii="Trebuchet MS" w:hAnsi="Trebuchet MS"/>
          <w:spacing w:val="-2"/>
        </w:rPr>
        <w:t>valoradas.</w:t>
      </w:r>
    </w:p>
    <w:p w14:paraId="68BE65B4">
      <w:pPr>
        <w:pStyle w:val="7"/>
        <w:spacing w:after="0" w:line="252" w:lineRule="auto"/>
        <w:rPr>
          <w:rFonts w:ascii="Trebuchet MS" w:hAnsi="Trebuchet MS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25F97902">
      <w:pPr>
        <w:pStyle w:val="7"/>
        <w:rPr>
          <w:rFonts w:ascii="Trebuchet MS"/>
        </w:rPr>
      </w:pPr>
      <w:r>
        <w:rPr>
          <w:rFonts w:ascii="Trebuchet MS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3AE8B">
      <w:pPr>
        <w:pStyle w:val="7"/>
        <w:rPr>
          <w:rFonts w:ascii="Trebuchet MS"/>
        </w:rPr>
      </w:pPr>
    </w:p>
    <w:p w14:paraId="5068EF6F">
      <w:pPr>
        <w:pStyle w:val="7"/>
        <w:rPr>
          <w:rFonts w:ascii="Trebuchet MS"/>
        </w:rPr>
      </w:pPr>
    </w:p>
    <w:p w14:paraId="6DEA413B">
      <w:pPr>
        <w:pStyle w:val="7"/>
        <w:rPr>
          <w:rFonts w:ascii="Trebuchet MS"/>
        </w:rPr>
      </w:pPr>
    </w:p>
    <w:p w14:paraId="2E356D35">
      <w:pPr>
        <w:pStyle w:val="7"/>
        <w:spacing w:before="115"/>
        <w:rPr>
          <w:rFonts w:ascii="Trebuchet MS"/>
        </w:rPr>
      </w:pPr>
    </w:p>
    <w:p w14:paraId="70FB72BD">
      <w:pPr>
        <w:pStyle w:val="4"/>
        <w:jc w:val="both"/>
      </w:pPr>
      <w:r>
        <w:rPr>
          <w:w w:val="90"/>
        </w:rPr>
        <w:t>Descubrimiento</w:t>
      </w:r>
      <w:r>
        <w:rPr>
          <w:spacing w:val="-6"/>
        </w:rPr>
        <w:t xml:space="preserve"> </w:t>
      </w:r>
      <w:r>
        <w:rPr>
          <w:w w:val="90"/>
        </w:rPr>
        <w:t>en</w:t>
      </w:r>
      <w:r>
        <w:rPr>
          <w:spacing w:val="-7"/>
        </w:rPr>
        <w:t xml:space="preserve"> </w:t>
      </w:r>
      <w:r>
        <w:rPr>
          <w:w w:val="90"/>
        </w:rPr>
        <w:t>las</w:t>
      </w:r>
      <w:r>
        <w:rPr>
          <w:spacing w:val="-5"/>
        </w:rPr>
        <w:t xml:space="preserve"> </w:t>
      </w:r>
      <w:r>
        <w:rPr>
          <w:w w:val="90"/>
        </w:rPr>
        <w:t>Entrevistas</w:t>
      </w:r>
      <w:r>
        <w:rPr>
          <w:spacing w:val="-9"/>
        </w:rPr>
        <w:t xml:space="preserve"> </w:t>
      </w:r>
      <w:r>
        <w:rPr>
          <w:w w:val="90"/>
        </w:rPr>
        <w:t>Directas</w:t>
      </w:r>
      <w:r>
        <w:rPr>
          <w:spacing w:val="-5"/>
        </w:rPr>
        <w:t xml:space="preserve"> </w:t>
      </w:r>
      <w:r>
        <w:rPr>
          <w:w w:val="90"/>
        </w:rPr>
        <w:t>con</w:t>
      </w:r>
      <w:r>
        <w:rPr>
          <w:spacing w:val="-1"/>
          <w:w w:val="90"/>
        </w:rPr>
        <w:t xml:space="preserve"> </w:t>
      </w:r>
      <w:r>
        <w:rPr>
          <w:w w:val="90"/>
        </w:rPr>
        <w:t>la</w:t>
      </w:r>
      <w:r>
        <w:rPr>
          <w:spacing w:val="-7"/>
        </w:rPr>
        <w:t xml:space="preserve"> </w:t>
      </w:r>
      <w:r>
        <w:rPr>
          <w:spacing w:val="-2"/>
          <w:w w:val="90"/>
        </w:rPr>
        <w:t>Alcaldía</w:t>
      </w:r>
    </w:p>
    <w:p w14:paraId="27E8230B">
      <w:pPr>
        <w:pStyle w:val="7"/>
        <w:spacing w:before="34"/>
        <w:rPr>
          <w:rFonts w:ascii="Trebuchet MS"/>
          <w:b/>
        </w:rPr>
      </w:pPr>
    </w:p>
    <w:p w14:paraId="33CB9A84">
      <w:pPr>
        <w:pStyle w:val="7"/>
        <w:spacing w:line="252" w:lineRule="auto"/>
        <w:ind w:right="1301"/>
        <w:jc w:val="both"/>
        <w:rPr>
          <w:rFonts w:ascii="Trebuchet MS" w:hAnsi="Trebuchet MS"/>
        </w:rPr>
      </w:pPr>
      <w:r>
        <w:rPr>
          <w:rFonts w:ascii="Trebuchet MS" w:hAnsi="Trebuchet MS"/>
          <w:w w:val="90"/>
        </w:rPr>
        <w:t>Durante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las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entrevistas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con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los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funcionarios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alcaldía,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nos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enteramos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que el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sistema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actual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gestión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comparendos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se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realiza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principalmente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utilizando archivos Excel, lo que genera varios problemas operativos, como:</w:t>
      </w:r>
    </w:p>
    <w:p w14:paraId="7B545A9E">
      <w:pPr>
        <w:pStyle w:val="7"/>
        <w:spacing w:before="17"/>
        <w:rPr>
          <w:rFonts w:ascii="Trebuchet MS"/>
        </w:rPr>
      </w:pPr>
    </w:p>
    <w:p w14:paraId="0D8258B7">
      <w:pPr>
        <w:pStyle w:val="7"/>
        <w:spacing w:line="252" w:lineRule="auto"/>
        <w:ind w:right="990"/>
        <w:rPr>
          <w:rFonts w:ascii="Trebuchet MS" w:hAnsi="Trebuchet MS"/>
        </w:rPr>
      </w:pPr>
      <w:r>
        <w:rPr>
          <w:rFonts w:ascii="Trebuchet MS" w:hAnsi="Trebuchet MS"/>
          <w:w w:val="90"/>
        </w:rPr>
        <w:t>Falta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centralización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información: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gestión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datos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los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infractores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y las</w:t>
      </w:r>
      <w:r>
        <w:rPr>
          <w:rFonts w:ascii="Trebuchet MS" w:hAnsi="Trebuchet MS"/>
          <w:spacing w:val="-16"/>
          <w:w w:val="90"/>
        </w:rPr>
        <w:t xml:space="preserve"> </w:t>
      </w:r>
      <w:r>
        <w:rPr>
          <w:rFonts w:ascii="Trebuchet MS" w:hAnsi="Trebuchet MS"/>
          <w:w w:val="90"/>
        </w:rPr>
        <w:t>multas</w:t>
      </w:r>
      <w:r>
        <w:rPr>
          <w:rFonts w:ascii="Trebuchet MS" w:hAnsi="Trebuchet MS"/>
          <w:spacing w:val="-16"/>
          <w:w w:val="90"/>
        </w:rPr>
        <w:t xml:space="preserve"> </w:t>
      </w:r>
      <w:r>
        <w:rPr>
          <w:rFonts w:ascii="Trebuchet MS" w:hAnsi="Trebuchet MS"/>
          <w:w w:val="90"/>
        </w:rPr>
        <w:t>está</w:t>
      </w:r>
      <w:r>
        <w:rPr>
          <w:rFonts w:ascii="Trebuchet MS" w:hAnsi="Trebuchet MS"/>
          <w:spacing w:val="-16"/>
          <w:w w:val="90"/>
        </w:rPr>
        <w:t xml:space="preserve"> </w:t>
      </w:r>
      <w:r>
        <w:rPr>
          <w:rFonts w:ascii="Trebuchet MS" w:hAnsi="Trebuchet MS"/>
          <w:w w:val="90"/>
        </w:rPr>
        <w:t>dispersa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en</w:t>
      </w:r>
      <w:r>
        <w:rPr>
          <w:rFonts w:ascii="Trebuchet MS" w:hAnsi="Trebuchet MS"/>
          <w:spacing w:val="-16"/>
          <w:w w:val="90"/>
        </w:rPr>
        <w:t xml:space="preserve"> </w:t>
      </w:r>
      <w:r>
        <w:rPr>
          <w:rFonts w:ascii="Trebuchet MS" w:hAnsi="Trebuchet MS"/>
          <w:w w:val="90"/>
        </w:rPr>
        <w:t>múltiples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hojas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Excel,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lo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que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dificulta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el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 xml:space="preserve">seguimiento </w:t>
      </w:r>
      <w:r>
        <w:rPr>
          <w:rFonts w:ascii="Trebuchet MS" w:hAnsi="Trebuchet MS"/>
          <w:spacing w:val="-6"/>
        </w:rPr>
        <w:t>de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6"/>
        </w:rPr>
        <w:t>los</w:t>
      </w:r>
      <w:r>
        <w:rPr>
          <w:rFonts w:ascii="Trebuchet MS" w:hAnsi="Trebuchet MS"/>
          <w:spacing w:val="-33"/>
        </w:rPr>
        <w:t xml:space="preserve"> </w:t>
      </w:r>
      <w:r>
        <w:rPr>
          <w:rFonts w:ascii="Trebuchet MS" w:hAnsi="Trebuchet MS"/>
          <w:spacing w:val="-6"/>
        </w:rPr>
        <w:t>casos</w:t>
      </w:r>
      <w:r>
        <w:rPr>
          <w:rFonts w:ascii="Trebuchet MS" w:hAnsi="Trebuchet MS"/>
          <w:spacing w:val="-33"/>
        </w:rPr>
        <w:t xml:space="preserve"> </w:t>
      </w:r>
      <w:r>
        <w:rPr>
          <w:rFonts w:ascii="Trebuchet MS" w:hAnsi="Trebuchet MS"/>
          <w:spacing w:val="-6"/>
        </w:rPr>
        <w:t>y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6"/>
        </w:rPr>
        <w:t>la</w:t>
      </w:r>
      <w:r>
        <w:rPr>
          <w:rFonts w:ascii="Trebuchet MS" w:hAnsi="Trebuchet MS"/>
          <w:spacing w:val="-33"/>
        </w:rPr>
        <w:t xml:space="preserve"> </w:t>
      </w:r>
      <w:r>
        <w:rPr>
          <w:rFonts w:ascii="Trebuchet MS" w:hAnsi="Trebuchet MS"/>
          <w:spacing w:val="-6"/>
        </w:rPr>
        <w:t>actualización</w:t>
      </w:r>
      <w:r>
        <w:rPr>
          <w:rFonts w:ascii="Trebuchet MS" w:hAnsi="Trebuchet MS"/>
          <w:spacing w:val="-33"/>
        </w:rPr>
        <w:t xml:space="preserve"> </w:t>
      </w:r>
      <w:r>
        <w:rPr>
          <w:rFonts w:ascii="Trebuchet MS" w:hAnsi="Trebuchet MS"/>
          <w:spacing w:val="-6"/>
        </w:rPr>
        <w:t>de</w:t>
      </w:r>
      <w:r>
        <w:rPr>
          <w:rFonts w:ascii="Trebuchet MS" w:hAnsi="Trebuchet MS"/>
          <w:spacing w:val="-32"/>
        </w:rPr>
        <w:t xml:space="preserve"> </w:t>
      </w:r>
      <w:r>
        <w:rPr>
          <w:rFonts w:ascii="Trebuchet MS" w:hAnsi="Trebuchet MS"/>
          <w:spacing w:val="-6"/>
        </w:rPr>
        <w:t>información.</w:t>
      </w:r>
    </w:p>
    <w:p w14:paraId="6D23DB10">
      <w:pPr>
        <w:pStyle w:val="7"/>
        <w:spacing w:before="19"/>
        <w:rPr>
          <w:rFonts w:ascii="Trebuchet MS"/>
        </w:rPr>
      </w:pPr>
    </w:p>
    <w:p w14:paraId="50144F91">
      <w:pPr>
        <w:pStyle w:val="7"/>
        <w:spacing w:line="252" w:lineRule="auto"/>
        <w:ind w:right="1112"/>
        <w:rPr>
          <w:rFonts w:ascii="Trebuchet MS" w:hAnsi="Trebuchet MS"/>
        </w:rPr>
      </w:pPr>
      <w:r>
        <w:rPr>
          <w:rFonts w:ascii="Trebuchet MS" w:hAnsi="Trebuchet MS"/>
          <w:w w:val="90"/>
        </w:rPr>
        <w:t>Riesgo de errores humanos: El uso manual de Excel aumenta la probabilidad de errores</w:t>
      </w:r>
      <w:r>
        <w:rPr>
          <w:rFonts w:ascii="Trebuchet MS" w:hAnsi="Trebuchet MS"/>
          <w:spacing w:val="-19"/>
          <w:w w:val="90"/>
        </w:rPr>
        <w:t xml:space="preserve"> </w:t>
      </w:r>
      <w:r>
        <w:rPr>
          <w:rFonts w:ascii="Trebuchet MS" w:hAnsi="Trebuchet MS"/>
          <w:w w:val="90"/>
        </w:rPr>
        <w:t>en</w:t>
      </w:r>
      <w:r>
        <w:rPr>
          <w:rFonts w:ascii="Trebuchet MS" w:hAnsi="Trebuchet MS"/>
          <w:spacing w:val="-21"/>
          <w:w w:val="90"/>
        </w:rPr>
        <w:t xml:space="preserve"> </w:t>
      </w:r>
      <w:r>
        <w:rPr>
          <w:rFonts w:ascii="Trebuchet MS" w:hAnsi="Trebuchet MS"/>
          <w:w w:val="90"/>
        </w:rPr>
        <w:t>el</w:t>
      </w:r>
      <w:r>
        <w:rPr>
          <w:rFonts w:ascii="Trebuchet MS" w:hAnsi="Trebuchet MS"/>
          <w:spacing w:val="-17"/>
          <w:w w:val="90"/>
        </w:rPr>
        <w:t xml:space="preserve"> </w:t>
      </w:r>
      <w:r>
        <w:rPr>
          <w:rFonts w:ascii="Trebuchet MS" w:hAnsi="Trebuchet MS"/>
          <w:w w:val="90"/>
        </w:rPr>
        <w:t>registro</w:t>
      </w:r>
      <w:r>
        <w:rPr>
          <w:rFonts w:ascii="Trebuchet MS" w:hAnsi="Trebuchet MS"/>
          <w:spacing w:val="-21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9"/>
          <w:w w:val="90"/>
        </w:rPr>
        <w:t xml:space="preserve"> </w:t>
      </w:r>
      <w:r>
        <w:rPr>
          <w:rFonts w:ascii="Trebuchet MS" w:hAnsi="Trebuchet MS"/>
          <w:w w:val="90"/>
        </w:rPr>
        <w:t>datos</w:t>
      </w:r>
      <w:r>
        <w:rPr>
          <w:rFonts w:ascii="Trebuchet MS" w:hAnsi="Trebuchet MS"/>
          <w:spacing w:val="-23"/>
          <w:w w:val="90"/>
        </w:rPr>
        <w:t xml:space="preserve"> </w:t>
      </w:r>
      <w:r>
        <w:rPr>
          <w:rFonts w:ascii="Trebuchet MS" w:hAnsi="Trebuchet MS"/>
          <w:w w:val="90"/>
        </w:rPr>
        <w:t>y</w:t>
      </w:r>
      <w:r>
        <w:rPr>
          <w:rFonts w:ascii="Trebuchet MS" w:hAnsi="Trebuchet MS"/>
          <w:spacing w:val="-19"/>
          <w:w w:val="90"/>
        </w:rPr>
        <w:t xml:space="preserve"> </w:t>
      </w:r>
      <w:r>
        <w:rPr>
          <w:rFonts w:ascii="Trebuchet MS" w:hAnsi="Trebuchet MS"/>
          <w:w w:val="90"/>
        </w:rPr>
        <w:t>duplicación</w:t>
      </w:r>
      <w:r>
        <w:rPr>
          <w:rFonts w:ascii="Trebuchet MS" w:hAnsi="Trebuchet MS"/>
          <w:spacing w:val="-19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20"/>
          <w:w w:val="90"/>
        </w:rPr>
        <w:t xml:space="preserve"> </w:t>
      </w:r>
      <w:r>
        <w:rPr>
          <w:rFonts w:ascii="Trebuchet MS" w:hAnsi="Trebuchet MS"/>
          <w:w w:val="90"/>
        </w:rPr>
        <w:t>información,</w:t>
      </w:r>
      <w:r>
        <w:rPr>
          <w:rFonts w:ascii="Trebuchet MS" w:hAnsi="Trebuchet MS"/>
          <w:spacing w:val="-20"/>
          <w:w w:val="90"/>
        </w:rPr>
        <w:t xml:space="preserve"> </w:t>
      </w:r>
      <w:r>
        <w:rPr>
          <w:rFonts w:ascii="Trebuchet MS" w:hAnsi="Trebuchet MS"/>
          <w:w w:val="90"/>
        </w:rPr>
        <w:t>afectando</w:t>
      </w:r>
      <w:r>
        <w:rPr>
          <w:rFonts w:ascii="Trebuchet MS" w:hAnsi="Trebuchet MS"/>
          <w:spacing w:val="-20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21"/>
          <w:w w:val="90"/>
        </w:rPr>
        <w:t xml:space="preserve"> </w:t>
      </w:r>
      <w:r>
        <w:rPr>
          <w:rFonts w:ascii="Trebuchet MS" w:hAnsi="Trebuchet MS"/>
          <w:w w:val="90"/>
        </w:rPr>
        <w:t xml:space="preserve">precisión </w:t>
      </w:r>
      <w:r>
        <w:rPr>
          <w:rFonts w:ascii="Trebuchet MS" w:hAnsi="Trebuchet MS"/>
        </w:rPr>
        <w:t>del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</w:rPr>
        <w:t>sistema.</w:t>
      </w:r>
    </w:p>
    <w:p w14:paraId="6A239980">
      <w:pPr>
        <w:pStyle w:val="7"/>
        <w:spacing w:before="19"/>
        <w:rPr>
          <w:rFonts w:ascii="Trebuchet MS"/>
        </w:rPr>
      </w:pPr>
    </w:p>
    <w:p w14:paraId="60816CA7">
      <w:pPr>
        <w:pStyle w:val="7"/>
        <w:spacing w:line="252" w:lineRule="auto"/>
        <w:ind w:right="1112"/>
        <w:rPr>
          <w:rFonts w:ascii="Trebuchet MS" w:hAnsi="Trebuchet MS"/>
        </w:rPr>
      </w:pPr>
      <w:r>
        <w:rPr>
          <w:rFonts w:ascii="Trebuchet MS" w:hAnsi="Trebuchet MS"/>
          <w:w w:val="90"/>
        </w:rPr>
        <w:t>Limitación</w:t>
      </w:r>
      <w:r>
        <w:rPr>
          <w:rFonts w:ascii="Trebuchet MS" w:hAnsi="Trebuchet MS"/>
          <w:spacing w:val="-18"/>
          <w:w w:val="90"/>
        </w:rPr>
        <w:t xml:space="preserve"> </w:t>
      </w:r>
      <w:r>
        <w:rPr>
          <w:rFonts w:ascii="Trebuchet MS" w:hAnsi="Trebuchet MS"/>
          <w:w w:val="90"/>
        </w:rPr>
        <w:t>en</w:t>
      </w:r>
      <w:r>
        <w:rPr>
          <w:rFonts w:ascii="Trebuchet MS" w:hAnsi="Trebuchet MS"/>
          <w:spacing w:val="-17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16"/>
          <w:w w:val="90"/>
        </w:rPr>
        <w:t xml:space="preserve"> </w:t>
      </w:r>
      <w:r>
        <w:rPr>
          <w:rFonts w:ascii="Trebuchet MS" w:hAnsi="Trebuchet MS"/>
          <w:w w:val="90"/>
        </w:rPr>
        <w:t>generación</w:t>
      </w:r>
      <w:r>
        <w:rPr>
          <w:rFonts w:ascii="Trebuchet MS" w:hAnsi="Trebuchet MS"/>
          <w:spacing w:val="-18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6"/>
          <w:w w:val="90"/>
        </w:rPr>
        <w:t xml:space="preserve"> </w:t>
      </w:r>
      <w:r>
        <w:rPr>
          <w:rFonts w:ascii="Trebuchet MS" w:hAnsi="Trebuchet MS"/>
          <w:w w:val="90"/>
        </w:rPr>
        <w:t>reportes:</w:t>
      </w:r>
      <w:r>
        <w:rPr>
          <w:rFonts w:ascii="Trebuchet MS" w:hAnsi="Trebuchet MS"/>
          <w:spacing w:val="-17"/>
          <w:w w:val="90"/>
        </w:rPr>
        <w:t xml:space="preserve"> </w:t>
      </w:r>
      <w:r>
        <w:rPr>
          <w:rFonts w:ascii="Trebuchet MS" w:hAnsi="Trebuchet MS"/>
          <w:w w:val="90"/>
        </w:rPr>
        <w:t>Los</w:t>
      </w:r>
      <w:r>
        <w:rPr>
          <w:rFonts w:ascii="Trebuchet MS" w:hAnsi="Trebuchet MS"/>
          <w:spacing w:val="-16"/>
          <w:w w:val="90"/>
        </w:rPr>
        <w:t xml:space="preserve"> </w:t>
      </w:r>
      <w:r>
        <w:rPr>
          <w:rFonts w:ascii="Trebuchet MS" w:hAnsi="Trebuchet MS"/>
          <w:w w:val="90"/>
        </w:rPr>
        <w:t>funcionarios</w:t>
      </w:r>
      <w:r>
        <w:rPr>
          <w:rFonts w:ascii="Trebuchet MS" w:hAnsi="Trebuchet MS"/>
          <w:spacing w:val="-17"/>
          <w:w w:val="90"/>
        </w:rPr>
        <w:t xml:space="preserve"> </w:t>
      </w:r>
      <w:r>
        <w:rPr>
          <w:rFonts w:ascii="Trebuchet MS" w:hAnsi="Trebuchet MS"/>
          <w:w w:val="90"/>
        </w:rPr>
        <w:t>deben</w:t>
      </w:r>
      <w:r>
        <w:rPr>
          <w:rFonts w:ascii="Trebuchet MS" w:hAnsi="Trebuchet MS"/>
          <w:spacing w:val="-20"/>
          <w:w w:val="90"/>
        </w:rPr>
        <w:t xml:space="preserve"> </w:t>
      </w:r>
      <w:r>
        <w:rPr>
          <w:rFonts w:ascii="Trebuchet MS" w:hAnsi="Trebuchet MS"/>
          <w:w w:val="90"/>
        </w:rPr>
        <w:t>elaborar</w:t>
      </w:r>
      <w:r>
        <w:rPr>
          <w:rFonts w:ascii="Trebuchet MS" w:hAnsi="Trebuchet MS"/>
          <w:spacing w:val="-16"/>
          <w:w w:val="90"/>
        </w:rPr>
        <w:t xml:space="preserve"> </w:t>
      </w:r>
      <w:r>
        <w:rPr>
          <w:rFonts w:ascii="Trebuchet MS" w:hAnsi="Trebuchet MS"/>
          <w:w w:val="90"/>
        </w:rPr>
        <w:t>informes de forma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manual,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lo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que consume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tiempo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y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no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permite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obtener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informes detallados y automatizados de manera eficiente.</w:t>
      </w:r>
    </w:p>
    <w:p w14:paraId="0D0CDD72">
      <w:pPr>
        <w:pStyle w:val="7"/>
        <w:spacing w:before="16"/>
        <w:rPr>
          <w:rFonts w:ascii="Trebuchet MS"/>
        </w:rPr>
      </w:pPr>
    </w:p>
    <w:p w14:paraId="2114BB58">
      <w:pPr>
        <w:pStyle w:val="7"/>
        <w:spacing w:line="252" w:lineRule="auto"/>
        <w:ind w:right="990"/>
        <w:rPr>
          <w:rFonts w:ascii="Trebuchet MS" w:hAnsi="Trebuchet MS"/>
        </w:rPr>
      </w:pPr>
      <w:r>
        <w:rPr>
          <w:rFonts w:ascii="Trebuchet MS" w:hAnsi="Trebuchet MS"/>
          <w:w w:val="90"/>
        </w:rPr>
        <w:t>Falta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integración: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No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existe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un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sistema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integrado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que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permita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a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los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funcionarios gestionar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comparendos,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pagos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y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notificaciones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manera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centralizada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y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en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 xml:space="preserve">tiempo </w:t>
      </w:r>
      <w:r>
        <w:rPr>
          <w:rFonts w:ascii="Trebuchet MS" w:hAnsi="Trebuchet MS"/>
          <w:spacing w:val="-2"/>
        </w:rPr>
        <w:t>real.</w:t>
      </w:r>
    </w:p>
    <w:p w14:paraId="3BD9005B">
      <w:pPr>
        <w:pStyle w:val="7"/>
        <w:spacing w:before="20"/>
        <w:rPr>
          <w:rFonts w:ascii="Trebuchet MS"/>
        </w:rPr>
      </w:pPr>
    </w:p>
    <w:p w14:paraId="6C69CB9A">
      <w:pPr>
        <w:pStyle w:val="4"/>
        <w:rPr>
          <w:rFonts w:ascii="Calibri" w:hAnsi="Calibri"/>
        </w:rPr>
      </w:pPr>
      <w:r>
        <w:rPr>
          <w:rFonts w:ascii="Calibri" w:hAnsi="Calibri"/>
        </w:rPr>
        <w:t>Datos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Recopilados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Través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-2"/>
        </w:rPr>
        <w:t xml:space="preserve"> Encuesta</w:t>
      </w:r>
    </w:p>
    <w:p w14:paraId="60A2D6C4">
      <w:pPr>
        <w:pStyle w:val="7"/>
        <w:spacing w:before="325" w:line="242" w:lineRule="auto"/>
        <w:ind w:right="1112"/>
      </w:pPr>
      <w:r>
        <w:t>Las</w:t>
      </w:r>
      <w:r>
        <w:rPr>
          <w:spacing w:val="-19"/>
        </w:rPr>
        <w:t xml:space="preserve"> </w:t>
      </w:r>
      <w:r>
        <w:t>respuestas</w:t>
      </w:r>
      <w:r>
        <w:rPr>
          <w:spacing w:val="-21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los</w:t>
      </w:r>
      <w:r>
        <w:rPr>
          <w:spacing w:val="-18"/>
        </w:rPr>
        <w:t xml:space="preserve"> </w:t>
      </w:r>
      <w:r>
        <w:t>usuarios</w:t>
      </w:r>
      <w:r>
        <w:rPr>
          <w:spacing w:val="-22"/>
        </w:rPr>
        <w:t xml:space="preserve"> </w:t>
      </w:r>
      <w:r>
        <w:t>reflejaron</w:t>
      </w:r>
      <w:r>
        <w:rPr>
          <w:spacing w:val="-21"/>
        </w:rPr>
        <w:t xml:space="preserve"> </w:t>
      </w:r>
      <w:r>
        <w:t>las</w:t>
      </w:r>
      <w:r>
        <w:rPr>
          <w:spacing w:val="-22"/>
        </w:rPr>
        <w:t xml:space="preserve"> </w:t>
      </w:r>
      <w:r>
        <w:t>necesidades</w:t>
      </w:r>
      <w:r>
        <w:rPr>
          <w:spacing w:val="-21"/>
        </w:rPr>
        <w:t xml:space="preserve"> </w:t>
      </w:r>
      <w:r>
        <w:t>y</w:t>
      </w:r>
      <w:r>
        <w:rPr>
          <w:spacing w:val="-18"/>
        </w:rPr>
        <w:t xml:space="preserve"> </w:t>
      </w:r>
      <w:r>
        <w:t>expectativas</w:t>
      </w:r>
      <w:r>
        <w:rPr>
          <w:spacing w:val="-18"/>
        </w:rPr>
        <w:t xml:space="preserve"> </w:t>
      </w:r>
      <w:r>
        <w:t>más comunes,</w:t>
      </w:r>
      <w:r>
        <w:rPr>
          <w:spacing w:val="-17"/>
        </w:rPr>
        <w:t xml:space="preserve"> </w:t>
      </w:r>
      <w:r>
        <w:t>como:</w:t>
      </w:r>
    </w:p>
    <w:p w14:paraId="254BE740">
      <w:pPr>
        <w:pStyle w:val="7"/>
        <w:spacing w:before="21"/>
      </w:pPr>
    </w:p>
    <w:p w14:paraId="286DA317">
      <w:pPr>
        <w:pStyle w:val="10"/>
        <w:numPr>
          <w:ilvl w:val="0"/>
          <w:numId w:val="7"/>
        </w:numPr>
        <w:tabs>
          <w:tab w:val="left" w:pos="720"/>
        </w:tabs>
        <w:spacing w:before="1" w:after="0" w:line="240" w:lineRule="auto"/>
        <w:ind w:left="720" w:right="0" w:hanging="360"/>
        <w:jc w:val="left"/>
        <w:rPr>
          <w:sz w:val="28"/>
        </w:rPr>
      </w:pPr>
      <w:r>
        <w:rPr>
          <w:spacing w:val="-4"/>
          <w:sz w:val="28"/>
        </w:rPr>
        <w:t>Interfaz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intuitiva</w:t>
      </w:r>
      <w:r>
        <w:rPr>
          <w:spacing w:val="-23"/>
          <w:sz w:val="28"/>
        </w:rPr>
        <w:t xml:space="preserve"> </w:t>
      </w:r>
      <w:r>
        <w:rPr>
          <w:spacing w:val="-4"/>
          <w:sz w:val="28"/>
        </w:rPr>
        <w:t>y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fácil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de</w:t>
      </w:r>
      <w:r>
        <w:rPr>
          <w:spacing w:val="-23"/>
          <w:sz w:val="28"/>
        </w:rPr>
        <w:t xml:space="preserve"> </w:t>
      </w:r>
      <w:r>
        <w:rPr>
          <w:spacing w:val="-4"/>
          <w:sz w:val="28"/>
        </w:rPr>
        <w:t>usar.</w:t>
      </w:r>
    </w:p>
    <w:p w14:paraId="6E440098">
      <w:pPr>
        <w:pStyle w:val="7"/>
        <w:spacing w:before="22"/>
      </w:pPr>
    </w:p>
    <w:p w14:paraId="4AAD5C6C">
      <w:pPr>
        <w:pStyle w:val="10"/>
        <w:numPr>
          <w:ilvl w:val="0"/>
          <w:numId w:val="7"/>
        </w:numPr>
        <w:tabs>
          <w:tab w:val="left" w:pos="720"/>
        </w:tabs>
        <w:spacing w:before="0" w:after="0" w:line="240" w:lineRule="auto"/>
        <w:ind w:left="720" w:right="1946" w:hanging="360"/>
        <w:jc w:val="left"/>
        <w:rPr>
          <w:sz w:val="28"/>
        </w:rPr>
      </w:pPr>
      <w:r>
        <w:rPr>
          <w:sz w:val="28"/>
        </w:rPr>
        <w:t>Consultas</w:t>
      </w:r>
      <w:r>
        <w:rPr>
          <w:spacing w:val="-19"/>
          <w:sz w:val="28"/>
        </w:rPr>
        <w:t xml:space="preserve"> </w:t>
      </w:r>
      <w:r>
        <w:rPr>
          <w:sz w:val="28"/>
        </w:rPr>
        <w:t>rápidas</w:t>
      </w:r>
      <w:r>
        <w:rPr>
          <w:spacing w:val="-22"/>
          <w:sz w:val="28"/>
        </w:rPr>
        <w:t xml:space="preserve"> </w:t>
      </w:r>
      <w:r>
        <w:rPr>
          <w:sz w:val="28"/>
        </w:rPr>
        <w:t>de</w:t>
      </w:r>
      <w:r>
        <w:rPr>
          <w:spacing w:val="-19"/>
          <w:sz w:val="28"/>
        </w:rPr>
        <w:t xml:space="preserve"> </w:t>
      </w:r>
      <w:r>
        <w:rPr>
          <w:sz w:val="28"/>
        </w:rPr>
        <w:t>comparendos</w:t>
      </w:r>
      <w:r>
        <w:rPr>
          <w:spacing w:val="-22"/>
          <w:sz w:val="28"/>
        </w:rPr>
        <w:t xml:space="preserve"> </w:t>
      </w:r>
      <w:r>
        <w:rPr>
          <w:sz w:val="28"/>
        </w:rPr>
        <w:t>y</w:t>
      </w:r>
      <w:r>
        <w:rPr>
          <w:spacing w:val="-19"/>
          <w:sz w:val="28"/>
        </w:rPr>
        <w:t xml:space="preserve"> </w:t>
      </w:r>
      <w:r>
        <w:rPr>
          <w:sz w:val="28"/>
        </w:rPr>
        <w:t>la</w:t>
      </w:r>
      <w:r>
        <w:rPr>
          <w:spacing w:val="-23"/>
          <w:sz w:val="28"/>
        </w:rPr>
        <w:t xml:space="preserve"> </w:t>
      </w:r>
      <w:r>
        <w:rPr>
          <w:sz w:val="28"/>
        </w:rPr>
        <w:t>opción</w:t>
      </w:r>
      <w:r>
        <w:rPr>
          <w:spacing w:val="-22"/>
          <w:sz w:val="28"/>
        </w:rPr>
        <w:t xml:space="preserve"> </w:t>
      </w:r>
      <w:r>
        <w:rPr>
          <w:sz w:val="28"/>
        </w:rPr>
        <w:t>de</w:t>
      </w:r>
      <w:r>
        <w:rPr>
          <w:spacing w:val="-19"/>
          <w:sz w:val="28"/>
        </w:rPr>
        <w:t xml:space="preserve"> </w:t>
      </w:r>
      <w:r>
        <w:rPr>
          <w:sz w:val="28"/>
        </w:rPr>
        <w:t>ver</w:t>
      </w:r>
      <w:r>
        <w:rPr>
          <w:spacing w:val="-22"/>
          <w:sz w:val="28"/>
        </w:rPr>
        <w:t xml:space="preserve"> </w:t>
      </w:r>
      <w:r>
        <w:rPr>
          <w:sz w:val="28"/>
        </w:rPr>
        <w:t>el</w:t>
      </w:r>
      <w:r>
        <w:rPr>
          <w:spacing w:val="-21"/>
          <w:sz w:val="28"/>
        </w:rPr>
        <w:t xml:space="preserve"> </w:t>
      </w:r>
      <w:r>
        <w:rPr>
          <w:sz w:val="28"/>
        </w:rPr>
        <w:t>historial completo de sanciones.</w:t>
      </w:r>
    </w:p>
    <w:p w14:paraId="1AA5E457">
      <w:pPr>
        <w:pStyle w:val="10"/>
        <w:spacing w:after="0" w:line="240" w:lineRule="auto"/>
        <w:jc w:val="left"/>
        <w:rPr>
          <w:sz w:val="28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50B8D73A">
      <w:pPr>
        <w:pStyle w:val="7"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23B06">
      <w:pPr>
        <w:pStyle w:val="7"/>
      </w:pPr>
    </w:p>
    <w:p w14:paraId="1CE18B9A">
      <w:pPr>
        <w:pStyle w:val="7"/>
      </w:pPr>
    </w:p>
    <w:p w14:paraId="0483D4AB">
      <w:pPr>
        <w:pStyle w:val="7"/>
      </w:pPr>
    </w:p>
    <w:p w14:paraId="530A56DD">
      <w:pPr>
        <w:pStyle w:val="7"/>
      </w:pPr>
    </w:p>
    <w:p w14:paraId="38CE19F7">
      <w:pPr>
        <w:pStyle w:val="7"/>
        <w:spacing w:before="54"/>
      </w:pPr>
    </w:p>
    <w:p w14:paraId="7E2177BB">
      <w:pPr>
        <w:pStyle w:val="10"/>
        <w:numPr>
          <w:ilvl w:val="0"/>
          <w:numId w:val="7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8"/>
        </w:rPr>
      </w:pPr>
      <w:r>
        <w:rPr>
          <w:spacing w:val="-2"/>
          <w:sz w:val="28"/>
        </w:rPr>
        <w:t>La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importancia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de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un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sistema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de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pago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en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línea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seguro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y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accesible.</w:t>
      </w:r>
    </w:p>
    <w:p w14:paraId="4E57548B">
      <w:pPr>
        <w:pStyle w:val="7"/>
        <w:spacing w:before="5"/>
      </w:pPr>
    </w:p>
    <w:p w14:paraId="156FF549">
      <w:pPr>
        <w:pStyle w:val="7"/>
      </w:pPr>
      <w:r>
        <w:t>Razón</w:t>
      </w:r>
      <w:r>
        <w:rPr>
          <w:spacing w:val="-24"/>
        </w:rPr>
        <w:t xml:space="preserve"> </w:t>
      </w:r>
      <w:r>
        <w:t>para</w:t>
      </w:r>
      <w:r>
        <w:rPr>
          <w:spacing w:val="-29"/>
        </w:rPr>
        <w:t xml:space="preserve"> </w:t>
      </w:r>
      <w:r>
        <w:t>Elegir</w:t>
      </w:r>
      <w:r>
        <w:rPr>
          <w:spacing w:val="-25"/>
        </w:rPr>
        <w:t xml:space="preserve"> </w:t>
      </w:r>
      <w:r>
        <w:t>Este</w:t>
      </w:r>
      <w:r>
        <w:rPr>
          <w:spacing w:val="-23"/>
        </w:rPr>
        <w:t xml:space="preserve"> </w:t>
      </w:r>
      <w:r>
        <w:t>Sistema</w:t>
      </w:r>
      <w:r>
        <w:rPr>
          <w:spacing w:val="-28"/>
        </w:rPr>
        <w:t xml:space="preserve"> </w:t>
      </w:r>
      <w:r>
        <w:t>de</w:t>
      </w:r>
      <w:r>
        <w:rPr>
          <w:spacing w:val="-27"/>
        </w:rPr>
        <w:t xml:space="preserve"> </w:t>
      </w:r>
      <w:r>
        <w:t>Recolección</w:t>
      </w:r>
      <w:r>
        <w:rPr>
          <w:spacing w:val="-26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rPr>
          <w:spacing w:val="-2"/>
        </w:rPr>
        <w:t>Datos</w:t>
      </w:r>
    </w:p>
    <w:p w14:paraId="2142D348">
      <w:pPr>
        <w:pStyle w:val="7"/>
        <w:spacing w:before="8"/>
      </w:pPr>
    </w:p>
    <w:p w14:paraId="3A53ECD7">
      <w:pPr>
        <w:pStyle w:val="7"/>
        <w:spacing w:before="1" w:line="242" w:lineRule="auto"/>
        <w:ind w:right="1112"/>
      </w:pPr>
      <w:r>
        <w:t>Se</w:t>
      </w:r>
      <w:r>
        <w:rPr>
          <w:spacing w:val="-4"/>
        </w:rPr>
        <w:t xml:space="preserve"> </w:t>
      </w:r>
      <w:r>
        <w:t>optó</w:t>
      </w:r>
      <w:r>
        <w:rPr>
          <w:spacing w:val="-7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realizar</w:t>
      </w:r>
      <w:r>
        <w:rPr>
          <w:spacing w:val="-10"/>
        </w:rPr>
        <w:t xml:space="preserve"> </w:t>
      </w:r>
      <w:r>
        <w:t>entrevistas</w:t>
      </w:r>
      <w:r>
        <w:rPr>
          <w:spacing w:val="-7"/>
        </w:rPr>
        <w:t xml:space="preserve"> </w:t>
      </w:r>
      <w:r>
        <w:t>directas</w:t>
      </w:r>
      <w:r>
        <w:rPr>
          <w:spacing w:val="-11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alcaldía</w:t>
      </w:r>
      <w:r>
        <w:rPr>
          <w:spacing w:val="-8"/>
        </w:rPr>
        <w:t xml:space="preserve"> </w:t>
      </w:r>
      <w:r>
        <w:t>porque</w:t>
      </w:r>
      <w:r>
        <w:rPr>
          <w:spacing w:val="-4"/>
        </w:rPr>
        <w:t xml:space="preserve"> </w:t>
      </w:r>
      <w:r>
        <w:t>queríamos comprender</w:t>
      </w:r>
      <w:r>
        <w:rPr>
          <w:spacing w:val="-6"/>
        </w:rPr>
        <w:t xml:space="preserve"> </w:t>
      </w:r>
      <w:r>
        <w:t>profundamente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contexto</w:t>
      </w:r>
      <w:r>
        <w:rPr>
          <w:spacing w:val="-6"/>
        </w:rPr>
        <w:t xml:space="preserve"> </w:t>
      </w:r>
      <w:r>
        <w:t>operativo</w:t>
      </w:r>
      <w:r>
        <w:rPr>
          <w:spacing w:val="-3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desafíos específicos</w:t>
      </w:r>
      <w:r>
        <w:rPr>
          <w:spacing w:val="-20"/>
        </w:rPr>
        <w:t xml:space="preserve"> </w:t>
      </w:r>
      <w:r>
        <w:t>que</w:t>
      </w:r>
      <w:r>
        <w:rPr>
          <w:spacing w:val="-19"/>
        </w:rPr>
        <w:t xml:space="preserve"> </w:t>
      </w:r>
      <w:r>
        <w:t>enfrentan</w:t>
      </w:r>
      <w:r>
        <w:rPr>
          <w:spacing w:val="-18"/>
        </w:rPr>
        <w:t xml:space="preserve"> </w:t>
      </w:r>
      <w:r>
        <w:t>los</w:t>
      </w:r>
      <w:r>
        <w:rPr>
          <w:spacing w:val="-17"/>
        </w:rPr>
        <w:t xml:space="preserve"> </w:t>
      </w:r>
      <w:r>
        <w:t>funcionarios</w:t>
      </w:r>
      <w:r>
        <w:rPr>
          <w:spacing w:val="-17"/>
        </w:rPr>
        <w:t xml:space="preserve"> </w:t>
      </w:r>
      <w:r>
        <w:t>al</w:t>
      </w:r>
      <w:r>
        <w:rPr>
          <w:spacing w:val="-22"/>
        </w:rPr>
        <w:t xml:space="preserve"> </w:t>
      </w:r>
      <w:r>
        <w:t>gestionar</w:t>
      </w:r>
      <w:r>
        <w:rPr>
          <w:spacing w:val="-22"/>
        </w:rPr>
        <w:t xml:space="preserve"> </w:t>
      </w:r>
      <w:r>
        <w:t>los</w:t>
      </w:r>
      <w:r>
        <w:rPr>
          <w:spacing w:val="-17"/>
        </w:rPr>
        <w:t xml:space="preserve"> </w:t>
      </w:r>
      <w:r>
        <w:t>comparendos.</w:t>
      </w:r>
      <w:r>
        <w:rPr>
          <w:spacing w:val="-18"/>
        </w:rPr>
        <w:t xml:space="preserve"> </w:t>
      </w:r>
      <w:r>
        <w:t>La interacción</w:t>
      </w:r>
      <w:r>
        <w:rPr>
          <w:spacing w:val="-14"/>
        </w:rPr>
        <w:t xml:space="preserve"> </w:t>
      </w:r>
      <w:r>
        <w:t>cara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cara</w:t>
      </w:r>
      <w:r>
        <w:rPr>
          <w:spacing w:val="-15"/>
        </w:rPr>
        <w:t xml:space="preserve"> </w:t>
      </w:r>
      <w:r>
        <w:t>permitió</w:t>
      </w:r>
      <w:r>
        <w:rPr>
          <w:spacing w:val="-14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conversación</w:t>
      </w:r>
      <w:r>
        <w:rPr>
          <w:spacing w:val="-16"/>
        </w:rPr>
        <w:t xml:space="preserve"> </w:t>
      </w:r>
      <w:r>
        <w:t>más</w:t>
      </w:r>
      <w:r>
        <w:rPr>
          <w:spacing w:val="-14"/>
        </w:rPr>
        <w:t xml:space="preserve"> </w:t>
      </w:r>
      <w:r>
        <w:t>fluida</w:t>
      </w:r>
      <w:r>
        <w:rPr>
          <w:spacing w:val="-15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detallada,</w:t>
      </w:r>
      <w:r>
        <w:rPr>
          <w:spacing w:val="-16"/>
        </w:rPr>
        <w:t xml:space="preserve"> </w:t>
      </w:r>
      <w:r>
        <w:t>lo que</w:t>
      </w:r>
      <w:r>
        <w:rPr>
          <w:spacing w:val="-3"/>
        </w:rPr>
        <w:t xml:space="preserve"> </w:t>
      </w:r>
      <w:r>
        <w:t>nos</w:t>
      </w:r>
      <w:r>
        <w:rPr>
          <w:spacing w:val="-3"/>
        </w:rPr>
        <w:t xml:space="preserve"> </w:t>
      </w:r>
      <w:r>
        <w:t>proporcionó una</w:t>
      </w:r>
      <w:r>
        <w:rPr>
          <w:spacing w:val="-6"/>
        </w:rPr>
        <w:t xml:space="preserve"> </w:t>
      </w:r>
      <w:r>
        <w:t>visión clara</w:t>
      </w:r>
      <w:r>
        <w:rPr>
          <w:spacing w:val="-1"/>
        </w:rPr>
        <w:t xml:space="preserve"> </w:t>
      </w:r>
      <w:r>
        <w:t>de las</w:t>
      </w:r>
      <w:r>
        <w:rPr>
          <w:spacing w:val="-4"/>
        </w:rPr>
        <w:t xml:space="preserve"> </w:t>
      </w:r>
      <w:r>
        <w:t>deficiencias del</w:t>
      </w:r>
      <w:r>
        <w:rPr>
          <w:spacing w:val="-3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actual basado en Excel.</w:t>
      </w:r>
    </w:p>
    <w:p w14:paraId="5C54B6A2">
      <w:pPr>
        <w:pStyle w:val="7"/>
        <w:spacing w:before="4"/>
      </w:pPr>
    </w:p>
    <w:p w14:paraId="5992DE21">
      <w:pPr>
        <w:pStyle w:val="7"/>
        <w:spacing w:line="242" w:lineRule="auto"/>
        <w:ind w:right="1112"/>
      </w:pPr>
      <w:r>
        <w:t>Las</w:t>
      </w:r>
      <w:r>
        <w:rPr>
          <w:spacing w:val="-28"/>
        </w:rPr>
        <w:t xml:space="preserve"> </w:t>
      </w:r>
      <w:r>
        <w:t>encuestas</w:t>
      </w:r>
      <w:r>
        <w:rPr>
          <w:spacing w:val="-27"/>
        </w:rPr>
        <w:t xml:space="preserve"> </w:t>
      </w:r>
      <w:r>
        <w:t>en</w:t>
      </w:r>
      <w:r>
        <w:rPr>
          <w:spacing w:val="-27"/>
        </w:rPr>
        <w:t xml:space="preserve"> </w:t>
      </w:r>
      <w:r>
        <w:t>línea,</w:t>
      </w:r>
      <w:r>
        <w:rPr>
          <w:spacing w:val="-28"/>
        </w:rPr>
        <w:t xml:space="preserve"> </w:t>
      </w:r>
      <w:r>
        <w:t>por</w:t>
      </w:r>
      <w:r>
        <w:rPr>
          <w:spacing w:val="-28"/>
        </w:rPr>
        <w:t xml:space="preserve"> </w:t>
      </w:r>
      <w:r>
        <w:t>su</w:t>
      </w:r>
      <w:r>
        <w:rPr>
          <w:spacing w:val="-31"/>
        </w:rPr>
        <w:t xml:space="preserve"> </w:t>
      </w:r>
      <w:r>
        <w:t>parte,</w:t>
      </w:r>
      <w:r>
        <w:rPr>
          <w:spacing w:val="-28"/>
        </w:rPr>
        <w:t xml:space="preserve"> </w:t>
      </w:r>
      <w:r>
        <w:t>se</w:t>
      </w:r>
      <w:r>
        <w:rPr>
          <w:spacing w:val="-30"/>
        </w:rPr>
        <w:t xml:space="preserve"> </w:t>
      </w:r>
      <w:r>
        <w:t>utilizaron</w:t>
      </w:r>
      <w:r>
        <w:rPr>
          <w:spacing w:val="-28"/>
        </w:rPr>
        <w:t xml:space="preserve"> </w:t>
      </w:r>
      <w:r>
        <w:t>para</w:t>
      </w:r>
      <w:r>
        <w:rPr>
          <w:spacing w:val="-32"/>
        </w:rPr>
        <w:t xml:space="preserve"> </w:t>
      </w:r>
      <w:r>
        <w:t>obtener</w:t>
      </w:r>
      <w:r>
        <w:rPr>
          <w:spacing w:val="-27"/>
        </w:rPr>
        <w:t xml:space="preserve"> </w:t>
      </w:r>
      <w:r>
        <w:t>un</w:t>
      </w:r>
      <w:r>
        <w:rPr>
          <w:spacing w:val="-30"/>
        </w:rPr>
        <w:t xml:space="preserve"> </w:t>
      </w:r>
      <w:r>
        <w:t>panorama más amplio de las necesidades de los usuarios finales (ciudadanos, inspectores,</w:t>
      </w:r>
      <w:r>
        <w:rPr>
          <w:spacing w:val="-20"/>
        </w:rPr>
        <w:t xml:space="preserve"> </w:t>
      </w:r>
      <w:r>
        <w:t>funcionarios</w:t>
      </w:r>
      <w:r>
        <w:rPr>
          <w:spacing w:val="-21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finanzas)</w:t>
      </w:r>
      <w:r>
        <w:rPr>
          <w:spacing w:val="-20"/>
        </w:rPr>
        <w:t xml:space="preserve"> </w:t>
      </w:r>
      <w:r>
        <w:t>y</w:t>
      </w:r>
      <w:r>
        <w:rPr>
          <w:spacing w:val="-23"/>
        </w:rPr>
        <w:t xml:space="preserve"> </w:t>
      </w:r>
      <w:r>
        <w:t>evaluar</w:t>
      </w:r>
      <w:r>
        <w:rPr>
          <w:spacing w:val="-20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percepción</w:t>
      </w:r>
      <w:r>
        <w:rPr>
          <w:spacing w:val="-21"/>
        </w:rPr>
        <w:t xml:space="preserve"> </w:t>
      </w:r>
      <w:r>
        <w:t>general</w:t>
      </w:r>
      <w:r>
        <w:rPr>
          <w:spacing w:val="-21"/>
        </w:rPr>
        <w:t xml:space="preserve"> </w:t>
      </w:r>
      <w:r>
        <w:t>sobre las plataformas digitales existentes.</w:t>
      </w:r>
    </w:p>
    <w:p w14:paraId="41B92903">
      <w:pPr>
        <w:pStyle w:val="7"/>
        <w:spacing w:before="27"/>
      </w:pPr>
    </w:p>
    <w:p w14:paraId="079F9891">
      <w:pPr>
        <w:pStyle w:val="2"/>
        <w:numPr>
          <w:ilvl w:val="0"/>
          <w:numId w:val="6"/>
        </w:numPr>
        <w:tabs>
          <w:tab w:val="left" w:pos="518"/>
        </w:tabs>
        <w:spacing w:before="0" w:after="0" w:line="240" w:lineRule="auto"/>
        <w:ind w:left="518" w:right="0" w:hanging="518"/>
        <w:jc w:val="left"/>
        <w:rPr>
          <w:color w:val="092F41"/>
          <w:sz w:val="34"/>
        </w:rPr>
      </w:pPr>
      <w:r>
        <w:rPr>
          <w:color w:val="092F41"/>
          <w:spacing w:val="-2"/>
        </w:rPr>
        <w:t>requisitos</w:t>
      </w:r>
    </w:p>
    <w:p w14:paraId="4EC3EE85">
      <w:pPr>
        <w:pStyle w:val="7"/>
        <w:spacing w:before="42"/>
        <w:rPr>
          <w:rFonts w:ascii="Trebuchet MS"/>
          <w:b/>
          <w:sz w:val="36"/>
        </w:rPr>
      </w:pPr>
    </w:p>
    <w:p w14:paraId="5D281935">
      <w:pPr>
        <w:spacing w:before="0" w:line="504" w:lineRule="auto"/>
        <w:ind w:left="0" w:right="2768" w:firstLine="0"/>
        <w:jc w:val="left"/>
        <w:rPr>
          <w:rFonts w:ascii="Trebuchet MS"/>
          <w:b/>
          <w:sz w:val="36"/>
        </w:rPr>
      </w:pPr>
      <w:r>
        <w:rPr>
          <w:rFonts w:ascii="Trebuchet MS"/>
          <w:b/>
          <w:color w:val="092F41"/>
          <w:w w:val="90"/>
          <w:sz w:val="36"/>
        </w:rPr>
        <w:t xml:space="preserve">Requisitos funcionales y no funcionales </w:t>
      </w:r>
      <w:r>
        <w:rPr>
          <w:rFonts w:ascii="Trebuchet MS"/>
          <w:b/>
          <w:spacing w:val="-2"/>
          <w:sz w:val="36"/>
        </w:rPr>
        <w:t>Funcionales</w:t>
      </w:r>
    </w:p>
    <w:p w14:paraId="688B95FF">
      <w:pPr>
        <w:pStyle w:val="10"/>
        <w:numPr>
          <w:ilvl w:val="1"/>
          <w:numId w:val="6"/>
        </w:numPr>
        <w:tabs>
          <w:tab w:val="left" w:pos="269"/>
        </w:tabs>
        <w:spacing w:before="0" w:after="0" w:line="254" w:lineRule="auto"/>
        <w:ind w:left="0" w:right="2506" w:firstLine="0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w w:val="90"/>
          <w:sz w:val="28"/>
        </w:rPr>
        <w:t>El</w:t>
      </w:r>
      <w:r>
        <w:rPr>
          <w:rFonts w:ascii="Trebuchet MS" w:hAnsi="Trebuchet MS"/>
          <w:spacing w:val="-1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sistema</w:t>
      </w:r>
      <w:r>
        <w:rPr>
          <w:rFonts w:ascii="Trebuchet MS" w:hAnsi="Trebuchet MS"/>
          <w:spacing w:val="-14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debe</w:t>
      </w:r>
      <w:r>
        <w:rPr>
          <w:rFonts w:ascii="Trebuchet MS" w:hAnsi="Trebuchet MS"/>
          <w:spacing w:val="-12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permitir</w:t>
      </w:r>
      <w:r>
        <w:rPr>
          <w:rFonts w:ascii="Trebuchet MS" w:hAnsi="Trebuchet MS"/>
          <w:spacing w:val="-12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a</w:t>
      </w:r>
      <w:r>
        <w:rPr>
          <w:rFonts w:ascii="Trebuchet MS" w:hAnsi="Trebuchet MS"/>
          <w:spacing w:val="-1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los</w:t>
      </w:r>
      <w:r>
        <w:rPr>
          <w:rFonts w:ascii="Trebuchet MS" w:hAnsi="Trebuchet MS"/>
          <w:spacing w:val="-14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usuarios</w:t>
      </w:r>
      <w:r>
        <w:rPr>
          <w:rFonts w:hint="default" w:ascii="Trebuchet MS" w:hAnsi="Trebuchet MS"/>
          <w:w w:val="90"/>
          <w:sz w:val="28"/>
          <w:lang w:val="es-ES"/>
        </w:rPr>
        <w:t xml:space="preserve"> de finanzas</w:t>
      </w:r>
      <w:r>
        <w:rPr>
          <w:rFonts w:ascii="Trebuchet MS" w:hAnsi="Trebuchet MS"/>
          <w:spacing w:val="-9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registrarse</w:t>
      </w:r>
      <w:r>
        <w:rPr>
          <w:rFonts w:ascii="Trebuchet MS" w:hAnsi="Trebuchet MS"/>
          <w:spacing w:val="-1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e</w:t>
      </w:r>
      <w:r>
        <w:rPr>
          <w:rFonts w:ascii="Trebuchet MS" w:hAnsi="Trebuchet MS"/>
          <w:spacing w:val="-1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iniciar</w:t>
      </w:r>
      <w:r>
        <w:rPr>
          <w:rFonts w:ascii="Trebuchet MS" w:hAnsi="Trebuchet MS"/>
          <w:spacing w:val="-12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sesión</w:t>
      </w:r>
      <w:r>
        <w:rPr>
          <w:rFonts w:ascii="Trebuchet MS" w:hAnsi="Trebuchet MS"/>
          <w:spacing w:val="-1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 xml:space="preserve">de </w:t>
      </w:r>
      <w:r>
        <w:rPr>
          <w:rFonts w:ascii="Trebuchet MS" w:hAnsi="Trebuchet MS"/>
          <w:spacing w:val="-6"/>
          <w:sz w:val="28"/>
        </w:rPr>
        <w:t>manera</w:t>
      </w:r>
      <w:r>
        <w:rPr>
          <w:rFonts w:ascii="Trebuchet MS" w:hAnsi="Trebuchet MS"/>
          <w:spacing w:val="-3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segura</w:t>
      </w:r>
      <w:r>
        <w:rPr>
          <w:rFonts w:ascii="Trebuchet MS" w:hAnsi="Trebuchet MS"/>
          <w:spacing w:val="-33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para</w:t>
      </w:r>
      <w:r>
        <w:rPr>
          <w:rFonts w:ascii="Trebuchet MS" w:hAnsi="Trebuchet MS"/>
          <w:spacing w:val="-3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gestionar</w:t>
      </w:r>
      <w:r>
        <w:rPr>
          <w:rFonts w:ascii="Trebuchet MS" w:hAnsi="Trebuchet MS"/>
          <w:spacing w:val="-3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sus</w:t>
      </w:r>
      <w:r>
        <w:rPr>
          <w:rFonts w:ascii="Trebuchet MS" w:hAnsi="Trebuchet MS"/>
          <w:spacing w:val="-33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comparendos.</w:t>
      </w:r>
    </w:p>
    <w:p w14:paraId="3E1137C8">
      <w:pPr>
        <w:pStyle w:val="7"/>
        <w:spacing w:before="11"/>
        <w:rPr>
          <w:rFonts w:ascii="Trebuchet MS"/>
        </w:rPr>
      </w:pPr>
    </w:p>
    <w:p w14:paraId="635EACDE">
      <w:pPr>
        <w:pStyle w:val="10"/>
        <w:numPr>
          <w:ilvl w:val="1"/>
          <w:numId w:val="6"/>
        </w:numPr>
        <w:tabs>
          <w:tab w:val="left" w:pos="269"/>
        </w:tabs>
        <w:spacing w:before="0" w:after="0" w:line="254" w:lineRule="auto"/>
        <w:ind w:left="0" w:right="2334" w:firstLine="0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w w:val="90"/>
          <w:sz w:val="28"/>
        </w:rPr>
        <w:t xml:space="preserve">Debe permitir a los ciudadanos consultar sus comparendos mediante </w:t>
      </w:r>
      <w:r>
        <w:rPr>
          <w:rFonts w:ascii="Trebuchet MS" w:hAnsi="Trebuchet MS"/>
          <w:spacing w:val="-8"/>
          <w:sz w:val="28"/>
        </w:rPr>
        <w:t>múltiples</w:t>
      </w:r>
      <w:r>
        <w:rPr>
          <w:rFonts w:ascii="Trebuchet MS" w:hAnsi="Trebuchet MS"/>
          <w:spacing w:val="-33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criterios</w:t>
      </w:r>
      <w:r>
        <w:rPr>
          <w:rFonts w:ascii="Trebuchet MS" w:hAnsi="Trebuchet MS"/>
          <w:spacing w:val="-33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de</w:t>
      </w:r>
      <w:r>
        <w:rPr>
          <w:rFonts w:ascii="Trebuchet MS" w:hAnsi="Trebuchet MS"/>
          <w:spacing w:val="-32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búsqueda</w:t>
      </w:r>
      <w:r>
        <w:rPr>
          <w:rFonts w:ascii="Trebuchet MS" w:hAnsi="Trebuchet MS"/>
          <w:spacing w:val="-32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como</w:t>
      </w:r>
      <w:r>
        <w:rPr>
          <w:rFonts w:ascii="Trebuchet MS" w:hAnsi="Trebuchet MS"/>
          <w:spacing w:val="-30"/>
          <w:sz w:val="28"/>
        </w:rPr>
        <w:t xml:space="preserve"> </w:t>
      </w:r>
      <w:r>
        <w:rPr>
          <w:rFonts w:hint="default" w:ascii="Trebuchet MS" w:hAnsi="Trebuchet MS"/>
          <w:spacing w:val="-30"/>
          <w:sz w:val="28"/>
          <w:lang w:val="es-ES"/>
        </w:rPr>
        <w:t xml:space="preserve"> tipo de documento e </w:t>
      </w:r>
      <w:r>
        <w:rPr>
          <w:rFonts w:ascii="Trebuchet MS" w:hAnsi="Trebuchet MS"/>
          <w:spacing w:val="-8"/>
          <w:sz w:val="28"/>
        </w:rPr>
        <w:t>número</w:t>
      </w:r>
      <w:r>
        <w:rPr>
          <w:rFonts w:ascii="Trebuchet MS" w:hAnsi="Trebuchet MS"/>
          <w:spacing w:val="-31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de</w:t>
      </w:r>
      <w:r>
        <w:rPr>
          <w:rFonts w:ascii="Trebuchet MS" w:hAnsi="Trebuchet MS"/>
          <w:spacing w:val="-32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cédula.</w:t>
      </w:r>
    </w:p>
    <w:p w14:paraId="130D045B">
      <w:pPr>
        <w:pStyle w:val="10"/>
        <w:spacing w:after="0" w:line="254" w:lineRule="auto"/>
        <w:jc w:val="left"/>
        <w:rPr>
          <w:rFonts w:ascii="Trebuchet MS" w:hAnsi="Trebuchet MS"/>
          <w:sz w:val="28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4E1852B2">
      <w:pPr>
        <w:pStyle w:val="7"/>
        <w:rPr>
          <w:rFonts w:ascii="Trebuchet MS"/>
        </w:rPr>
      </w:pPr>
      <w:r>
        <w:rPr>
          <w:rFonts w:ascii="Trebuchet MS"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BEB9F">
      <w:pPr>
        <w:pStyle w:val="7"/>
        <w:rPr>
          <w:rFonts w:ascii="Trebuchet MS"/>
        </w:rPr>
      </w:pPr>
    </w:p>
    <w:p w14:paraId="1C090910">
      <w:pPr>
        <w:pStyle w:val="7"/>
        <w:rPr>
          <w:rFonts w:ascii="Trebuchet MS"/>
        </w:rPr>
      </w:pPr>
    </w:p>
    <w:p w14:paraId="5496C3AD">
      <w:pPr>
        <w:pStyle w:val="7"/>
        <w:rPr>
          <w:rFonts w:ascii="Trebuchet MS"/>
        </w:rPr>
      </w:pPr>
    </w:p>
    <w:p w14:paraId="29DFB1D8">
      <w:pPr>
        <w:pStyle w:val="7"/>
        <w:spacing w:before="115"/>
        <w:rPr>
          <w:rFonts w:ascii="Trebuchet MS"/>
        </w:rPr>
      </w:pPr>
    </w:p>
    <w:p w14:paraId="3F8FEB05">
      <w:pPr>
        <w:pStyle w:val="10"/>
        <w:numPr>
          <w:ilvl w:val="1"/>
          <w:numId w:val="6"/>
        </w:numPr>
        <w:tabs>
          <w:tab w:val="left" w:pos="269"/>
        </w:tabs>
        <w:spacing w:before="0" w:after="0" w:line="252" w:lineRule="auto"/>
        <w:ind w:left="0" w:right="2422" w:firstLine="0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w w:val="90"/>
          <w:sz w:val="28"/>
        </w:rPr>
        <w:t>La</w:t>
      </w:r>
      <w:r>
        <w:rPr>
          <w:rFonts w:ascii="Trebuchet MS" w:hAnsi="Trebuchet MS"/>
          <w:spacing w:val="-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inspectora</w:t>
      </w:r>
      <w:r>
        <w:rPr>
          <w:rFonts w:ascii="Trebuchet MS" w:hAnsi="Trebuchet MS"/>
          <w:spacing w:val="-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debe poder registrar</w:t>
      </w:r>
      <w:r>
        <w:rPr>
          <w:rFonts w:ascii="Trebuchet MS" w:hAnsi="Trebuchet MS"/>
          <w:spacing w:val="-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comparendos</w:t>
      </w:r>
      <w:r>
        <w:rPr>
          <w:rFonts w:ascii="Trebuchet MS" w:hAnsi="Trebuchet MS"/>
          <w:spacing w:val="-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con</w:t>
      </w:r>
      <w:r>
        <w:rPr>
          <w:rFonts w:ascii="Trebuchet MS" w:hAnsi="Trebuchet MS"/>
          <w:spacing w:val="-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todos</w:t>
      </w:r>
      <w:r>
        <w:rPr>
          <w:rFonts w:ascii="Trebuchet MS" w:hAnsi="Trebuchet MS"/>
          <w:spacing w:val="-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los datos necesarios, incluyendo evidencia fotográfica.</w:t>
      </w:r>
    </w:p>
    <w:p w14:paraId="26429DB3">
      <w:pPr>
        <w:pStyle w:val="7"/>
        <w:spacing w:before="17"/>
        <w:rPr>
          <w:rFonts w:ascii="Trebuchet MS"/>
        </w:rPr>
      </w:pPr>
    </w:p>
    <w:p w14:paraId="3BBDFA19">
      <w:pPr>
        <w:pStyle w:val="10"/>
        <w:numPr>
          <w:ilvl w:val="1"/>
          <w:numId w:val="6"/>
        </w:numPr>
        <w:tabs>
          <w:tab w:val="left" w:pos="269"/>
        </w:tabs>
        <w:spacing w:before="0" w:after="0" w:line="252" w:lineRule="auto"/>
        <w:ind w:left="0" w:right="1272" w:firstLine="0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w w:val="90"/>
          <w:sz w:val="28"/>
        </w:rPr>
        <w:t>se</w:t>
      </w:r>
      <w:r>
        <w:rPr>
          <w:rFonts w:ascii="Trebuchet MS" w:hAnsi="Trebuchet MS"/>
          <w:spacing w:val="-2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integrará</w:t>
      </w:r>
      <w:r>
        <w:rPr>
          <w:rFonts w:ascii="Trebuchet MS" w:hAnsi="Trebuchet MS"/>
          <w:spacing w:val="-22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una</w:t>
      </w:r>
      <w:r>
        <w:rPr>
          <w:rFonts w:ascii="Trebuchet MS" w:hAnsi="Trebuchet MS"/>
          <w:spacing w:val="-22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funcionalidad</w:t>
      </w:r>
      <w:r>
        <w:rPr>
          <w:rFonts w:ascii="Trebuchet MS" w:hAnsi="Trebuchet MS"/>
          <w:spacing w:val="-22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para</w:t>
      </w:r>
      <w:r>
        <w:rPr>
          <w:rFonts w:ascii="Trebuchet MS" w:hAnsi="Trebuchet MS"/>
          <w:spacing w:val="-24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que,</w:t>
      </w:r>
      <w:r>
        <w:rPr>
          <w:rFonts w:ascii="Trebuchet MS" w:hAnsi="Trebuchet MS"/>
          <w:spacing w:val="-22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al</w:t>
      </w:r>
      <w:r>
        <w:rPr>
          <w:rFonts w:ascii="Trebuchet MS" w:hAnsi="Trebuchet MS"/>
          <w:spacing w:val="-22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momento</w:t>
      </w:r>
      <w:r>
        <w:rPr>
          <w:rFonts w:ascii="Trebuchet MS" w:hAnsi="Trebuchet MS"/>
          <w:spacing w:val="-2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en</w:t>
      </w:r>
      <w:r>
        <w:rPr>
          <w:rFonts w:ascii="Trebuchet MS" w:hAnsi="Trebuchet MS"/>
          <w:spacing w:val="-2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que</w:t>
      </w:r>
      <w:r>
        <w:rPr>
          <w:rFonts w:ascii="Trebuchet MS" w:hAnsi="Trebuchet MS"/>
          <w:spacing w:val="-2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la</w:t>
      </w:r>
      <w:r>
        <w:rPr>
          <w:rFonts w:ascii="Trebuchet MS" w:hAnsi="Trebuchet MS"/>
          <w:spacing w:val="-22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inspectora</w:t>
      </w:r>
      <w:r>
        <w:rPr>
          <w:rFonts w:ascii="Trebuchet MS" w:hAnsi="Trebuchet MS"/>
          <w:spacing w:val="-24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 xml:space="preserve">digite los datos, tenga la posibilidad de generar automáticamente un documento en </w:t>
      </w:r>
      <w:r>
        <w:rPr>
          <w:rFonts w:ascii="Trebuchet MS" w:hAnsi="Trebuchet MS"/>
          <w:spacing w:val="-8"/>
          <w:sz w:val="28"/>
        </w:rPr>
        <w:t>formato</w:t>
      </w:r>
      <w:r>
        <w:rPr>
          <w:rFonts w:ascii="Trebuchet MS" w:hAnsi="Trebuchet MS"/>
          <w:spacing w:val="-28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PDF</w:t>
      </w:r>
      <w:r>
        <w:rPr>
          <w:rFonts w:ascii="Trebuchet MS" w:hAnsi="Trebuchet MS"/>
          <w:spacing w:val="-28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con</w:t>
      </w:r>
      <w:r>
        <w:rPr>
          <w:rFonts w:ascii="Trebuchet MS" w:hAnsi="Trebuchet MS"/>
          <w:spacing w:val="-29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la</w:t>
      </w:r>
      <w:r>
        <w:rPr>
          <w:rFonts w:ascii="Trebuchet MS" w:hAnsi="Trebuchet MS"/>
          <w:spacing w:val="-30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información</w:t>
      </w:r>
      <w:r>
        <w:rPr>
          <w:rFonts w:ascii="Trebuchet MS" w:hAnsi="Trebuchet MS"/>
          <w:spacing w:val="-31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ingresada.</w:t>
      </w:r>
    </w:p>
    <w:p w14:paraId="24CA26D6">
      <w:pPr>
        <w:pStyle w:val="7"/>
        <w:spacing w:before="19"/>
        <w:rPr>
          <w:rFonts w:ascii="Trebuchet MS"/>
        </w:rPr>
      </w:pPr>
    </w:p>
    <w:p w14:paraId="72F76B0C">
      <w:pPr>
        <w:pStyle w:val="10"/>
        <w:numPr>
          <w:ilvl w:val="1"/>
          <w:numId w:val="6"/>
        </w:numPr>
        <w:tabs>
          <w:tab w:val="left" w:pos="269"/>
        </w:tabs>
        <w:spacing w:before="1" w:after="0" w:line="252" w:lineRule="auto"/>
        <w:ind w:left="0" w:right="1725" w:firstLine="0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w w:val="90"/>
          <w:sz w:val="28"/>
        </w:rPr>
        <w:t>Se</w:t>
      </w:r>
      <w:r>
        <w:rPr>
          <w:rFonts w:ascii="Trebuchet MS" w:hAnsi="Trebuchet MS"/>
          <w:spacing w:val="-18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debe</w:t>
      </w:r>
      <w:r>
        <w:rPr>
          <w:rFonts w:ascii="Trebuchet MS" w:hAnsi="Trebuchet MS"/>
          <w:spacing w:val="-18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permitir</w:t>
      </w:r>
      <w:r>
        <w:rPr>
          <w:rFonts w:ascii="Trebuchet MS" w:hAnsi="Trebuchet MS"/>
          <w:spacing w:val="-19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la</w:t>
      </w:r>
      <w:r>
        <w:rPr>
          <w:rFonts w:ascii="Trebuchet MS" w:hAnsi="Trebuchet MS"/>
          <w:spacing w:val="-19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generación</w:t>
      </w:r>
      <w:r>
        <w:rPr>
          <w:rFonts w:ascii="Trebuchet MS" w:hAnsi="Trebuchet MS"/>
          <w:spacing w:val="-19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automática</w:t>
      </w:r>
      <w:r>
        <w:rPr>
          <w:rFonts w:ascii="Trebuchet MS" w:hAnsi="Trebuchet MS"/>
          <w:spacing w:val="-17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</w:t>
      </w:r>
      <w:r>
        <w:rPr>
          <w:rFonts w:ascii="Trebuchet MS" w:hAnsi="Trebuchet MS"/>
          <w:spacing w:val="-18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notificaciones</w:t>
      </w:r>
      <w:r>
        <w:rPr>
          <w:rFonts w:ascii="Trebuchet MS" w:hAnsi="Trebuchet MS"/>
          <w:spacing w:val="-19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y</w:t>
      </w:r>
      <w:r>
        <w:rPr>
          <w:rFonts w:ascii="Trebuchet MS" w:hAnsi="Trebuchet MS"/>
          <w:spacing w:val="-20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alertas</w:t>
      </w:r>
      <w:r>
        <w:rPr>
          <w:rFonts w:ascii="Trebuchet MS" w:hAnsi="Trebuchet MS"/>
          <w:spacing w:val="-19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 xml:space="preserve">sobre </w:t>
      </w:r>
      <w:r>
        <w:rPr>
          <w:rFonts w:ascii="Trebuchet MS" w:hAnsi="Trebuchet MS"/>
          <w:spacing w:val="-8"/>
          <w:sz w:val="28"/>
        </w:rPr>
        <w:t>vencimientos</w:t>
      </w:r>
      <w:r>
        <w:rPr>
          <w:rFonts w:ascii="Trebuchet MS" w:hAnsi="Trebuchet MS"/>
          <w:spacing w:val="-32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de</w:t>
      </w:r>
      <w:r>
        <w:rPr>
          <w:rFonts w:ascii="Trebuchet MS" w:hAnsi="Trebuchet MS"/>
          <w:spacing w:val="-30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pagos</w:t>
      </w:r>
      <w:r>
        <w:rPr>
          <w:rFonts w:ascii="Trebuchet MS" w:hAnsi="Trebuchet MS"/>
          <w:spacing w:val="-30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y</w:t>
      </w:r>
      <w:r>
        <w:rPr>
          <w:rFonts w:ascii="Trebuchet MS" w:hAnsi="Trebuchet MS"/>
          <w:spacing w:val="-30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actualizaciones</w:t>
      </w:r>
      <w:r>
        <w:rPr>
          <w:rFonts w:ascii="Trebuchet MS" w:hAnsi="Trebuchet MS"/>
          <w:spacing w:val="-34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de</w:t>
      </w:r>
      <w:r>
        <w:rPr>
          <w:rFonts w:ascii="Trebuchet MS" w:hAnsi="Trebuchet MS"/>
          <w:spacing w:val="-30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estado</w:t>
      </w:r>
      <w:r>
        <w:rPr>
          <w:rFonts w:ascii="Trebuchet MS" w:hAnsi="Trebuchet MS"/>
          <w:spacing w:val="-30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de</w:t>
      </w:r>
      <w:r>
        <w:rPr>
          <w:rFonts w:ascii="Trebuchet MS" w:hAnsi="Trebuchet MS"/>
          <w:spacing w:val="-31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comparendos.</w:t>
      </w:r>
    </w:p>
    <w:p w14:paraId="615BF756">
      <w:pPr>
        <w:pStyle w:val="7"/>
        <w:spacing w:before="16"/>
        <w:rPr>
          <w:rFonts w:ascii="Trebuchet MS"/>
        </w:rPr>
      </w:pPr>
    </w:p>
    <w:p w14:paraId="5438987C">
      <w:pPr>
        <w:pStyle w:val="10"/>
        <w:numPr>
          <w:ilvl w:val="1"/>
          <w:numId w:val="6"/>
        </w:numPr>
        <w:tabs>
          <w:tab w:val="left" w:pos="269"/>
        </w:tabs>
        <w:spacing w:before="1" w:after="0" w:line="252" w:lineRule="auto"/>
        <w:ind w:left="0" w:right="2468" w:firstLine="0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w w:val="90"/>
          <w:sz w:val="28"/>
        </w:rPr>
        <w:t>El</w:t>
      </w:r>
      <w:r>
        <w:rPr>
          <w:rFonts w:ascii="Trebuchet MS" w:hAnsi="Trebuchet MS"/>
          <w:spacing w:val="-10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sistema</w:t>
      </w:r>
      <w:r>
        <w:rPr>
          <w:rFonts w:ascii="Trebuchet MS" w:hAnsi="Trebuchet MS"/>
          <w:spacing w:val="-10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debe</w:t>
      </w:r>
      <w:r>
        <w:rPr>
          <w:rFonts w:ascii="Trebuchet MS" w:hAnsi="Trebuchet MS"/>
          <w:spacing w:val="-9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integrar</w:t>
      </w:r>
      <w:r>
        <w:rPr>
          <w:rFonts w:ascii="Trebuchet MS" w:hAnsi="Trebuchet MS"/>
          <w:spacing w:val="-9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herramientas</w:t>
      </w:r>
      <w:r>
        <w:rPr>
          <w:rFonts w:ascii="Trebuchet MS" w:hAnsi="Trebuchet MS"/>
          <w:spacing w:val="-12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</w:t>
      </w:r>
      <w:r>
        <w:rPr>
          <w:rFonts w:ascii="Trebuchet MS" w:hAnsi="Trebuchet MS"/>
          <w:spacing w:val="-8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comunicación</w:t>
      </w:r>
      <w:r>
        <w:rPr>
          <w:rFonts w:ascii="Trebuchet MS" w:hAnsi="Trebuchet MS"/>
          <w:spacing w:val="-12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para</w:t>
      </w:r>
      <w:r>
        <w:rPr>
          <w:rFonts w:ascii="Trebuchet MS" w:hAnsi="Trebuchet MS"/>
          <w:spacing w:val="-12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que</w:t>
      </w:r>
      <w:r>
        <w:rPr>
          <w:rFonts w:ascii="Trebuchet MS" w:hAnsi="Trebuchet MS"/>
          <w:spacing w:val="-9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 xml:space="preserve">los </w:t>
      </w:r>
      <w:r>
        <w:rPr>
          <w:rFonts w:ascii="Trebuchet MS" w:hAnsi="Trebuchet MS"/>
          <w:spacing w:val="-8"/>
          <w:sz w:val="28"/>
        </w:rPr>
        <w:t>ciudadanos</w:t>
      </w:r>
      <w:r>
        <w:rPr>
          <w:rFonts w:ascii="Trebuchet MS" w:hAnsi="Trebuchet MS"/>
          <w:spacing w:val="-32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puedan</w:t>
      </w:r>
      <w:r>
        <w:rPr>
          <w:rFonts w:ascii="Trebuchet MS" w:hAnsi="Trebuchet MS"/>
          <w:spacing w:val="-29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realizar</w:t>
      </w:r>
      <w:r>
        <w:rPr>
          <w:rFonts w:ascii="Trebuchet MS" w:hAnsi="Trebuchet MS"/>
          <w:spacing w:val="-29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consultas</w:t>
      </w:r>
      <w:r>
        <w:rPr>
          <w:rFonts w:ascii="Trebuchet MS" w:hAnsi="Trebuchet MS"/>
          <w:spacing w:val="-32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y</w:t>
      </w:r>
      <w:r>
        <w:rPr>
          <w:rFonts w:ascii="Trebuchet MS" w:hAnsi="Trebuchet MS"/>
          <w:spacing w:val="-27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solicitudes</w:t>
      </w:r>
      <w:r>
        <w:rPr>
          <w:rFonts w:ascii="Trebuchet MS" w:hAnsi="Trebuchet MS"/>
          <w:spacing w:val="-32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de</w:t>
      </w:r>
      <w:r>
        <w:rPr>
          <w:rFonts w:ascii="Trebuchet MS" w:hAnsi="Trebuchet MS"/>
          <w:spacing w:val="-28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revisión</w:t>
      </w:r>
      <w:r>
        <w:rPr>
          <w:rFonts w:ascii="Trebuchet MS" w:hAnsi="Trebuchet MS"/>
          <w:spacing w:val="-32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 xml:space="preserve">de </w:t>
      </w:r>
      <w:r>
        <w:rPr>
          <w:rFonts w:ascii="Trebuchet MS" w:hAnsi="Trebuchet MS"/>
          <w:spacing w:val="-2"/>
          <w:sz w:val="28"/>
        </w:rPr>
        <w:t>comparendos.</w:t>
      </w:r>
    </w:p>
    <w:p w14:paraId="3077A6DB">
      <w:pPr>
        <w:pStyle w:val="7"/>
        <w:spacing w:before="19"/>
        <w:rPr>
          <w:rFonts w:ascii="Trebuchet MS"/>
        </w:rPr>
      </w:pPr>
    </w:p>
    <w:p w14:paraId="3B4FD2FF">
      <w:pPr>
        <w:pStyle w:val="10"/>
        <w:numPr>
          <w:ilvl w:val="1"/>
          <w:numId w:val="6"/>
        </w:numPr>
        <w:tabs>
          <w:tab w:val="left" w:pos="269"/>
        </w:tabs>
        <w:spacing w:before="0" w:after="0" w:line="252" w:lineRule="auto"/>
        <w:ind w:left="0" w:right="1439" w:firstLine="0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w w:val="90"/>
          <w:sz w:val="28"/>
        </w:rPr>
        <w:t>Se</w:t>
      </w:r>
      <w:r>
        <w:rPr>
          <w:rFonts w:ascii="Trebuchet MS" w:hAnsi="Trebuchet MS"/>
          <w:spacing w:val="-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implementará</w:t>
      </w:r>
      <w:r>
        <w:rPr>
          <w:rFonts w:ascii="Trebuchet MS" w:hAnsi="Trebuchet MS"/>
          <w:spacing w:val="-2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un</w:t>
      </w:r>
      <w:r>
        <w:rPr>
          <w:rFonts w:ascii="Trebuchet MS" w:hAnsi="Trebuchet MS"/>
          <w:spacing w:val="-2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control</w:t>
      </w:r>
      <w:r>
        <w:rPr>
          <w:rFonts w:ascii="Trebuchet MS" w:hAnsi="Trebuchet MS"/>
          <w:spacing w:val="-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</w:t>
      </w:r>
      <w:r>
        <w:rPr>
          <w:rFonts w:ascii="Trebuchet MS" w:hAnsi="Trebuchet MS"/>
          <w:spacing w:val="-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acceso</w:t>
      </w:r>
      <w:r>
        <w:rPr>
          <w:rFonts w:ascii="Trebuchet MS" w:hAnsi="Trebuchet MS"/>
          <w:spacing w:val="-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basado</w:t>
      </w:r>
      <w:r>
        <w:rPr>
          <w:rFonts w:ascii="Trebuchet MS" w:hAnsi="Trebuchet MS"/>
          <w:spacing w:val="-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en</w:t>
      </w:r>
      <w:r>
        <w:rPr>
          <w:rFonts w:ascii="Trebuchet MS" w:hAnsi="Trebuchet MS"/>
          <w:spacing w:val="-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roles,</w:t>
      </w:r>
      <w:r>
        <w:rPr>
          <w:rFonts w:ascii="Trebuchet MS" w:hAnsi="Trebuchet MS"/>
          <w:spacing w:val="-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asegurando</w:t>
      </w:r>
      <w:r>
        <w:rPr>
          <w:rFonts w:ascii="Trebuchet MS" w:hAnsi="Trebuchet MS"/>
          <w:spacing w:val="-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que</w:t>
      </w:r>
      <w:r>
        <w:rPr>
          <w:rFonts w:ascii="Trebuchet MS" w:hAnsi="Trebuchet MS"/>
          <w:spacing w:val="-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 xml:space="preserve">cada </w:t>
      </w:r>
      <w:r>
        <w:rPr>
          <w:rFonts w:ascii="Trebuchet MS" w:hAnsi="Trebuchet MS"/>
          <w:spacing w:val="-8"/>
          <w:sz w:val="28"/>
        </w:rPr>
        <w:t>usuario</w:t>
      </w:r>
      <w:r>
        <w:rPr>
          <w:rFonts w:ascii="Trebuchet MS" w:hAnsi="Trebuchet MS"/>
          <w:spacing w:val="-25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solo</w:t>
      </w:r>
      <w:r>
        <w:rPr>
          <w:rFonts w:ascii="Trebuchet MS" w:hAnsi="Trebuchet MS"/>
          <w:spacing w:val="-28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pueda</w:t>
      </w:r>
      <w:r>
        <w:rPr>
          <w:rFonts w:ascii="Trebuchet MS" w:hAnsi="Trebuchet MS"/>
          <w:spacing w:val="-26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acceder</w:t>
      </w:r>
      <w:r>
        <w:rPr>
          <w:rFonts w:ascii="Trebuchet MS" w:hAnsi="Trebuchet MS"/>
          <w:spacing w:val="-29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a</w:t>
      </w:r>
      <w:r>
        <w:rPr>
          <w:rFonts w:ascii="Trebuchet MS" w:hAnsi="Trebuchet MS"/>
          <w:spacing w:val="-29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las</w:t>
      </w:r>
      <w:r>
        <w:rPr>
          <w:rFonts w:ascii="Trebuchet MS" w:hAnsi="Trebuchet MS"/>
          <w:spacing w:val="-27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funciones</w:t>
      </w:r>
      <w:r>
        <w:rPr>
          <w:rFonts w:ascii="Trebuchet MS" w:hAnsi="Trebuchet MS"/>
          <w:spacing w:val="-27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correspondientes</w:t>
      </w:r>
      <w:r>
        <w:rPr>
          <w:rFonts w:ascii="Trebuchet MS" w:hAnsi="Trebuchet MS"/>
          <w:spacing w:val="-26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a</w:t>
      </w:r>
      <w:r>
        <w:rPr>
          <w:rFonts w:ascii="Trebuchet MS" w:hAnsi="Trebuchet MS"/>
          <w:spacing w:val="-31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su</w:t>
      </w:r>
      <w:r>
        <w:rPr>
          <w:rFonts w:ascii="Trebuchet MS" w:hAnsi="Trebuchet MS"/>
          <w:spacing w:val="-27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 xml:space="preserve">perfil </w:t>
      </w:r>
      <w:r>
        <w:rPr>
          <w:rFonts w:ascii="Trebuchet MS" w:hAnsi="Trebuchet MS"/>
          <w:w w:val="90"/>
          <w:sz w:val="28"/>
        </w:rPr>
        <w:t xml:space="preserve">(ciudadano, inspectora, </w:t>
      </w:r>
      <w:r>
        <w:rPr>
          <w:rFonts w:hint="default" w:ascii="Trebuchet MS" w:hAnsi="Trebuchet MS"/>
          <w:w w:val="90"/>
          <w:sz w:val="28"/>
          <w:lang w:val="es-ES"/>
        </w:rPr>
        <w:t>Finanzas</w:t>
      </w:r>
      <w:r>
        <w:rPr>
          <w:rFonts w:ascii="Trebuchet MS" w:hAnsi="Trebuchet MS"/>
          <w:w w:val="90"/>
          <w:sz w:val="28"/>
        </w:rPr>
        <w:t>).</w:t>
      </w:r>
    </w:p>
    <w:p w14:paraId="69AD8E10">
      <w:pPr>
        <w:pStyle w:val="7"/>
        <w:spacing w:before="16"/>
        <w:rPr>
          <w:rFonts w:ascii="Trebuchet MS"/>
        </w:rPr>
      </w:pPr>
    </w:p>
    <w:p w14:paraId="1F9FE4EB">
      <w:pPr>
        <w:pStyle w:val="10"/>
        <w:numPr>
          <w:ilvl w:val="1"/>
          <w:numId w:val="6"/>
        </w:numPr>
        <w:tabs>
          <w:tab w:val="left" w:pos="269"/>
        </w:tabs>
        <w:spacing w:before="0" w:after="0" w:line="254" w:lineRule="auto"/>
        <w:ind w:left="0" w:right="1575" w:firstLine="0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w w:val="90"/>
          <w:sz w:val="28"/>
        </w:rPr>
        <w:t>El</w:t>
      </w:r>
      <w:r>
        <w:rPr>
          <w:rFonts w:ascii="Trebuchet MS" w:hAnsi="Trebuchet MS"/>
          <w:spacing w:val="-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sistema</w:t>
      </w:r>
      <w:r>
        <w:rPr>
          <w:rFonts w:ascii="Trebuchet MS" w:hAnsi="Trebuchet MS"/>
          <w:spacing w:val="-6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debe</w:t>
      </w:r>
      <w:r>
        <w:rPr>
          <w:rFonts w:ascii="Trebuchet MS" w:hAnsi="Trebuchet MS"/>
          <w:spacing w:val="-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estar</w:t>
      </w:r>
      <w:r>
        <w:rPr>
          <w:rFonts w:ascii="Trebuchet MS" w:hAnsi="Trebuchet MS"/>
          <w:spacing w:val="-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optimizado</w:t>
      </w:r>
      <w:r>
        <w:rPr>
          <w:rFonts w:ascii="Trebuchet MS" w:hAnsi="Trebuchet MS"/>
          <w:spacing w:val="-4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para</w:t>
      </w:r>
      <w:r>
        <w:rPr>
          <w:rFonts w:ascii="Trebuchet MS" w:hAnsi="Trebuchet MS"/>
          <w:spacing w:val="-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dispositivos</w:t>
      </w:r>
      <w:r>
        <w:rPr>
          <w:rFonts w:ascii="Trebuchet MS" w:hAnsi="Trebuchet MS"/>
          <w:spacing w:val="-4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móviles</w:t>
      </w:r>
      <w:r>
        <w:rPr>
          <w:rFonts w:ascii="Trebuchet MS" w:hAnsi="Trebuchet MS"/>
          <w:spacing w:val="-6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y</w:t>
      </w:r>
      <w:r>
        <w:rPr>
          <w:rFonts w:ascii="Trebuchet MS" w:hAnsi="Trebuchet MS"/>
          <w:spacing w:val="-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computadoras, garantizando accesibilidad y facilidad de uso.</w:t>
      </w:r>
    </w:p>
    <w:p w14:paraId="28015CF2">
      <w:pPr>
        <w:pStyle w:val="7"/>
        <w:spacing w:before="12"/>
        <w:rPr>
          <w:rFonts w:ascii="Trebuchet MS"/>
        </w:rPr>
      </w:pPr>
    </w:p>
    <w:p w14:paraId="150EB80E">
      <w:pPr>
        <w:pStyle w:val="2"/>
      </w:pPr>
      <w:r>
        <w:rPr>
          <w:spacing w:val="-5"/>
        </w:rPr>
        <w:t>No</w:t>
      </w:r>
      <w:r>
        <w:rPr>
          <w:spacing w:val="-35"/>
        </w:rPr>
        <w:t xml:space="preserve"> </w:t>
      </w:r>
      <w:r>
        <w:rPr>
          <w:spacing w:val="-2"/>
        </w:rPr>
        <w:t>Funcionales</w:t>
      </w:r>
    </w:p>
    <w:p w14:paraId="353FCCDB">
      <w:pPr>
        <w:pStyle w:val="7"/>
        <w:spacing w:before="44"/>
        <w:rPr>
          <w:rFonts w:ascii="Trebuchet MS"/>
          <w:b/>
          <w:sz w:val="36"/>
        </w:rPr>
      </w:pPr>
    </w:p>
    <w:p w14:paraId="601003C8">
      <w:pPr>
        <w:pStyle w:val="10"/>
        <w:numPr>
          <w:ilvl w:val="0"/>
          <w:numId w:val="8"/>
        </w:numPr>
        <w:tabs>
          <w:tab w:val="left" w:pos="269"/>
        </w:tabs>
        <w:spacing w:before="0" w:after="0" w:line="252" w:lineRule="auto"/>
        <w:ind w:left="0" w:right="1281" w:firstLine="0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w w:val="90"/>
          <w:sz w:val="28"/>
        </w:rPr>
        <w:t>La</w:t>
      </w:r>
      <w:r>
        <w:rPr>
          <w:rFonts w:ascii="Trebuchet MS" w:hAnsi="Trebuchet MS"/>
          <w:spacing w:val="-15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interfaz</w:t>
      </w:r>
      <w:r>
        <w:rPr>
          <w:rFonts w:ascii="Trebuchet MS" w:hAnsi="Trebuchet MS"/>
          <w:spacing w:val="-1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</w:t>
      </w:r>
      <w:r>
        <w:rPr>
          <w:rFonts w:ascii="Trebuchet MS" w:hAnsi="Trebuchet MS"/>
          <w:spacing w:val="-12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usuario</w:t>
      </w:r>
      <w:r>
        <w:rPr>
          <w:rFonts w:ascii="Trebuchet MS" w:hAnsi="Trebuchet MS"/>
          <w:spacing w:val="-10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debe</w:t>
      </w:r>
      <w:r>
        <w:rPr>
          <w:rFonts w:ascii="Trebuchet MS" w:hAnsi="Trebuchet MS"/>
          <w:spacing w:val="-1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ser</w:t>
      </w:r>
      <w:r>
        <w:rPr>
          <w:rFonts w:ascii="Trebuchet MS" w:hAnsi="Trebuchet MS"/>
          <w:spacing w:val="-15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atractiva</w:t>
      </w:r>
      <w:r>
        <w:rPr>
          <w:rFonts w:ascii="Trebuchet MS" w:hAnsi="Trebuchet MS"/>
          <w:spacing w:val="-15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y</w:t>
      </w:r>
      <w:r>
        <w:rPr>
          <w:rFonts w:ascii="Trebuchet MS" w:hAnsi="Trebuchet MS"/>
          <w:spacing w:val="-10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fácil</w:t>
      </w:r>
      <w:r>
        <w:rPr>
          <w:rFonts w:ascii="Trebuchet MS" w:hAnsi="Trebuchet MS"/>
          <w:spacing w:val="-12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</w:t>
      </w:r>
      <w:r>
        <w:rPr>
          <w:rFonts w:ascii="Trebuchet MS" w:hAnsi="Trebuchet MS"/>
          <w:spacing w:val="-1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usar,</w:t>
      </w:r>
      <w:r>
        <w:rPr>
          <w:rFonts w:ascii="Trebuchet MS" w:hAnsi="Trebuchet MS"/>
          <w:spacing w:val="-1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garantizando</w:t>
      </w:r>
      <w:r>
        <w:rPr>
          <w:rFonts w:ascii="Trebuchet MS" w:hAnsi="Trebuchet MS"/>
          <w:spacing w:val="-1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una experiencia</w:t>
      </w:r>
      <w:r>
        <w:rPr>
          <w:rFonts w:ascii="Trebuchet MS" w:hAnsi="Trebuchet MS"/>
          <w:spacing w:val="-17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intuitiva</w:t>
      </w:r>
      <w:r>
        <w:rPr>
          <w:rFonts w:ascii="Trebuchet MS" w:hAnsi="Trebuchet MS"/>
          <w:spacing w:val="-16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para</w:t>
      </w:r>
      <w:r>
        <w:rPr>
          <w:rFonts w:ascii="Trebuchet MS" w:hAnsi="Trebuchet MS"/>
          <w:spacing w:val="-15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todos</w:t>
      </w:r>
      <w:r>
        <w:rPr>
          <w:rFonts w:ascii="Trebuchet MS" w:hAnsi="Trebuchet MS"/>
          <w:spacing w:val="-17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los</w:t>
      </w:r>
      <w:r>
        <w:rPr>
          <w:rFonts w:ascii="Trebuchet MS" w:hAnsi="Trebuchet MS"/>
          <w:spacing w:val="-15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usuarios,</w:t>
      </w:r>
      <w:r>
        <w:rPr>
          <w:rFonts w:ascii="Trebuchet MS" w:hAnsi="Trebuchet MS"/>
          <w:spacing w:val="-14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incluyendo</w:t>
      </w:r>
      <w:r>
        <w:rPr>
          <w:rFonts w:ascii="Trebuchet MS" w:hAnsi="Trebuchet MS"/>
          <w:spacing w:val="-15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ciudadanos,</w:t>
      </w:r>
      <w:r>
        <w:rPr>
          <w:rFonts w:ascii="Trebuchet MS" w:hAnsi="Trebuchet MS"/>
          <w:spacing w:val="-14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inspectora</w:t>
      </w:r>
      <w:r>
        <w:rPr>
          <w:rFonts w:ascii="Trebuchet MS" w:hAnsi="Trebuchet MS"/>
          <w:spacing w:val="-18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 xml:space="preserve">y </w:t>
      </w:r>
      <w:r>
        <w:rPr>
          <w:rFonts w:ascii="Trebuchet MS" w:hAnsi="Trebuchet MS"/>
          <w:spacing w:val="-4"/>
          <w:sz w:val="28"/>
        </w:rPr>
        <w:t>administradores</w:t>
      </w:r>
      <w:r>
        <w:rPr>
          <w:rFonts w:ascii="Trebuchet MS" w:hAnsi="Trebuchet MS"/>
          <w:spacing w:val="-32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del</w:t>
      </w:r>
      <w:r>
        <w:rPr>
          <w:rFonts w:ascii="Trebuchet MS" w:hAnsi="Trebuchet MS"/>
          <w:spacing w:val="-3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sistema.</w:t>
      </w:r>
    </w:p>
    <w:p w14:paraId="4C62AEC2">
      <w:pPr>
        <w:pStyle w:val="7"/>
        <w:spacing w:before="16"/>
        <w:rPr>
          <w:rFonts w:ascii="Trebuchet MS"/>
        </w:rPr>
      </w:pPr>
    </w:p>
    <w:p w14:paraId="4CC2A66C">
      <w:pPr>
        <w:pStyle w:val="10"/>
        <w:numPr>
          <w:ilvl w:val="0"/>
          <w:numId w:val="8"/>
        </w:numPr>
        <w:tabs>
          <w:tab w:val="left" w:pos="269"/>
        </w:tabs>
        <w:spacing w:before="0" w:after="0" w:line="254" w:lineRule="auto"/>
        <w:ind w:left="0" w:right="1349" w:firstLine="0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w w:val="90"/>
          <w:sz w:val="28"/>
        </w:rPr>
        <w:t>El</w:t>
      </w:r>
      <w:r>
        <w:rPr>
          <w:rFonts w:ascii="Trebuchet MS" w:hAnsi="Trebuchet MS"/>
          <w:spacing w:val="-5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sistema</w:t>
      </w:r>
      <w:r>
        <w:rPr>
          <w:rFonts w:ascii="Trebuchet MS" w:hAnsi="Trebuchet MS"/>
          <w:spacing w:val="-5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debe</w:t>
      </w:r>
      <w:r>
        <w:rPr>
          <w:rFonts w:ascii="Trebuchet MS" w:hAnsi="Trebuchet MS"/>
          <w:spacing w:val="-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ser</w:t>
      </w:r>
      <w:r>
        <w:rPr>
          <w:rFonts w:ascii="Trebuchet MS" w:hAnsi="Trebuchet MS"/>
          <w:spacing w:val="-4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capaz</w:t>
      </w:r>
      <w:r>
        <w:rPr>
          <w:rFonts w:ascii="Trebuchet MS" w:hAnsi="Trebuchet MS"/>
          <w:spacing w:val="-5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</w:t>
      </w:r>
      <w:r>
        <w:rPr>
          <w:rFonts w:ascii="Trebuchet MS" w:hAnsi="Trebuchet MS"/>
          <w:spacing w:val="-5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manejar</w:t>
      </w:r>
      <w:r>
        <w:rPr>
          <w:rFonts w:ascii="Trebuchet MS" w:hAnsi="Trebuchet MS"/>
          <w:spacing w:val="-7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múltiples usuarios</w:t>
      </w:r>
      <w:r>
        <w:rPr>
          <w:rFonts w:ascii="Trebuchet MS" w:hAnsi="Trebuchet MS"/>
          <w:spacing w:val="-4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simultáneamente</w:t>
      </w:r>
      <w:r>
        <w:rPr>
          <w:rFonts w:ascii="Trebuchet MS" w:hAnsi="Trebuchet MS"/>
          <w:spacing w:val="-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sin comprometer el rendimiento, permitiendo el acceso concurrente</w:t>
      </w:r>
    </w:p>
    <w:p w14:paraId="302C120F">
      <w:pPr>
        <w:pStyle w:val="7"/>
        <w:spacing w:before="13"/>
        <w:rPr>
          <w:rFonts w:ascii="Trebuchet MS"/>
        </w:rPr>
      </w:pPr>
    </w:p>
    <w:p w14:paraId="6AA84A6F">
      <w:pPr>
        <w:pStyle w:val="10"/>
        <w:numPr>
          <w:ilvl w:val="0"/>
          <w:numId w:val="8"/>
        </w:numPr>
        <w:tabs>
          <w:tab w:val="left" w:pos="269"/>
        </w:tabs>
        <w:spacing w:before="0" w:after="0" w:line="240" w:lineRule="auto"/>
        <w:ind w:left="269" w:right="0" w:hanging="269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w w:val="90"/>
          <w:sz w:val="28"/>
        </w:rPr>
        <w:t>La</w:t>
      </w:r>
      <w:r>
        <w:rPr>
          <w:rFonts w:ascii="Trebuchet MS" w:hAnsi="Trebuchet MS"/>
          <w:spacing w:val="-1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aplicación</w:t>
      </w:r>
      <w:r>
        <w:rPr>
          <w:rFonts w:ascii="Trebuchet MS" w:hAnsi="Trebuchet MS"/>
          <w:spacing w:val="-1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debe</w:t>
      </w:r>
      <w:r>
        <w:rPr>
          <w:rFonts w:ascii="Trebuchet MS" w:hAnsi="Trebuchet MS"/>
          <w:spacing w:val="-1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ser</w:t>
      </w:r>
      <w:r>
        <w:rPr>
          <w:rFonts w:ascii="Trebuchet MS" w:hAnsi="Trebuchet MS"/>
          <w:spacing w:val="-10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compatible</w:t>
      </w:r>
      <w:r>
        <w:rPr>
          <w:rFonts w:ascii="Trebuchet MS" w:hAnsi="Trebuchet MS"/>
          <w:spacing w:val="-1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con</w:t>
      </w:r>
      <w:r>
        <w:rPr>
          <w:rFonts w:ascii="Trebuchet MS" w:hAnsi="Trebuchet MS"/>
          <w:spacing w:val="-1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múltiples</w:t>
      </w:r>
      <w:r>
        <w:rPr>
          <w:rFonts w:ascii="Trebuchet MS" w:hAnsi="Trebuchet MS"/>
          <w:spacing w:val="-12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dispositivos</w:t>
      </w:r>
      <w:r>
        <w:rPr>
          <w:rFonts w:ascii="Trebuchet MS" w:hAnsi="Trebuchet MS"/>
          <w:spacing w:val="-1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y</w:t>
      </w:r>
      <w:r>
        <w:rPr>
          <w:rFonts w:ascii="Trebuchet MS" w:hAnsi="Trebuchet MS"/>
          <w:spacing w:val="-10"/>
          <w:w w:val="90"/>
          <w:sz w:val="28"/>
        </w:rPr>
        <w:t xml:space="preserve"> </w:t>
      </w:r>
      <w:r>
        <w:rPr>
          <w:rFonts w:ascii="Trebuchet MS" w:hAnsi="Trebuchet MS"/>
          <w:spacing w:val="-2"/>
          <w:w w:val="90"/>
          <w:sz w:val="28"/>
        </w:rPr>
        <w:t>navegadores,</w:t>
      </w:r>
    </w:p>
    <w:p w14:paraId="38D15E46">
      <w:pPr>
        <w:pStyle w:val="10"/>
        <w:spacing w:after="0" w:line="240" w:lineRule="auto"/>
        <w:jc w:val="left"/>
        <w:rPr>
          <w:rFonts w:ascii="Trebuchet MS" w:hAnsi="Trebuchet MS"/>
          <w:sz w:val="28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3B3E5078">
      <w:pPr>
        <w:pStyle w:val="7"/>
        <w:rPr>
          <w:rFonts w:ascii="Trebuchet MS"/>
        </w:rPr>
      </w:pPr>
      <w:r>
        <w:rPr>
          <w:rFonts w:ascii="Trebuchet MS"/>
        </w:rP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0EEFD">
      <w:pPr>
        <w:pStyle w:val="7"/>
        <w:rPr>
          <w:rFonts w:ascii="Trebuchet MS"/>
        </w:rPr>
      </w:pPr>
    </w:p>
    <w:p w14:paraId="4673692C">
      <w:pPr>
        <w:pStyle w:val="7"/>
        <w:rPr>
          <w:rFonts w:ascii="Trebuchet MS"/>
        </w:rPr>
      </w:pPr>
    </w:p>
    <w:p w14:paraId="20D1D286">
      <w:pPr>
        <w:pStyle w:val="7"/>
        <w:rPr>
          <w:rFonts w:ascii="Trebuchet MS"/>
        </w:rPr>
      </w:pPr>
    </w:p>
    <w:p w14:paraId="0785CF82">
      <w:pPr>
        <w:pStyle w:val="7"/>
        <w:spacing w:before="115"/>
        <w:rPr>
          <w:rFonts w:ascii="Trebuchet MS"/>
        </w:rPr>
      </w:pPr>
    </w:p>
    <w:p w14:paraId="6F9A45FA">
      <w:pPr>
        <w:pStyle w:val="7"/>
        <w:rPr>
          <w:rFonts w:ascii="Trebuchet MS" w:hAnsi="Trebuchet MS"/>
        </w:rPr>
      </w:pPr>
      <w:r>
        <w:rPr>
          <w:rFonts w:ascii="Trebuchet MS" w:hAnsi="Trebuchet MS"/>
          <w:w w:val="90"/>
        </w:rPr>
        <w:t>permitiendo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el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acceso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desde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computadoras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y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teléfonos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spacing w:val="-2"/>
          <w:w w:val="90"/>
        </w:rPr>
        <w:t>móviles</w:t>
      </w:r>
    </w:p>
    <w:p w14:paraId="2CF3DB0F">
      <w:pPr>
        <w:pStyle w:val="7"/>
        <w:spacing w:before="19"/>
        <w:rPr>
          <w:rFonts w:ascii="Trebuchet MS"/>
        </w:rPr>
      </w:pPr>
    </w:p>
    <w:p w14:paraId="18D6080B">
      <w:pPr>
        <w:pStyle w:val="7"/>
        <w:spacing w:before="19"/>
        <w:rPr>
          <w:rFonts w:ascii="Trebuchet MS"/>
        </w:rPr>
      </w:pPr>
    </w:p>
    <w:p w14:paraId="689F2269">
      <w:pPr>
        <w:pStyle w:val="7"/>
        <w:spacing w:before="19"/>
        <w:rPr>
          <w:rFonts w:ascii="Trebuchet MS"/>
        </w:rPr>
      </w:pPr>
    </w:p>
    <w:p w14:paraId="56E56D15">
      <w:pPr>
        <w:pStyle w:val="2"/>
      </w:pPr>
      <w:r>
        <w:rPr>
          <w:color w:val="092F41"/>
          <w:w w:val="90"/>
        </w:rPr>
        <w:t>Historias</w:t>
      </w:r>
      <w:r>
        <w:rPr>
          <w:color w:val="092F41"/>
          <w:spacing w:val="-8"/>
        </w:rPr>
        <w:t xml:space="preserve"> </w:t>
      </w:r>
      <w:r>
        <w:rPr>
          <w:color w:val="092F41"/>
          <w:w w:val="90"/>
        </w:rPr>
        <w:t>de</w:t>
      </w:r>
      <w:r>
        <w:rPr>
          <w:color w:val="092F41"/>
          <w:spacing w:val="-8"/>
        </w:rPr>
        <w:t xml:space="preserve"> </w:t>
      </w:r>
      <w:r>
        <w:rPr>
          <w:color w:val="092F41"/>
          <w:w w:val="90"/>
        </w:rPr>
        <w:t>usuario</w:t>
      </w:r>
      <w:r>
        <w:rPr>
          <w:color w:val="092F41"/>
          <w:spacing w:val="-8"/>
        </w:rPr>
        <w:t xml:space="preserve"> </w:t>
      </w:r>
      <w:r>
        <w:rPr>
          <w:color w:val="092F41"/>
          <w:w w:val="90"/>
        </w:rPr>
        <w:t>o</w:t>
      </w:r>
      <w:r>
        <w:rPr>
          <w:color w:val="092F41"/>
          <w:spacing w:val="-7"/>
        </w:rPr>
        <w:t xml:space="preserve"> </w:t>
      </w:r>
      <w:r>
        <w:rPr>
          <w:color w:val="092F41"/>
          <w:w w:val="90"/>
        </w:rPr>
        <w:t>casos</w:t>
      </w:r>
      <w:r>
        <w:rPr>
          <w:color w:val="092F41"/>
          <w:spacing w:val="-8"/>
        </w:rPr>
        <w:t xml:space="preserve"> </w:t>
      </w:r>
      <w:r>
        <w:rPr>
          <w:color w:val="092F41"/>
          <w:w w:val="90"/>
        </w:rPr>
        <w:t>de</w:t>
      </w:r>
      <w:r>
        <w:rPr>
          <w:color w:val="092F41"/>
          <w:spacing w:val="-8"/>
        </w:rPr>
        <w:t xml:space="preserve"> </w:t>
      </w:r>
      <w:r>
        <w:rPr>
          <w:color w:val="092F41"/>
          <w:spacing w:val="-5"/>
          <w:w w:val="90"/>
        </w:rPr>
        <w:t>uso</w:t>
      </w:r>
    </w:p>
    <w:p w14:paraId="6CF69185">
      <w:pPr>
        <w:pStyle w:val="7"/>
        <w:spacing w:before="42"/>
        <w:rPr>
          <w:rFonts w:ascii="Trebuchet MS"/>
          <w:b/>
          <w:sz w:val="36"/>
        </w:rPr>
      </w:pPr>
    </w:p>
    <w:p w14:paraId="7F785730">
      <w:pPr>
        <w:spacing w:before="1"/>
        <w:ind w:left="0" w:right="0" w:firstLine="0"/>
        <w:jc w:val="left"/>
        <w:rPr>
          <w:rFonts w:ascii="Trebuchet MS"/>
          <w:b/>
          <w:sz w:val="36"/>
        </w:rPr>
      </w:pPr>
      <w:r>
        <w:rPr>
          <w:rFonts w:ascii="Trebuchet MS"/>
          <w:b/>
          <w:w w:val="90"/>
          <w:sz w:val="36"/>
        </w:rPr>
        <w:t>Historias</w:t>
      </w:r>
      <w:r>
        <w:rPr>
          <w:rFonts w:ascii="Trebuchet MS"/>
          <w:b/>
          <w:spacing w:val="-2"/>
          <w:w w:val="90"/>
          <w:sz w:val="36"/>
        </w:rPr>
        <w:t xml:space="preserve"> </w:t>
      </w:r>
      <w:r>
        <w:rPr>
          <w:rFonts w:ascii="Trebuchet MS"/>
          <w:b/>
          <w:w w:val="90"/>
          <w:sz w:val="36"/>
        </w:rPr>
        <w:t>de</w:t>
      </w:r>
      <w:r>
        <w:rPr>
          <w:rFonts w:ascii="Trebuchet MS"/>
          <w:b/>
          <w:spacing w:val="-1"/>
          <w:w w:val="90"/>
          <w:sz w:val="36"/>
        </w:rPr>
        <w:t xml:space="preserve"> </w:t>
      </w:r>
      <w:r>
        <w:rPr>
          <w:rFonts w:ascii="Trebuchet MS"/>
          <w:b/>
          <w:spacing w:val="-2"/>
          <w:w w:val="90"/>
          <w:sz w:val="36"/>
        </w:rPr>
        <w:t>usuario</w:t>
      </w:r>
    </w:p>
    <w:p w14:paraId="3D145928">
      <w:pPr>
        <w:pStyle w:val="10"/>
        <w:numPr>
          <w:ilvl w:val="1"/>
          <w:numId w:val="8"/>
        </w:numPr>
        <w:tabs>
          <w:tab w:val="left" w:pos="720"/>
        </w:tabs>
        <w:spacing w:before="20" w:after="0" w:line="242" w:lineRule="auto"/>
        <w:ind w:left="720" w:right="1681" w:hanging="360"/>
        <w:jc w:val="left"/>
        <w:rPr>
          <w:sz w:val="28"/>
        </w:rPr>
      </w:pPr>
      <w:r>
        <w:rPr>
          <w:sz w:val="28"/>
        </w:rPr>
        <w:t>Como ciudadano, quiero recibir una notificación cuando se me imponga</w:t>
      </w:r>
      <w:r>
        <w:rPr>
          <w:spacing w:val="-28"/>
          <w:sz w:val="28"/>
        </w:rPr>
        <w:t xml:space="preserve"> </w:t>
      </w:r>
      <w:r>
        <w:rPr>
          <w:sz w:val="28"/>
        </w:rPr>
        <w:t>un</w:t>
      </w:r>
      <w:r>
        <w:rPr>
          <w:spacing w:val="-27"/>
          <w:sz w:val="28"/>
        </w:rPr>
        <w:t xml:space="preserve"> </w:t>
      </w:r>
      <w:r>
        <w:rPr>
          <w:sz w:val="28"/>
        </w:rPr>
        <w:t>comparendo,</w:t>
      </w:r>
      <w:r>
        <w:rPr>
          <w:spacing w:val="-32"/>
          <w:sz w:val="28"/>
        </w:rPr>
        <w:t xml:space="preserve"> </w:t>
      </w:r>
      <w:r>
        <w:rPr>
          <w:sz w:val="28"/>
        </w:rPr>
        <w:t>para</w:t>
      </w:r>
      <w:r>
        <w:rPr>
          <w:spacing w:val="-29"/>
          <w:sz w:val="28"/>
        </w:rPr>
        <w:t xml:space="preserve"> </w:t>
      </w:r>
      <w:r>
        <w:rPr>
          <w:sz w:val="28"/>
        </w:rPr>
        <w:t>estar</w:t>
      </w:r>
      <w:r>
        <w:rPr>
          <w:spacing w:val="-32"/>
          <w:sz w:val="28"/>
        </w:rPr>
        <w:t xml:space="preserve"> </w:t>
      </w:r>
      <w:r>
        <w:rPr>
          <w:sz w:val="28"/>
        </w:rPr>
        <w:t>informado</w:t>
      </w:r>
      <w:r>
        <w:rPr>
          <w:spacing w:val="-29"/>
          <w:sz w:val="28"/>
        </w:rPr>
        <w:t xml:space="preserve"> </w:t>
      </w:r>
      <w:r>
        <w:rPr>
          <w:sz w:val="28"/>
        </w:rPr>
        <w:t>y</w:t>
      </w:r>
      <w:r>
        <w:rPr>
          <w:spacing w:val="-27"/>
          <w:sz w:val="28"/>
        </w:rPr>
        <w:t xml:space="preserve"> </w:t>
      </w:r>
      <w:r>
        <w:rPr>
          <w:sz w:val="28"/>
        </w:rPr>
        <w:t>tomar</w:t>
      </w:r>
      <w:r>
        <w:rPr>
          <w:spacing w:val="-28"/>
          <w:sz w:val="28"/>
        </w:rPr>
        <w:t xml:space="preserve"> </w:t>
      </w:r>
      <w:r>
        <w:rPr>
          <w:sz w:val="28"/>
        </w:rPr>
        <w:t>acciones</w:t>
      </w:r>
      <w:r>
        <w:rPr>
          <w:spacing w:val="-29"/>
          <w:sz w:val="28"/>
        </w:rPr>
        <w:t xml:space="preserve"> </w:t>
      </w:r>
      <w:r>
        <w:rPr>
          <w:sz w:val="28"/>
        </w:rPr>
        <w:t xml:space="preserve">a </w:t>
      </w:r>
      <w:r>
        <w:rPr>
          <w:spacing w:val="-2"/>
          <w:sz w:val="28"/>
        </w:rPr>
        <w:t>tiempo.</w:t>
      </w:r>
    </w:p>
    <w:p w14:paraId="1E65A580">
      <w:pPr>
        <w:pStyle w:val="10"/>
        <w:numPr>
          <w:ilvl w:val="1"/>
          <w:numId w:val="8"/>
        </w:numPr>
        <w:tabs>
          <w:tab w:val="left" w:pos="720"/>
        </w:tabs>
        <w:spacing w:before="15" w:after="0" w:line="242" w:lineRule="auto"/>
        <w:ind w:left="720" w:right="1890" w:hanging="360"/>
        <w:jc w:val="left"/>
        <w:rPr>
          <w:sz w:val="28"/>
        </w:rPr>
      </w:pPr>
      <w:r>
        <w:rPr>
          <w:sz w:val="28"/>
        </w:rPr>
        <w:t>Como</w:t>
      </w:r>
      <w:r>
        <w:rPr>
          <w:spacing w:val="-15"/>
          <w:sz w:val="28"/>
        </w:rPr>
        <w:t xml:space="preserve"> </w:t>
      </w:r>
      <w:r>
        <w:rPr>
          <w:sz w:val="28"/>
        </w:rPr>
        <w:t>ciudadano,</w:t>
      </w:r>
      <w:r>
        <w:rPr>
          <w:spacing w:val="-21"/>
          <w:sz w:val="28"/>
        </w:rPr>
        <w:t xml:space="preserve"> </w:t>
      </w:r>
      <w:r>
        <w:rPr>
          <w:sz w:val="28"/>
        </w:rPr>
        <w:t>quiero</w:t>
      </w:r>
      <w:r>
        <w:rPr>
          <w:spacing w:val="-18"/>
          <w:sz w:val="28"/>
        </w:rPr>
        <w:t xml:space="preserve"> </w:t>
      </w:r>
      <w:r>
        <w:rPr>
          <w:sz w:val="28"/>
        </w:rPr>
        <w:t>poder</w:t>
      </w:r>
      <w:r>
        <w:rPr>
          <w:spacing w:val="-15"/>
          <w:sz w:val="28"/>
        </w:rPr>
        <w:t xml:space="preserve"> </w:t>
      </w:r>
      <w:r>
        <w:rPr>
          <w:sz w:val="28"/>
        </w:rPr>
        <w:t>consultar</w:t>
      </w:r>
      <w:r>
        <w:rPr>
          <w:spacing w:val="-17"/>
          <w:sz w:val="28"/>
        </w:rPr>
        <w:t xml:space="preserve"> </w:t>
      </w:r>
      <w:r>
        <w:rPr>
          <w:sz w:val="28"/>
        </w:rPr>
        <w:t>mis</w:t>
      </w:r>
      <w:r>
        <w:rPr>
          <w:spacing w:val="-18"/>
          <w:sz w:val="28"/>
        </w:rPr>
        <w:t xml:space="preserve"> </w:t>
      </w:r>
      <w:r>
        <w:rPr>
          <w:sz w:val="28"/>
        </w:rPr>
        <w:t>comparendos</w:t>
      </w:r>
      <w:r>
        <w:rPr>
          <w:spacing w:val="-15"/>
          <w:sz w:val="28"/>
        </w:rPr>
        <w:t xml:space="preserve"> </w:t>
      </w:r>
      <w:r>
        <w:rPr>
          <w:sz w:val="28"/>
        </w:rPr>
        <w:t>y</w:t>
      </w:r>
      <w:r>
        <w:rPr>
          <w:spacing w:val="-15"/>
          <w:sz w:val="28"/>
        </w:rPr>
        <w:t xml:space="preserve"> </w:t>
      </w:r>
      <w:r>
        <w:rPr>
          <w:sz w:val="28"/>
        </w:rPr>
        <w:t>los detalles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cada</w:t>
      </w:r>
      <w:r>
        <w:rPr>
          <w:spacing w:val="-5"/>
          <w:sz w:val="28"/>
        </w:rPr>
        <w:t xml:space="preserve"> </w:t>
      </w:r>
      <w:r>
        <w:rPr>
          <w:sz w:val="28"/>
        </w:rPr>
        <w:t>multa,</w:t>
      </w:r>
      <w:r>
        <w:rPr>
          <w:spacing w:val="-3"/>
          <w:sz w:val="28"/>
        </w:rPr>
        <w:t xml:space="preserve"> </w:t>
      </w:r>
      <w:r>
        <w:rPr>
          <w:sz w:val="28"/>
        </w:rPr>
        <w:t>para</w:t>
      </w:r>
      <w:r>
        <w:rPr>
          <w:spacing w:val="-5"/>
          <w:sz w:val="28"/>
        </w:rPr>
        <w:t xml:space="preserve"> </w:t>
      </w:r>
      <w:r>
        <w:rPr>
          <w:sz w:val="28"/>
        </w:rPr>
        <w:t>conocer</w:t>
      </w:r>
      <w:r>
        <w:rPr>
          <w:spacing w:val="-4"/>
          <w:sz w:val="28"/>
        </w:rPr>
        <w:t xml:space="preserve"> </w:t>
      </w:r>
      <w:r>
        <w:rPr>
          <w:sz w:val="28"/>
        </w:rPr>
        <w:t>mi</w:t>
      </w:r>
      <w:r>
        <w:rPr>
          <w:spacing w:val="-8"/>
          <w:sz w:val="28"/>
        </w:rPr>
        <w:t xml:space="preserve"> </w:t>
      </w:r>
      <w:r>
        <w:rPr>
          <w:sz w:val="28"/>
        </w:rPr>
        <w:t>historial</w:t>
      </w:r>
      <w:r>
        <w:rPr>
          <w:spacing w:val="-10"/>
          <w:sz w:val="28"/>
        </w:rPr>
        <w:t xml:space="preserve"> </w:t>
      </w:r>
      <w:r>
        <w:rPr>
          <w:sz w:val="28"/>
        </w:rPr>
        <w:t>y</w:t>
      </w:r>
      <w:r>
        <w:rPr>
          <w:spacing w:val="-4"/>
          <w:sz w:val="28"/>
        </w:rPr>
        <w:t xml:space="preserve"> </w:t>
      </w:r>
      <w:r>
        <w:rPr>
          <w:sz w:val="28"/>
        </w:rPr>
        <w:t>los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pagos </w:t>
      </w:r>
      <w:r>
        <w:rPr>
          <w:spacing w:val="-2"/>
          <w:sz w:val="28"/>
        </w:rPr>
        <w:t>pendientes.</w:t>
      </w:r>
    </w:p>
    <w:p w14:paraId="0325C243">
      <w:pPr>
        <w:pStyle w:val="10"/>
        <w:numPr>
          <w:ilvl w:val="1"/>
          <w:numId w:val="8"/>
        </w:numPr>
        <w:tabs>
          <w:tab w:val="left" w:pos="720"/>
        </w:tabs>
        <w:spacing w:before="15" w:after="0" w:line="240" w:lineRule="auto"/>
        <w:ind w:left="720" w:right="1294" w:hanging="360"/>
        <w:jc w:val="left"/>
        <w:rPr>
          <w:sz w:val="28"/>
        </w:rPr>
      </w:pPr>
      <w:r>
        <w:rPr>
          <w:sz w:val="28"/>
        </w:rPr>
        <w:t>Como</w:t>
      </w:r>
      <w:r>
        <w:rPr>
          <w:spacing w:val="-4"/>
          <w:sz w:val="28"/>
        </w:rPr>
        <w:t xml:space="preserve"> </w:t>
      </w:r>
      <w:r>
        <w:rPr>
          <w:sz w:val="28"/>
        </w:rPr>
        <w:t>inspector,</w:t>
      </w:r>
      <w:r>
        <w:rPr>
          <w:spacing w:val="-10"/>
          <w:sz w:val="28"/>
        </w:rPr>
        <w:t xml:space="preserve"> </w:t>
      </w:r>
      <w:r>
        <w:rPr>
          <w:sz w:val="28"/>
        </w:rPr>
        <w:t>quiero</w:t>
      </w:r>
      <w:r>
        <w:rPr>
          <w:spacing w:val="-8"/>
          <w:sz w:val="28"/>
        </w:rPr>
        <w:t xml:space="preserve"> </w:t>
      </w:r>
      <w:r>
        <w:rPr>
          <w:sz w:val="28"/>
        </w:rPr>
        <w:t>registrar</w:t>
      </w:r>
      <w:r>
        <w:rPr>
          <w:spacing w:val="-10"/>
          <w:sz w:val="28"/>
        </w:rPr>
        <w:t xml:space="preserve"> </w:t>
      </w:r>
      <w:r>
        <w:rPr>
          <w:sz w:val="28"/>
        </w:rPr>
        <w:t>comparendos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manera</w:t>
      </w:r>
      <w:r>
        <w:rPr>
          <w:spacing w:val="-4"/>
          <w:sz w:val="28"/>
        </w:rPr>
        <w:t xml:space="preserve"> </w:t>
      </w:r>
      <w:r>
        <w:rPr>
          <w:sz w:val="28"/>
        </w:rPr>
        <w:t>rápida</w:t>
      </w:r>
      <w:r>
        <w:rPr>
          <w:spacing w:val="-10"/>
          <w:sz w:val="28"/>
        </w:rPr>
        <w:t xml:space="preserve"> </w:t>
      </w:r>
      <w:r>
        <w:rPr>
          <w:sz w:val="28"/>
        </w:rPr>
        <w:t>y precisa</w:t>
      </w:r>
      <w:r>
        <w:rPr>
          <w:spacing w:val="-26"/>
          <w:sz w:val="28"/>
        </w:rPr>
        <w:t xml:space="preserve"> </w:t>
      </w:r>
      <w:r>
        <w:rPr>
          <w:sz w:val="28"/>
        </w:rPr>
        <w:t>en</w:t>
      </w:r>
      <w:r>
        <w:rPr>
          <w:spacing w:val="-24"/>
          <w:sz w:val="28"/>
        </w:rPr>
        <w:t xml:space="preserve"> </w:t>
      </w:r>
      <w:r>
        <w:rPr>
          <w:sz w:val="28"/>
        </w:rPr>
        <w:t>el</w:t>
      </w:r>
      <w:r>
        <w:rPr>
          <w:spacing w:val="-22"/>
          <w:sz w:val="28"/>
        </w:rPr>
        <w:t xml:space="preserve"> </w:t>
      </w:r>
      <w:r>
        <w:rPr>
          <w:sz w:val="28"/>
        </w:rPr>
        <w:t>sistema,</w:t>
      </w:r>
      <w:r>
        <w:rPr>
          <w:spacing w:val="-24"/>
          <w:sz w:val="28"/>
        </w:rPr>
        <w:t xml:space="preserve"> </w:t>
      </w:r>
      <w:r>
        <w:rPr>
          <w:sz w:val="28"/>
        </w:rPr>
        <w:t>para</w:t>
      </w:r>
      <w:r>
        <w:rPr>
          <w:spacing w:val="-23"/>
          <w:sz w:val="28"/>
        </w:rPr>
        <w:t xml:space="preserve"> </w:t>
      </w:r>
      <w:r>
        <w:rPr>
          <w:sz w:val="28"/>
        </w:rPr>
        <w:t>llevar</w:t>
      </w:r>
      <w:r>
        <w:rPr>
          <w:spacing w:val="-23"/>
          <w:sz w:val="28"/>
        </w:rPr>
        <w:t xml:space="preserve"> </w:t>
      </w:r>
      <w:r>
        <w:rPr>
          <w:sz w:val="28"/>
        </w:rPr>
        <w:t>un</w:t>
      </w:r>
      <w:r>
        <w:rPr>
          <w:spacing w:val="-22"/>
          <w:sz w:val="28"/>
        </w:rPr>
        <w:t xml:space="preserve"> </w:t>
      </w:r>
      <w:r>
        <w:rPr>
          <w:sz w:val="28"/>
        </w:rPr>
        <w:t>mejor</w:t>
      </w:r>
      <w:r>
        <w:rPr>
          <w:spacing w:val="-23"/>
          <w:sz w:val="28"/>
        </w:rPr>
        <w:t xml:space="preserve"> </w:t>
      </w:r>
      <w:r>
        <w:rPr>
          <w:sz w:val="28"/>
        </w:rPr>
        <w:t>control</w:t>
      </w:r>
      <w:r>
        <w:rPr>
          <w:spacing w:val="-24"/>
          <w:sz w:val="28"/>
        </w:rPr>
        <w:t xml:space="preserve"> </w:t>
      </w:r>
      <w:r>
        <w:rPr>
          <w:sz w:val="28"/>
        </w:rPr>
        <w:t>de</w:t>
      </w:r>
      <w:r>
        <w:rPr>
          <w:spacing w:val="-22"/>
          <w:sz w:val="28"/>
        </w:rPr>
        <w:t xml:space="preserve"> </w:t>
      </w:r>
      <w:r>
        <w:rPr>
          <w:sz w:val="28"/>
        </w:rPr>
        <w:t>las</w:t>
      </w:r>
      <w:r>
        <w:rPr>
          <w:spacing w:val="-25"/>
          <w:sz w:val="28"/>
        </w:rPr>
        <w:t xml:space="preserve"> </w:t>
      </w:r>
      <w:r>
        <w:rPr>
          <w:sz w:val="28"/>
        </w:rPr>
        <w:t>infracciones.</w:t>
      </w:r>
    </w:p>
    <w:p w14:paraId="576E9F0C">
      <w:pPr>
        <w:pStyle w:val="10"/>
        <w:numPr>
          <w:ilvl w:val="1"/>
          <w:numId w:val="8"/>
        </w:numPr>
        <w:tabs>
          <w:tab w:val="left" w:pos="720"/>
        </w:tabs>
        <w:spacing w:before="22" w:after="0" w:line="240" w:lineRule="auto"/>
        <w:ind w:left="720" w:right="1580" w:hanging="360"/>
        <w:jc w:val="left"/>
        <w:rPr>
          <w:sz w:val="28"/>
        </w:rPr>
      </w:pPr>
      <w:r>
        <w:rPr>
          <w:sz w:val="28"/>
        </w:rPr>
        <w:t>Como</w:t>
      </w:r>
      <w:r>
        <w:rPr>
          <w:spacing w:val="-20"/>
          <w:sz w:val="28"/>
        </w:rPr>
        <w:t xml:space="preserve"> </w:t>
      </w:r>
      <w:r>
        <w:rPr>
          <w:sz w:val="28"/>
        </w:rPr>
        <w:t>inspector,</w:t>
      </w:r>
      <w:r>
        <w:rPr>
          <w:spacing w:val="-25"/>
          <w:sz w:val="28"/>
        </w:rPr>
        <w:t xml:space="preserve"> </w:t>
      </w:r>
      <w:r>
        <w:rPr>
          <w:sz w:val="28"/>
        </w:rPr>
        <w:t>quiero</w:t>
      </w:r>
      <w:r>
        <w:rPr>
          <w:spacing w:val="-24"/>
          <w:sz w:val="28"/>
        </w:rPr>
        <w:t xml:space="preserve"> </w:t>
      </w:r>
      <w:r>
        <w:rPr>
          <w:sz w:val="28"/>
        </w:rPr>
        <w:t>acceder</w:t>
      </w:r>
      <w:r>
        <w:rPr>
          <w:spacing w:val="-21"/>
          <w:sz w:val="28"/>
        </w:rPr>
        <w:t xml:space="preserve"> </w:t>
      </w:r>
      <w:r>
        <w:rPr>
          <w:sz w:val="28"/>
        </w:rPr>
        <w:t>a</w:t>
      </w:r>
      <w:r>
        <w:rPr>
          <w:spacing w:val="-22"/>
          <w:sz w:val="28"/>
        </w:rPr>
        <w:t xml:space="preserve"> </w:t>
      </w:r>
      <w:r>
        <w:rPr>
          <w:rFonts w:hint="default"/>
          <w:sz w:val="28"/>
          <w:lang w:val="es-ES"/>
        </w:rPr>
        <w:t xml:space="preserve">notificaciones </w:t>
      </w:r>
      <w:r>
        <w:rPr>
          <w:sz w:val="28"/>
        </w:rPr>
        <w:t>en</w:t>
      </w:r>
      <w:r>
        <w:rPr>
          <w:spacing w:val="-20"/>
          <w:sz w:val="28"/>
        </w:rPr>
        <w:t xml:space="preserve"> </w:t>
      </w:r>
      <w:r>
        <w:rPr>
          <w:sz w:val="28"/>
        </w:rPr>
        <w:t>tiempo</w:t>
      </w:r>
      <w:r>
        <w:rPr>
          <w:spacing w:val="-20"/>
          <w:sz w:val="28"/>
        </w:rPr>
        <w:t xml:space="preserve"> </w:t>
      </w:r>
      <w:r>
        <w:rPr>
          <w:sz w:val="28"/>
        </w:rPr>
        <w:t>real</w:t>
      </w:r>
      <w:r>
        <w:rPr>
          <w:spacing w:val="-25"/>
          <w:sz w:val="28"/>
        </w:rPr>
        <w:t xml:space="preserve"> </w:t>
      </w:r>
      <w:r>
        <w:rPr>
          <w:sz w:val="28"/>
        </w:rPr>
        <w:t>sobre</w:t>
      </w:r>
      <w:r>
        <w:rPr>
          <w:spacing w:val="-20"/>
          <w:sz w:val="28"/>
        </w:rPr>
        <w:t xml:space="preserve"> </w:t>
      </w:r>
      <w:r>
        <w:rPr>
          <w:sz w:val="28"/>
        </w:rPr>
        <w:t>las multas</w:t>
      </w:r>
      <w:r>
        <w:rPr>
          <w:spacing w:val="-6"/>
          <w:sz w:val="28"/>
        </w:rPr>
        <w:t xml:space="preserve"> </w:t>
      </w:r>
      <w:r>
        <w:rPr>
          <w:sz w:val="28"/>
        </w:rPr>
        <w:t>impuestas,</w:t>
      </w:r>
      <w:r>
        <w:rPr>
          <w:spacing w:val="-12"/>
          <w:sz w:val="28"/>
        </w:rPr>
        <w:t xml:space="preserve"> </w:t>
      </w:r>
      <w:r>
        <w:rPr>
          <w:sz w:val="28"/>
        </w:rPr>
        <w:t>para</w:t>
      </w:r>
      <w:r>
        <w:rPr>
          <w:spacing w:val="-6"/>
          <w:sz w:val="28"/>
        </w:rPr>
        <w:t xml:space="preserve"> </w:t>
      </w:r>
      <w:r>
        <w:rPr>
          <w:sz w:val="28"/>
        </w:rPr>
        <w:t>analizar</w:t>
      </w:r>
      <w:r>
        <w:rPr>
          <w:spacing w:val="-9"/>
          <w:sz w:val="28"/>
        </w:rPr>
        <w:t xml:space="preserve"> </w:t>
      </w:r>
      <w:r>
        <w:rPr>
          <w:sz w:val="28"/>
        </w:rPr>
        <w:t>tendencias</w:t>
      </w:r>
      <w:r>
        <w:rPr>
          <w:spacing w:val="-7"/>
          <w:sz w:val="28"/>
        </w:rPr>
        <w:t xml:space="preserve"> </w:t>
      </w:r>
      <w:r>
        <w:rPr>
          <w:sz w:val="28"/>
        </w:rPr>
        <w:t>y</w:t>
      </w:r>
      <w:r>
        <w:rPr>
          <w:spacing w:val="-9"/>
          <w:sz w:val="28"/>
        </w:rPr>
        <w:t xml:space="preserve"> </w:t>
      </w:r>
      <w:r>
        <w:rPr>
          <w:sz w:val="28"/>
        </w:rPr>
        <w:t>mejorar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7"/>
          <w:sz w:val="28"/>
        </w:rPr>
        <w:t xml:space="preserve"> </w:t>
      </w:r>
      <w:r>
        <w:rPr>
          <w:sz w:val="28"/>
        </w:rPr>
        <w:t>gestión.</w:t>
      </w:r>
    </w:p>
    <w:p w14:paraId="2114C6B1">
      <w:pPr>
        <w:pStyle w:val="10"/>
        <w:numPr>
          <w:ilvl w:val="1"/>
          <w:numId w:val="8"/>
        </w:numPr>
        <w:tabs>
          <w:tab w:val="left" w:pos="720"/>
        </w:tabs>
        <w:spacing w:before="20" w:after="0" w:line="242" w:lineRule="auto"/>
        <w:ind w:left="720" w:right="1723" w:hanging="360"/>
        <w:jc w:val="left"/>
      </w:pPr>
      <w:r>
        <w:rPr>
          <w:sz w:val="28"/>
        </w:rPr>
        <w:t>Como</w:t>
      </w:r>
      <w:r>
        <w:rPr>
          <w:spacing w:val="-25"/>
          <w:sz w:val="28"/>
        </w:rPr>
        <w:t xml:space="preserve"> </w:t>
      </w:r>
      <w:r>
        <w:rPr>
          <w:sz w:val="28"/>
        </w:rPr>
        <w:t>funcionario</w:t>
      </w:r>
      <w:r>
        <w:rPr>
          <w:spacing w:val="-25"/>
          <w:sz w:val="28"/>
        </w:rPr>
        <w:t xml:space="preserve"> </w:t>
      </w:r>
      <w:r>
        <w:rPr>
          <w:sz w:val="28"/>
        </w:rPr>
        <w:t>de</w:t>
      </w:r>
      <w:r>
        <w:rPr>
          <w:spacing w:val="-25"/>
          <w:sz w:val="28"/>
        </w:rPr>
        <w:t xml:space="preserve"> </w:t>
      </w:r>
      <w:r>
        <w:rPr>
          <w:sz w:val="28"/>
        </w:rPr>
        <w:t>finanzas,</w:t>
      </w:r>
      <w:r>
        <w:rPr>
          <w:spacing w:val="-28"/>
          <w:sz w:val="28"/>
        </w:rPr>
        <w:t xml:space="preserve"> </w:t>
      </w:r>
      <w:r>
        <w:rPr>
          <w:sz w:val="28"/>
        </w:rPr>
        <w:t>quiero</w:t>
      </w:r>
      <w:r>
        <w:rPr>
          <w:spacing w:val="-27"/>
          <w:sz w:val="28"/>
        </w:rPr>
        <w:t xml:space="preserve"> </w:t>
      </w:r>
      <w:r>
        <w:rPr>
          <w:sz w:val="28"/>
        </w:rPr>
        <w:t>gestionar</w:t>
      </w:r>
      <w:r>
        <w:rPr>
          <w:spacing w:val="-26"/>
          <w:sz w:val="28"/>
        </w:rPr>
        <w:t xml:space="preserve"> </w:t>
      </w:r>
      <w:r>
        <w:rPr>
          <w:sz w:val="28"/>
        </w:rPr>
        <w:t>los</w:t>
      </w:r>
      <w:r>
        <w:rPr>
          <w:spacing w:val="-28"/>
          <w:sz w:val="28"/>
        </w:rPr>
        <w:t xml:space="preserve"> </w:t>
      </w:r>
      <w:r>
        <w:rPr>
          <w:sz w:val="28"/>
        </w:rPr>
        <w:t>pagos</w:t>
      </w:r>
      <w:r>
        <w:rPr>
          <w:spacing w:val="-25"/>
          <w:sz w:val="28"/>
        </w:rPr>
        <w:t xml:space="preserve"> </w:t>
      </w:r>
      <w:r>
        <w:rPr>
          <w:sz w:val="28"/>
        </w:rPr>
        <w:t>y</w:t>
      </w:r>
      <w:r>
        <w:rPr>
          <w:spacing w:val="-31"/>
          <w:sz w:val="28"/>
        </w:rPr>
        <w:t xml:space="preserve"> </w:t>
      </w:r>
      <w:r>
        <w:rPr>
          <w:sz w:val="28"/>
        </w:rPr>
        <w:t>aplicar descuentos</w:t>
      </w:r>
      <w:r>
        <w:rPr>
          <w:spacing w:val="-13"/>
          <w:sz w:val="28"/>
        </w:rPr>
        <w:t xml:space="preserve"> </w:t>
      </w:r>
      <w:r>
        <w:rPr>
          <w:sz w:val="28"/>
        </w:rPr>
        <w:t>según</w:t>
      </w:r>
      <w:r>
        <w:rPr>
          <w:spacing w:val="-9"/>
          <w:sz w:val="28"/>
        </w:rPr>
        <w:t xml:space="preserve"> </w:t>
      </w:r>
      <w:r>
        <w:rPr>
          <w:sz w:val="28"/>
        </w:rPr>
        <w:t>la</w:t>
      </w:r>
      <w:r>
        <w:rPr>
          <w:spacing w:val="-7"/>
          <w:sz w:val="28"/>
        </w:rPr>
        <w:t xml:space="preserve"> </w:t>
      </w:r>
      <w:r>
        <w:rPr>
          <w:sz w:val="28"/>
        </w:rPr>
        <w:t>normativa,</w:t>
      </w:r>
      <w:r>
        <w:rPr>
          <w:spacing w:val="-11"/>
          <w:sz w:val="28"/>
        </w:rPr>
        <w:t xml:space="preserve"> </w:t>
      </w:r>
      <w:r>
        <w:rPr>
          <w:sz w:val="28"/>
        </w:rPr>
        <w:t>para</w:t>
      </w:r>
      <w:r>
        <w:rPr>
          <w:spacing w:val="-14"/>
          <w:sz w:val="28"/>
        </w:rPr>
        <w:t xml:space="preserve"> </w:t>
      </w:r>
      <w:r>
        <w:rPr>
          <w:sz w:val="28"/>
        </w:rPr>
        <w:t>garantizar</w:t>
      </w:r>
      <w:r>
        <w:rPr>
          <w:spacing w:val="-11"/>
          <w:sz w:val="28"/>
        </w:rPr>
        <w:t xml:space="preserve"> </w:t>
      </w:r>
      <w:r>
        <w:rPr>
          <w:sz w:val="28"/>
        </w:rPr>
        <w:t>una</w:t>
      </w:r>
      <w:r>
        <w:rPr>
          <w:spacing w:val="-10"/>
          <w:sz w:val="28"/>
        </w:rPr>
        <w:t xml:space="preserve"> </w:t>
      </w:r>
      <w:r>
        <w:rPr>
          <w:sz w:val="28"/>
        </w:rPr>
        <w:t>correcta administración de los recursos.</w:t>
      </w:r>
    </w:p>
    <w:p w14:paraId="13A7677F">
      <w:pPr>
        <w:pStyle w:val="10"/>
        <w:numPr>
          <w:ilvl w:val="0"/>
          <w:numId w:val="0"/>
        </w:numPr>
        <w:tabs>
          <w:tab w:val="left" w:pos="720"/>
        </w:tabs>
        <w:spacing w:before="20" w:after="0" w:line="242" w:lineRule="auto"/>
        <w:ind w:left="360" w:leftChars="0" w:right="1723" w:rightChars="0"/>
        <w:jc w:val="left"/>
      </w:pPr>
    </w:p>
    <w:p w14:paraId="4D818F27">
      <w:pPr>
        <w:pStyle w:val="2"/>
      </w:pPr>
      <w:r>
        <w:rPr>
          <w:spacing w:val="-2"/>
        </w:rPr>
        <w:t>Casos</w:t>
      </w:r>
      <w:r>
        <w:rPr>
          <w:spacing w:val="-34"/>
        </w:rPr>
        <w:t xml:space="preserve"> </w:t>
      </w:r>
      <w:r>
        <w:rPr>
          <w:spacing w:val="-2"/>
        </w:rPr>
        <w:t>de</w:t>
      </w:r>
      <w:r>
        <w:rPr>
          <w:spacing w:val="-35"/>
        </w:rPr>
        <w:t xml:space="preserve"> </w:t>
      </w:r>
      <w:r>
        <w:rPr>
          <w:spacing w:val="-5"/>
        </w:rPr>
        <w:t>uso</w:t>
      </w:r>
    </w:p>
    <w:p w14:paraId="3EDEB65A">
      <w:pPr>
        <w:pStyle w:val="7"/>
        <w:spacing w:before="26"/>
        <w:rPr>
          <w:rFonts w:ascii="Trebuchet MS"/>
          <w:b/>
          <w:sz w:val="36"/>
        </w:rPr>
      </w:pPr>
    </w:p>
    <w:p w14:paraId="4DC7D9BB">
      <w:pPr>
        <w:pStyle w:val="10"/>
        <w:numPr>
          <w:ilvl w:val="0"/>
          <w:numId w:val="9"/>
        </w:numPr>
        <w:tabs>
          <w:tab w:val="left" w:pos="718"/>
        </w:tabs>
        <w:spacing w:before="0" w:after="0" w:line="240" w:lineRule="auto"/>
        <w:ind w:left="718" w:right="0" w:hanging="358"/>
        <w:jc w:val="left"/>
        <w:rPr>
          <w:sz w:val="28"/>
        </w:rPr>
      </w:pPr>
      <w:r>
        <w:rPr>
          <w:spacing w:val="-2"/>
          <w:sz w:val="28"/>
        </w:rPr>
        <w:t>Registro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e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inicio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de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sesión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→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Los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usuarios(inspectora,</w:t>
      </w:r>
    </w:p>
    <w:p w14:paraId="17748425">
      <w:pPr>
        <w:pStyle w:val="7"/>
        <w:spacing w:before="3"/>
        <w:ind w:left="720"/>
      </w:pPr>
      <w:r>
        <w:t>finanzas)</w:t>
      </w:r>
      <w:r>
        <w:rPr>
          <w:spacing w:val="-27"/>
        </w:rPr>
        <w:t xml:space="preserve"> </w:t>
      </w:r>
      <w:r>
        <w:t>inician</w:t>
      </w:r>
      <w:r>
        <w:rPr>
          <w:spacing w:val="-26"/>
        </w:rPr>
        <w:t xml:space="preserve"> </w:t>
      </w:r>
      <w:r>
        <w:t>sesión</w:t>
      </w:r>
      <w:r>
        <w:rPr>
          <w:spacing w:val="-27"/>
        </w:rPr>
        <w:t xml:space="preserve"> </w:t>
      </w:r>
      <w:r>
        <w:t>en</w:t>
      </w:r>
      <w:r>
        <w:rPr>
          <w:spacing w:val="-28"/>
        </w:rPr>
        <w:t xml:space="preserve"> </w:t>
      </w:r>
      <w:r>
        <w:t>el</w:t>
      </w:r>
      <w:r>
        <w:rPr>
          <w:spacing w:val="-27"/>
        </w:rPr>
        <w:t xml:space="preserve"> </w:t>
      </w:r>
      <w:r>
        <w:rPr>
          <w:spacing w:val="-2"/>
        </w:rPr>
        <w:t>sistema.</w:t>
      </w:r>
    </w:p>
    <w:p w14:paraId="2F43F4DC">
      <w:pPr>
        <w:pStyle w:val="7"/>
        <w:spacing w:after="0"/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5F069E87">
      <w:pPr>
        <w:pStyle w:val="7"/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9785E2">
      <w:pPr>
        <w:pStyle w:val="7"/>
      </w:pPr>
    </w:p>
    <w:p w14:paraId="46A9EE90">
      <w:pPr>
        <w:pStyle w:val="7"/>
      </w:pPr>
    </w:p>
    <w:p w14:paraId="3149C6BB">
      <w:pPr>
        <w:pStyle w:val="7"/>
      </w:pPr>
    </w:p>
    <w:p w14:paraId="4B1F9D20">
      <w:pPr>
        <w:pStyle w:val="7"/>
      </w:pPr>
    </w:p>
    <w:p w14:paraId="093804DE">
      <w:pPr>
        <w:pStyle w:val="7"/>
        <w:spacing w:before="36"/>
      </w:pPr>
    </w:p>
    <w:p w14:paraId="2DB31FDE">
      <w:pPr>
        <w:pStyle w:val="10"/>
        <w:numPr>
          <w:ilvl w:val="0"/>
          <w:numId w:val="9"/>
        </w:numPr>
        <w:tabs>
          <w:tab w:val="left" w:pos="645"/>
        </w:tabs>
        <w:spacing w:before="1" w:after="0" w:line="240" w:lineRule="auto"/>
        <w:ind w:left="645" w:right="0" w:hanging="285"/>
        <w:jc w:val="left"/>
        <w:rPr>
          <w:sz w:val="28"/>
        </w:rPr>
      </w:pPr>
      <w:r>
        <w:rPr>
          <w:spacing w:val="-4"/>
          <w:sz w:val="28"/>
        </w:rPr>
        <w:t>Registrar</w:t>
      </w:r>
      <w:r>
        <w:rPr>
          <w:spacing w:val="-20"/>
          <w:sz w:val="28"/>
        </w:rPr>
        <w:t xml:space="preserve"> </w:t>
      </w:r>
      <w:r>
        <w:rPr>
          <w:spacing w:val="-4"/>
          <w:sz w:val="28"/>
        </w:rPr>
        <w:t>comparendo</w:t>
      </w:r>
      <w:r>
        <w:rPr>
          <w:spacing w:val="-19"/>
          <w:sz w:val="28"/>
        </w:rPr>
        <w:t xml:space="preserve"> </w:t>
      </w:r>
      <w:r>
        <w:rPr>
          <w:spacing w:val="-4"/>
          <w:sz w:val="28"/>
        </w:rPr>
        <w:t>→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Una</w:t>
      </w:r>
      <w:r>
        <w:rPr>
          <w:spacing w:val="-23"/>
          <w:sz w:val="28"/>
        </w:rPr>
        <w:t xml:space="preserve"> </w:t>
      </w:r>
      <w:r>
        <w:rPr>
          <w:spacing w:val="-4"/>
          <w:sz w:val="28"/>
        </w:rPr>
        <w:t>inspectora</w:t>
      </w:r>
      <w:r>
        <w:rPr>
          <w:spacing w:val="-19"/>
          <w:sz w:val="28"/>
        </w:rPr>
        <w:t xml:space="preserve"> </w:t>
      </w:r>
      <w:r>
        <w:rPr>
          <w:spacing w:val="-4"/>
          <w:sz w:val="28"/>
        </w:rPr>
        <w:t>crea</w:t>
      </w:r>
      <w:r>
        <w:rPr>
          <w:spacing w:val="-18"/>
          <w:sz w:val="28"/>
        </w:rPr>
        <w:t xml:space="preserve"> </w:t>
      </w:r>
      <w:r>
        <w:rPr>
          <w:spacing w:val="-4"/>
          <w:sz w:val="28"/>
        </w:rPr>
        <w:t>un</w:t>
      </w:r>
      <w:r>
        <w:rPr>
          <w:spacing w:val="-21"/>
          <w:sz w:val="28"/>
        </w:rPr>
        <w:t xml:space="preserve"> </w:t>
      </w:r>
      <w:r>
        <w:rPr>
          <w:spacing w:val="-4"/>
          <w:sz w:val="28"/>
        </w:rPr>
        <w:t>nuevo</w:t>
      </w:r>
      <w:r>
        <w:rPr>
          <w:spacing w:val="-21"/>
          <w:sz w:val="28"/>
        </w:rPr>
        <w:t xml:space="preserve"> </w:t>
      </w:r>
      <w:r>
        <w:rPr>
          <w:spacing w:val="-4"/>
          <w:sz w:val="28"/>
        </w:rPr>
        <w:t>comparendo</w:t>
      </w:r>
      <w:r>
        <w:rPr>
          <w:spacing w:val="-20"/>
          <w:sz w:val="28"/>
        </w:rPr>
        <w:t xml:space="preserve"> </w:t>
      </w:r>
      <w:r>
        <w:rPr>
          <w:spacing w:val="-5"/>
          <w:sz w:val="28"/>
        </w:rPr>
        <w:t>en</w:t>
      </w:r>
    </w:p>
    <w:p w14:paraId="181AF222">
      <w:pPr>
        <w:pStyle w:val="7"/>
        <w:spacing w:before="5"/>
        <w:ind w:left="360"/>
      </w:pPr>
      <w:r>
        <w:t>el</w:t>
      </w:r>
      <w:r>
        <w:rPr>
          <w:spacing w:val="-24"/>
        </w:rPr>
        <w:t xml:space="preserve"> </w:t>
      </w:r>
      <w:r>
        <w:rPr>
          <w:spacing w:val="-2"/>
        </w:rPr>
        <w:t>sistema.</w:t>
      </w:r>
    </w:p>
    <w:p w14:paraId="7257A11B">
      <w:pPr>
        <w:pStyle w:val="7"/>
        <w:spacing w:before="6"/>
      </w:pPr>
    </w:p>
    <w:p w14:paraId="4E77AE84">
      <w:pPr>
        <w:pStyle w:val="10"/>
        <w:numPr>
          <w:ilvl w:val="0"/>
          <w:numId w:val="9"/>
        </w:numPr>
        <w:tabs>
          <w:tab w:val="left" w:pos="645"/>
        </w:tabs>
        <w:spacing w:before="0" w:after="0" w:line="240" w:lineRule="auto"/>
        <w:ind w:left="645" w:right="0" w:hanging="285"/>
        <w:jc w:val="left"/>
        <w:rPr>
          <w:sz w:val="28"/>
        </w:rPr>
      </w:pPr>
      <w:r>
        <w:rPr>
          <w:spacing w:val="-2"/>
          <w:sz w:val="28"/>
        </w:rPr>
        <w:t>Consultar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comparendos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→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Un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usuario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puede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ver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el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estado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de</w:t>
      </w:r>
      <w:r>
        <w:rPr>
          <w:spacing w:val="-29"/>
          <w:sz w:val="28"/>
        </w:rPr>
        <w:t xml:space="preserve"> </w:t>
      </w:r>
      <w:r>
        <w:rPr>
          <w:spacing w:val="-5"/>
          <w:sz w:val="28"/>
        </w:rPr>
        <w:t>sus</w:t>
      </w:r>
    </w:p>
    <w:p w14:paraId="29EA3146">
      <w:pPr>
        <w:pStyle w:val="7"/>
        <w:spacing w:before="5"/>
        <w:ind w:left="360"/>
      </w:pPr>
      <w:r>
        <w:rPr>
          <w:spacing w:val="-2"/>
        </w:rPr>
        <w:t>comparendos.</w:t>
      </w:r>
    </w:p>
    <w:p w14:paraId="4C87EAF6">
      <w:pPr>
        <w:pStyle w:val="7"/>
        <w:spacing w:before="8"/>
      </w:pPr>
    </w:p>
    <w:p w14:paraId="6B9F6241">
      <w:pPr>
        <w:pStyle w:val="10"/>
        <w:numPr>
          <w:ilvl w:val="0"/>
          <w:numId w:val="9"/>
        </w:numPr>
        <w:tabs>
          <w:tab w:val="left" w:pos="645"/>
        </w:tabs>
        <w:spacing w:before="0" w:after="0" w:line="240" w:lineRule="auto"/>
        <w:ind w:left="645" w:right="0" w:hanging="285"/>
        <w:jc w:val="left"/>
        <w:rPr>
          <w:sz w:val="28"/>
        </w:rPr>
      </w:pPr>
      <w:r>
        <w:rPr>
          <w:spacing w:val="-4"/>
          <w:sz w:val="28"/>
        </w:rPr>
        <w:t>Pagar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comparendo</w:t>
      </w:r>
      <w:r>
        <w:rPr>
          <w:spacing w:val="-23"/>
          <w:sz w:val="28"/>
        </w:rPr>
        <w:t xml:space="preserve"> </w:t>
      </w:r>
      <w:r>
        <w:rPr>
          <w:spacing w:val="-4"/>
          <w:sz w:val="28"/>
        </w:rPr>
        <w:t>→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El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ciudadano</w:t>
      </w:r>
      <w:r>
        <w:rPr>
          <w:spacing w:val="-23"/>
          <w:sz w:val="28"/>
        </w:rPr>
        <w:t xml:space="preserve"> </w:t>
      </w:r>
      <w:r>
        <w:rPr>
          <w:spacing w:val="-4"/>
          <w:sz w:val="28"/>
        </w:rPr>
        <w:t>puede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realizar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el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pago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en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línea.</w:t>
      </w:r>
    </w:p>
    <w:p w14:paraId="2C69D01B">
      <w:pPr>
        <w:pStyle w:val="7"/>
        <w:spacing w:before="11"/>
      </w:pPr>
    </w:p>
    <w:p w14:paraId="193BA450">
      <w:pPr>
        <w:pStyle w:val="10"/>
        <w:numPr>
          <w:ilvl w:val="0"/>
          <w:numId w:val="9"/>
        </w:numPr>
        <w:tabs>
          <w:tab w:val="left" w:pos="718"/>
        </w:tabs>
        <w:spacing w:before="0" w:after="0" w:line="240" w:lineRule="auto"/>
        <w:ind w:left="718" w:right="0" w:hanging="358"/>
        <w:jc w:val="left"/>
        <w:rPr>
          <w:rFonts w:ascii="Calibri" w:hAnsi="Calibri"/>
          <w:sz w:val="28"/>
        </w:rPr>
      </w:pPr>
      <w:r>
        <w:rPr>
          <w:spacing w:val="-4"/>
          <w:sz w:val="28"/>
        </w:rPr>
        <w:t>Generar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reportes</w:t>
      </w:r>
      <w:r>
        <w:rPr>
          <w:spacing w:val="-23"/>
          <w:sz w:val="28"/>
        </w:rPr>
        <w:t xml:space="preserve"> </w:t>
      </w:r>
      <w:r>
        <w:rPr>
          <w:spacing w:val="-4"/>
          <w:sz w:val="28"/>
        </w:rPr>
        <w:t>→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Los</w:t>
      </w:r>
      <w:r>
        <w:rPr>
          <w:spacing w:val="-23"/>
          <w:sz w:val="28"/>
        </w:rPr>
        <w:t xml:space="preserve"> </w:t>
      </w:r>
      <w:r>
        <w:rPr>
          <w:spacing w:val="-4"/>
          <w:sz w:val="28"/>
        </w:rPr>
        <w:t>administradores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pueden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obtener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estadísticas.</w:t>
      </w:r>
    </w:p>
    <w:p w14:paraId="463207C5">
      <w:pPr>
        <w:pStyle w:val="7"/>
      </w:pPr>
    </w:p>
    <w:p w14:paraId="71826F7E">
      <w:pPr>
        <w:pStyle w:val="7"/>
        <w:spacing w:before="11"/>
      </w:pPr>
    </w:p>
    <w:p w14:paraId="2AB79569">
      <w:pPr>
        <w:pStyle w:val="10"/>
        <w:numPr>
          <w:ilvl w:val="1"/>
          <w:numId w:val="9"/>
        </w:numPr>
        <w:tabs>
          <w:tab w:val="left" w:pos="720"/>
        </w:tabs>
        <w:spacing w:before="0" w:after="0" w:line="240" w:lineRule="auto"/>
        <w:ind w:left="720" w:right="1458" w:hanging="360"/>
        <w:jc w:val="left"/>
        <w:rPr>
          <w:rFonts w:ascii="Symbol" w:hAnsi="Symbol"/>
          <w:sz w:val="28"/>
        </w:rPr>
      </w:pPr>
      <w:r>
        <w:rPr>
          <w:sz w:val="28"/>
        </w:rPr>
        <w:t>Los</w:t>
      </w:r>
      <w:r>
        <w:rPr>
          <w:spacing w:val="-23"/>
          <w:sz w:val="28"/>
        </w:rPr>
        <w:t xml:space="preserve"> </w:t>
      </w:r>
      <w:r>
        <w:rPr>
          <w:sz w:val="28"/>
        </w:rPr>
        <w:t>errores</w:t>
      </w:r>
      <w:r>
        <w:rPr>
          <w:spacing w:val="-23"/>
          <w:sz w:val="28"/>
        </w:rPr>
        <w:t xml:space="preserve"> </w:t>
      </w:r>
      <w:r>
        <w:rPr>
          <w:sz w:val="28"/>
        </w:rPr>
        <w:t>comunes</w:t>
      </w:r>
      <w:r>
        <w:rPr>
          <w:spacing w:val="-23"/>
          <w:sz w:val="28"/>
        </w:rPr>
        <w:t xml:space="preserve"> </w:t>
      </w:r>
      <w:r>
        <w:rPr>
          <w:sz w:val="28"/>
        </w:rPr>
        <w:t>deben</w:t>
      </w:r>
      <w:r>
        <w:rPr>
          <w:spacing w:val="-25"/>
          <w:sz w:val="28"/>
        </w:rPr>
        <w:t xml:space="preserve"> </w:t>
      </w:r>
      <w:r>
        <w:rPr>
          <w:sz w:val="28"/>
        </w:rPr>
        <w:t>ser</w:t>
      </w:r>
      <w:r>
        <w:rPr>
          <w:spacing w:val="-23"/>
          <w:sz w:val="28"/>
        </w:rPr>
        <w:t xml:space="preserve"> </w:t>
      </w:r>
      <w:r>
        <w:rPr>
          <w:sz w:val="28"/>
        </w:rPr>
        <w:t>manejados</w:t>
      </w:r>
      <w:r>
        <w:rPr>
          <w:spacing w:val="-23"/>
          <w:sz w:val="28"/>
        </w:rPr>
        <w:t xml:space="preserve"> </w:t>
      </w:r>
      <w:r>
        <w:rPr>
          <w:sz w:val="28"/>
        </w:rPr>
        <w:t>con</w:t>
      </w:r>
      <w:r>
        <w:rPr>
          <w:spacing w:val="-25"/>
          <w:sz w:val="28"/>
        </w:rPr>
        <w:t xml:space="preserve"> </w:t>
      </w:r>
      <w:r>
        <w:rPr>
          <w:sz w:val="28"/>
        </w:rPr>
        <w:t>mensajes</w:t>
      </w:r>
      <w:r>
        <w:rPr>
          <w:spacing w:val="-25"/>
          <w:sz w:val="28"/>
        </w:rPr>
        <w:t xml:space="preserve"> </w:t>
      </w:r>
      <w:r>
        <w:rPr>
          <w:sz w:val="28"/>
        </w:rPr>
        <w:t>amigables para</w:t>
      </w:r>
      <w:r>
        <w:rPr>
          <w:spacing w:val="-7"/>
          <w:sz w:val="28"/>
        </w:rPr>
        <w:t xml:space="preserve"> </w:t>
      </w:r>
      <w:r>
        <w:rPr>
          <w:sz w:val="28"/>
        </w:rPr>
        <w:t>el</w:t>
      </w:r>
      <w:r>
        <w:rPr>
          <w:spacing w:val="-7"/>
          <w:sz w:val="28"/>
        </w:rPr>
        <w:t xml:space="preserve"> </w:t>
      </w:r>
      <w:r>
        <w:rPr>
          <w:sz w:val="28"/>
        </w:rPr>
        <w:t>usuario</w:t>
      </w:r>
      <w:r>
        <w:rPr>
          <w:spacing w:val="-8"/>
          <w:sz w:val="28"/>
        </w:rPr>
        <w:t xml:space="preserve"> </w:t>
      </w:r>
      <w:r>
        <w:rPr>
          <w:sz w:val="28"/>
        </w:rPr>
        <w:t>y</w:t>
      </w:r>
      <w:r>
        <w:rPr>
          <w:spacing w:val="-5"/>
          <w:sz w:val="28"/>
        </w:rPr>
        <w:t xml:space="preserve"> </w:t>
      </w:r>
      <w:r>
        <w:rPr>
          <w:sz w:val="28"/>
        </w:rPr>
        <w:t>logs</w:t>
      </w:r>
      <w:r>
        <w:rPr>
          <w:spacing w:val="-5"/>
          <w:sz w:val="28"/>
        </w:rPr>
        <w:t xml:space="preserve"> </w:t>
      </w:r>
      <w:r>
        <w:rPr>
          <w:sz w:val="28"/>
        </w:rPr>
        <w:t>en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7"/>
          <w:sz w:val="28"/>
        </w:rPr>
        <w:t xml:space="preserve"> </w:t>
      </w:r>
      <w:r>
        <w:rPr>
          <w:sz w:val="28"/>
        </w:rPr>
        <w:t>consola</w:t>
      </w:r>
      <w:r>
        <w:rPr>
          <w:spacing w:val="-10"/>
          <w:sz w:val="28"/>
        </w:rPr>
        <w:t xml:space="preserve"> </w:t>
      </w:r>
      <w:r>
        <w:rPr>
          <w:sz w:val="28"/>
        </w:rPr>
        <w:t>para</w:t>
      </w:r>
      <w:r>
        <w:rPr>
          <w:spacing w:val="-11"/>
          <w:sz w:val="28"/>
        </w:rPr>
        <w:t xml:space="preserve"> </w:t>
      </w:r>
      <w:r>
        <w:rPr>
          <w:sz w:val="28"/>
        </w:rPr>
        <w:t>los</w:t>
      </w:r>
      <w:r>
        <w:rPr>
          <w:spacing w:val="-8"/>
          <w:sz w:val="28"/>
        </w:rPr>
        <w:t xml:space="preserve"> </w:t>
      </w:r>
      <w:r>
        <w:rPr>
          <w:sz w:val="28"/>
        </w:rPr>
        <w:t>desarrolladores.</w:t>
      </w:r>
    </w:p>
    <w:p w14:paraId="550025F0">
      <w:pPr>
        <w:pStyle w:val="7"/>
        <w:spacing w:before="25"/>
      </w:pPr>
    </w:p>
    <w:p w14:paraId="70A3D1FA">
      <w:pPr>
        <w:pStyle w:val="10"/>
        <w:numPr>
          <w:ilvl w:val="1"/>
          <w:numId w:val="9"/>
        </w:numPr>
        <w:tabs>
          <w:tab w:val="left" w:pos="720"/>
        </w:tabs>
        <w:spacing w:before="1" w:after="0" w:line="240" w:lineRule="auto"/>
        <w:ind w:left="72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Credenciales</w:t>
      </w:r>
      <w:r>
        <w:rPr>
          <w:spacing w:val="-4"/>
          <w:sz w:val="28"/>
        </w:rPr>
        <w:t xml:space="preserve"> </w:t>
      </w:r>
      <w:r>
        <w:rPr>
          <w:sz w:val="28"/>
        </w:rPr>
        <w:t>incorrectas(al</w:t>
      </w:r>
      <w:r>
        <w:rPr>
          <w:spacing w:val="-6"/>
          <w:sz w:val="28"/>
        </w:rPr>
        <w:t xml:space="preserve"> </w:t>
      </w:r>
      <w:r>
        <w:rPr>
          <w:sz w:val="28"/>
        </w:rPr>
        <w:t>iniciar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sesión).</w:t>
      </w:r>
    </w:p>
    <w:p w14:paraId="66F022C0">
      <w:pPr>
        <w:pStyle w:val="7"/>
        <w:spacing w:before="22"/>
      </w:pPr>
    </w:p>
    <w:p w14:paraId="07AA5AB8">
      <w:pPr>
        <w:pStyle w:val="10"/>
        <w:numPr>
          <w:ilvl w:val="1"/>
          <w:numId w:val="9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Problemas</w:t>
      </w:r>
      <w:r>
        <w:rPr>
          <w:spacing w:val="-24"/>
          <w:sz w:val="28"/>
        </w:rPr>
        <w:t xml:space="preserve"> </w:t>
      </w:r>
      <w:r>
        <w:rPr>
          <w:sz w:val="28"/>
        </w:rPr>
        <w:t>de</w:t>
      </w:r>
      <w:r>
        <w:rPr>
          <w:spacing w:val="-21"/>
          <w:sz w:val="28"/>
        </w:rPr>
        <w:t xml:space="preserve"> </w:t>
      </w:r>
      <w:r>
        <w:rPr>
          <w:sz w:val="28"/>
        </w:rPr>
        <w:t>conexión</w:t>
      </w:r>
      <w:r>
        <w:rPr>
          <w:spacing w:val="-22"/>
          <w:sz w:val="28"/>
        </w:rPr>
        <w:t xml:space="preserve"> </w:t>
      </w:r>
      <w:r>
        <w:rPr>
          <w:sz w:val="28"/>
        </w:rPr>
        <w:t>con</w:t>
      </w:r>
      <w:r>
        <w:rPr>
          <w:spacing w:val="-23"/>
          <w:sz w:val="28"/>
        </w:rPr>
        <w:t xml:space="preserve"> </w:t>
      </w:r>
      <w:r>
        <w:rPr>
          <w:sz w:val="28"/>
        </w:rPr>
        <w:t>el</w:t>
      </w:r>
      <w:r>
        <w:rPr>
          <w:spacing w:val="-22"/>
          <w:sz w:val="28"/>
        </w:rPr>
        <w:t xml:space="preserve"> </w:t>
      </w:r>
      <w:r>
        <w:rPr>
          <w:spacing w:val="-2"/>
          <w:sz w:val="28"/>
        </w:rPr>
        <w:t>servidor.</w:t>
      </w:r>
    </w:p>
    <w:p w14:paraId="44746CCA">
      <w:pPr>
        <w:pStyle w:val="7"/>
        <w:spacing w:before="20"/>
      </w:pPr>
    </w:p>
    <w:p w14:paraId="1267184C">
      <w:pPr>
        <w:pStyle w:val="10"/>
        <w:numPr>
          <w:ilvl w:val="1"/>
          <w:numId w:val="9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Symbol" w:hAnsi="Symbol"/>
          <w:color w:val="092F41"/>
          <w:sz w:val="28"/>
        </w:rPr>
      </w:pPr>
      <w:r>
        <w:rPr>
          <w:spacing w:val="-2"/>
          <w:sz w:val="28"/>
        </w:rPr>
        <w:t>Errores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de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validación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(ejemplo: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datos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incompletos).</w:t>
      </w:r>
    </w:p>
    <w:p w14:paraId="05B382C4">
      <w:pPr>
        <w:pStyle w:val="10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4030C6D6">
      <w:pPr>
        <w:pStyle w:val="7"/>
        <w:rPr>
          <w:sz w:val="36"/>
        </w:rPr>
      </w:pPr>
      <w:r>
        <w:rPr>
          <w:sz w:val="36"/>
        </w:rP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5C5E2">
      <w:pPr>
        <w:pStyle w:val="7"/>
        <w:rPr>
          <w:sz w:val="36"/>
        </w:rPr>
      </w:pPr>
    </w:p>
    <w:p w14:paraId="20D69E49">
      <w:pPr>
        <w:pStyle w:val="7"/>
        <w:rPr>
          <w:sz w:val="36"/>
        </w:rPr>
      </w:pPr>
    </w:p>
    <w:p w14:paraId="4F265342">
      <w:pPr>
        <w:pStyle w:val="7"/>
        <w:rPr>
          <w:sz w:val="36"/>
        </w:rPr>
      </w:pPr>
    </w:p>
    <w:p w14:paraId="28E8109D">
      <w:pPr>
        <w:pStyle w:val="7"/>
        <w:rPr>
          <w:sz w:val="36"/>
        </w:rPr>
      </w:pPr>
    </w:p>
    <w:p w14:paraId="6655EED1">
      <w:pPr>
        <w:pStyle w:val="7"/>
        <w:spacing w:before="14"/>
        <w:rPr>
          <w:sz w:val="36"/>
        </w:rPr>
      </w:pPr>
    </w:p>
    <w:p w14:paraId="407C5A4D">
      <w:pPr>
        <w:spacing w:before="0"/>
        <w:ind w:left="0" w:right="0" w:firstLine="0"/>
        <w:jc w:val="left"/>
        <w:rPr>
          <w:rFonts w:ascii="Trebuchet MS"/>
          <w:b/>
          <w:sz w:val="36"/>
        </w:rPr>
      </w:pPr>
      <w:r>
        <w:rPr>
          <w:rFonts w:ascii="Trebuchet MS"/>
          <w:b/>
          <w:color w:val="092F41"/>
          <w:w w:val="90"/>
          <w:sz w:val="36"/>
        </w:rPr>
        <w:t>Diagramas</w:t>
      </w:r>
      <w:r>
        <w:rPr>
          <w:rFonts w:ascii="Trebuchet MS"/>
          <w:b/>
          <w:color w:val="092F41"/>
          <w:spacing w:val="8"/>
          <w:sz w:val="36"/>
        </w:rPr>
        <w:t xml:space="preserve"> </w:t>
      </w:r>
      <w:r>
        <w:rPr>
          <w:rFonts w:ascii="Trebuchet MS"/>
          <w:b/>
          <w:color w:val="092F41"/>
          <w:w w:val="90"/>
          <w:sz w:val="36"/>
        </w:rPr>
        <w:t>de</w:t>
      </w:r>
      <w:r>
        <w:rPr>
          <w:rFonts w:ascii="Trebuchet MS"/>
          <w:b/>
          <w:color w:val="092F41"/>
          <w:spacing w:val="6"/>
          <w:sz w:val="36"/>
        </w:rPr>
        <w:t xml:space="preserve"> </w:t>
      </w:r>
      <w:r>
        <w:rPr>
          <w:rFonts w:ascii="Trebuchet MS"/>
          <w:b/>
          <w:color w:val="092F41"/>
          <w:spacing w:val="-2"/>
          <w:w w:val="90"/>
          <w:sz w:val="36"/>
        </w:rPr>
        <w:t>requisitos</w:t>
      </w:r>
    </w:p>
    <w:p w14:paraId="5486FC2B">
      <w:pPr>
        <w:pStyle w:val="7"/>
        <w:rPr>
          <w:rFonts w:ascii="Trebuchet MS"/>
          <w:b/>
          <w:sz w:val="20"/>
        </w:rPr>
      </w:pPr>
    </w:p>
    <w:p w14:paraId="46CD384F">
      <w:pPr>
        <w:pStyle w:val="7"/>
        <w:rPr>
          <w:rFonts w:ascii="Trebuchet MS"/>
          <w:b/>
          <w:sz w:val="20"/>
        </w:rPr>
      </w:pPr>
    </w:p>
    <w:p w14:paraId="6CB58C75">
      <w:pPr>
        <w:pStyle w:val="7"/>
        <w:spacing w:before="226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g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935355</wp:posOffset>
                </wp:positionH>
                <wp:positionV relativeFrom="paragraph">
                  <wp:posOffset>306070</wp:posOffset>
                </wp:positionV>
                <wp:extent cx="6104255" cy="3846830"/>
                <wp:effectExtent l="0" t="0" r="0" b="0"/>
                <wp:wrapTopAndBottom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4255" cy="3846829"/>
                          <a:chOff x="0" y="0"/>
                          <a:chExt cx="6104255" cy="3846829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3633" cy="38465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0" y="46115"/>
                            <a:ext cx="5943600" cy="3695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35820" y="27065"/>
                            <a:ext cx="5981700" cy="373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3733800">
                                <a:moveTo>
                                  <a:pt x="0" y="3733800"/>
                                </a:moveTo>
                                <a:lnTo>
                                  <a:pt x="5981700" y="3733800"/>
                                </a:lnTo>
                                <a:lnTo>
                                  <a:pt x="5981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3380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" o:spid="_x0000_s1026" o:spt="203" style="position:absolute;left:0pt;margin-left:73.65pt;margin-top:24.1pt;height:302.9pt;width:480.65pt;mso-position-horizontal-relative:page;mso-wrap-distance-bottom:0pt;mso-wrap-distance-top:0pt;z-index:-251624448;mso-width-relative:page;mso-height-relative:page;" coordsize="6104255,3846829" o:gfxdata="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">
                <o:lock v:ext="edit" aspectratio="f"/>
                <v:shape id="Image 44" o:spid="_x0000_s1026" o:spt="75" type="#_x0000_t75" style="position:absolute;left:0;top:0;height:3846597;width:6103633;" filled="f" o:preferrelative="t" stroked="f" coordsize="21600,21600" o:gfxdata="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q3Q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5" o:title=""/>
                  <o:lock v:ext="edit" aspectratio="f"/>
                </v:shape>
                <v:shape id="Image 45" o:spid="_x0000_s1026" o:spt="75" type="#_x0000_t75" style="position:absolute;left:54870;top:46115;height:3695700;width:5943600;" filled="f" o:preferrelative="t" stroked="f" coordsize="21600,21600" o:gfxdata="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AcR1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6" o:title=""/>
                  <o:lock v:ext="edit" aspectratio="f"/>
                </v:shape>
                <v:shape id="Graphic 46" o:spid="_x0000_s1026" o:spt="100" style="position:absolute;left:35820;top:27065;height:3733800;width:5981700;" filled="f" stroked="t" coordsize="5981700,3733800" o:gfxdata="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x1VevQAA&#10;ANsAAAAPAAAAAAAAAAEAIAAAACIAAABkcnMvZG93bnJldi54bWxQSwECFAAUAAAACACHTuJAMy8F&#10;njsAAAA5AAAAEAAAAAAAAAABACAAAAAMAQAAZHJzL3NoYXBleG1sLnhtbFBLBQYAAAAABgAGAFsB&#10;AAC2AwAAAAA=&#10;" path="m0,3733800l5981700,3733800,5981700,0,0,0,0,3733800xe">
                  <v:fill on="f" focussize="0,0"/>
                  <v:stroke weight="3pt"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1CA00F7">
      <w:pPr>
        <w:pStyle w:val="7"/>
        <w:rPr>
          <w:rFonts w:ascii="Trebuchet MS"/>
          <w:b/>
          <w:sz w:val="36"/>
        </w:rPr>
      </w:pPr>
    </w:p>
    <w:p w14:paraId="4F4B2220">
      <w:pPr>
        <w:pStyle w:val="7"/>
        <w:rPr>
          <w:rFonts w:ascii="Trebuchet MS"/>
          <w:b/>
          <w:sz w:val="36"/>
        </w:rPr>
      </w:pPr>
    </w:p>
    <w:p w14:paraId="75C67387">
      <w:pPr>
        <w:pStyle w:val="7"/>
        <w:spacing w:before="356"/>
        <w:rPr>
          <w:rFonts w:ascii="Trebuchet MS"/>
          <w:b/>
          <w:sz w:val="36"/>
        </w:rPr>
      </w:pPr>
    </w:p>
    <w:p w14:paraId="0BE2B803">
      <w:pPr>
        <w:spacing w:before="0"/>
        <w:ind w:left="0" w:right="0" w:firstLine="0"/>
        <w:jc w:val="left"/>
        <w:rPr>
          <w:rFonts w:ascii="Trebuchet MS" w:hAnsi="Trebuchet MS"/>
          <w:b/>
          <w:sz w:val="36"/>
        </w:rPr>
      </w:pPr>
      <w:r>
        <w:rPr>
          <w:rFonts w:ascii="Trebuchet MS" w:hAnsi="Trebuchet MS"/>
          <w:b/>
          <w:color w:val="092F41"/>
          <w:w w:val="90"/>
          <w:sz w:val="36"/>
        </w:rPr>
        <w:t>05-</w:t>
      </w:r>
      <w:r>
        <w:rPr>
          <w:rFonts w:ascii="Trebuchet MS" w:hAnsi="Trebuchet MS"/>
          <w:b/>
          <w:color w:val="092F41"/>
          <w:spacing w:val="-2"/>
          <w:sz w:val="36"/>
        </w:rPr>
        <w:t>diseño</w:t>
      </w:r>
    </w:p>
    <w:p w14:paraId="5ADFEC9B">
      <w:pPr>
        <w:spacing w:after="0"/>
        <w:jc w:val="left"/>
        <w:rPr>
          <w:rFonts w:ascii="Trebuchet MS" w:hAnsi="Trebuchet MS"/>
          <w:b/>
          <w:sz w:val="36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1F5CBF5B">
      <w:pPr>
        <w:pStyle w:val="7"/>
        <w:rPr>
          <w:rFonts w:ascii="Trebuchet MS"/>
          <w:b/>
          <w:sz w:val="36"/>
        </w:rPr>
      </w:pPr>
      <w:r>
        <w:rPr>
          <w:rFonts w:ascii="Trebuchet MS"/>
          <w:b/>
          <w:sz w:val="36"/>
        </w:rPr>
        <w:drawing>
          <wp:anchor distT="0" distB="0" distL="0" distR="0" simplePos="0" relativeHeight="251673600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2BC003">
      <w:pPr>
        <w:pStyle w:val="7"/>
        <w:rPr>
          <w:rFonts w:ascii="Trebuchet MS"/>
          <w:b/>
          <w:sz w:val="36"/>
        </w:rPr>
      </w:pPr>
    </w:p>
    <w:p w14:paraId="5FBAF14B">
      <w:pPr>
        <w:pStyle w:val="7"/>
        <w:rPr>
          <w:rFonts w:ascii="Trebuchet MS"/>
          <w:b/>
          <w:sz w:val="36"/>
        </w:rPr>
      </w:pPr>
    </w:p>
    <w:p w14:paraId="5E646DB7">
      <w:pPr>
        <w:pStyle w:val="7"/>
        <w:spacing w:before="70"/>
        <w:rPr>
          <w:rFonts w:ascii="Trebuchet MS"/>
          <w:b/>
          <w:sz w:val="36"/>
        </w:rPr>
      </w:pPr>
    </w:p>
    <w:p w14:paraId="16960C3D">
      <w:pPr>
        <w:spacing w:before="1"/>
        <w:ind w:left="0" w:right="0" w:firstLine="0"/>
        <w:jc w:val="left"/>
        <w:rPr>
          <w:rFonts w:ascii="Trebuchet MS"/>
          <w:b/>
          <w:sz w:val="36"/>
        </w:rPr>
      </w:pPr>
      <w:r>
        <w:rPr>
          <w:rFonts w:ascii="Trebuchet MS"/>
          <w:b/>
          <w:color w:val="092F41"/>
          <w:w w:val="90"/>
          <w:sz w:val="36"/>
        </w:rPr>
        <w:t>Wireframes,</w:t>
      </w:r>
      <w:r>
        <w:rPr>
          <w:rFonts w:ascii="Trebuchet MS"/>
          <w:b/>
          <w:color w:val="092F41"/>
          <w:sz w:val="36"/>
        </w:rPr>
        <w:t xml:space="preserve"> </w:t>
      </w:r>
      <w:r>
        <w:rPr>
          <w:rFonts w:ascii="Trebuchet MS"/>
          <w:b/>
          <w:color w:val="092F41"/>
          <w:w w:val="90"/>
          <w:sz w:val="36"/>
        </w:rPr>
        <w:t>mockups,</w:t>
      </w:r>
      <w:r>
        <w:rPr>
          <w:rFonts w:ascii="Trebuchet MS"/>
          <w:b/>
          <w:color w:val="092F41"/>
          <w:sz w:val="36"/>
        </w:rPr>
        <w:t xml:space="preserve"> </w:t>
      </w:r>
      <w:r>
        <w:rPr>
          <w:rFonts w:ascii="Trebuchet MS"/>
          <w:b/>
          <w:color w:val="092F41"/>
          <w:spacing w:val="-2"/>
          <w:w w:val="90"/>
          <w:sz w:val="36"/>
        </w:rPr>
        <w:t>prototipos</w:t>
      </w:r>
    </w:p>
    <w:p w14:paraId="0381B100">
      <w:pPr>
        <w:pStyle w:val="7"/>
        <w:spacing w:before="40"/>
        <w:rPr>
          <w:rFonts w:ascii="Trebuchet MS"/>
          <w:b/>
          <w:sz w:val="36"/>
        </w:rPr>
      </w:pPr>
    </w:p>
    <w:p w14:paraId="07D248C0">
      <w:pPr>
        <w:pStyle w:val="4"/>
      </w:pPr>
      <w:r>
        <w:rPr>
          <w:spacing w:val="-4"/>
        </w:rPr>
        <w:t>IMAGNESE</w:t>
      </w:r>
      <w:r>
        <w:rPr>
          <w:spacing w:val="-26"/>
        </w:rPr>
        <w:t xml:space="preserve"> </w:t>
      </w:r>
      <w:r>
        <w:rPr>
          <w:spacing w:val="-4"/>
        </w:rPr>
        <w:t>DE</w:t>
      </w:r>
      <w:r>
        <w:rPr>
          <w:spacing w:val="-28"/>
        </w:rPr>
        <w:t xml:space="preserve"> </w:t>
      </w:r>
      <w:r>
        <w:rPr>
          <w:spacing w:val="-4"/>
        </w:rPr>
        <w:t>PROTOTIPO</w:t>
      </w:r>
      <w:r>
        <w:rPr>
          <w:spacing w:val="-26"/>
        </w:rPr>
        <w:t xml:space="preserve"> </w:t>
      </w:r>
      <w:r>
        <w:rPr>
          <w:spacing w:val="-4"/>
        </w:rPr>
        <w:t>FIGMA</w:t>
      </w:r>
    </w:p>
    <w:p w14:paraId="710CC132">
      <w:pPr>
        <w:pStyle w:val="7"/>
        <w:rPr>
          <w:rFonts w:ascii="Trebuchet MS"/>
          <w:b/>
        </w:rPr>
      </w:pPr>
    </w:p>
    <w:p w14:paraId="2090FF26">
      <w:pPr>
        <w:pStyle w:val="7"/>
        <w:spacing w:before="248"/>
        <w:rPr>
          <w:rFonts w:ascii="Trebuchet MS"/>
          <w:b/>
        </w:rPr>
      </w:pPr>
    </w:p>
    <w:p w14:paraId="059E3877">
      <w:pPr>
        <w:spacing w:before="1"/>
        <w:ind w:left="0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953770</wp:posOffset>
            </wp:positionH>
            <wp:positionV relativeFrom="paragraph">
              <wp:posOffset>189865</wp:posOffset>
            </wp:positionV>
            <wp:extent cx="3410585" cy="2368550"/>
            <wp:effectExtent l="0" t="0" r="0" b="0"/>
            <wp:wrapTopAndBottom/>
            <wp:docPr id="48" name="Image 48" descr="A screenshot of a login page  AI-generated content may be incorrect. (Rectangle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 descr="A screenshot of a login page  AI-generated content may be incorrect. (Rectangle)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0738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w w:val="90"/>
          <w:sz w:val="24"/>
        </w:rPr>
        <w:t>1</w:t>
      </w:r>
      <w:r>
        <w:rPr>
          <w:rFonts w:ascii="Trebuchet MS"/>
          <w:b/>
          <w:spacing w:val="-17"/>
          <w:w w:val="9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LOGIN</w:t>
      </w:r>
    </w:p>
    <w:p w14:paraId="6054F89D">
      <w:pPr>
        <w:pStyle w:val="7"/>
        <w:rPr>
          <w:rFonts w:ascii="Trebuchet MS"/>
          <w:b/>
          <w:sz w:val="24"/>
        </w:rPr>
      </w:pPr>
    </w:p>
    <w:p w14:paraId="2F20A56F">
      <w:pPr>
        <w:pStyle w:val="7"/>
        <w:rPr>
          <w:rFonts w:ascii="Trebuchet MS"/>
          <w:b/>
          <w:sz w:val="24"/>
        </w:rPr>
      </w:pPr>
    </w:p>
    <w:p w14:paraId="1D287A3D">
      <w:pPr>
        <w:pStyle w:val="7"/>
        <w:spacing w:before="233"/>
        <w:rPr>
          <w:rFonts w:ascii="Trebuchet MS"/>
          <w:b/>
          <w:sz w:val="24"/>
        </w:rPr>
      </w:pPr>
    </w:p>
    <w:p w14:paraId="1EB39BEB">
      <w:pPr>
        <w:pStyle w:val="4"/>
        <w:spacing w:line="341" w:lineRule="exact"/>
        <w:rPr>
          <w:rFonts w:ascii="Calibri"/>
          <w:spacing w:val="-2"/>
        </w:rPr>
      </w:pPr>
      <w:r>
        <w:rPr>
          <w:rFonts w:ascii="Calibri"/>
        </w:rPr>
        <w:t>PARA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MIRAR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MAS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DEL</w:t>
      </w:r>
      <w:r>
        <w:rPr>
          <w:rFonts w:ascii="Calibri"/>
          <w:spacing w:val="-2"/>
        </w:rPr>
        <w:t xml:space="preserve"> PROTOTIPO:</w:t>
      </w:r>
    </w:p>
    <w:p w14:paraId="2DC27510">
      <w:pPr>
        <w:pStyle w:val="4"/>
        <w:spacing w:line="341" w:lineRule="exact"/>
        <w:rPr>
          <w:rFonts w:ascii="Calibri"/>
          <w:spacing w:val="-2"/>
        </w:rPr>
      </w:pPr>
      <w:r>
        <w:rPr>
          <w:rFonts w:hint="default" w:ascii="Calibri"/>
          <w:spacing w:val="-2"/>
        </w:rPr>
        <w:t>https://www.figma.com/design/N86xp7ZdLuLv3Re1rdkEdg/Untitled?node-id=1063-427&amp;p=f&amp;t=7yIbuLQJALje4GuG-0</w:t>
      </w:r>
    </w:p>
    <w:p w14:paraId="68725834">
      <w:pPr>
        <w:pStyle w:val="2"/>
        <w:spacing w:before="337"/>
        <w:rPr>
          <w:rFonts w:ascii="Calibri" w:hAnsi="Calibri"/>
        </w:rPr>
      </w:pPr>
      <w:r>
        <w:rPr>
          <w:rFonts w:ascii="Calibri" w:hAnsi="Calibri"/>
          <w:color w:val="092F41"/>
        </w:rPr>
        <w:t>Guía</w:t>
      </w:r>
      <w:r>
        <w:rPr>
          <w:rFonts w:ascii="Calibri" w:hAnsi="Calibri"/>
          <w:color w:val="092F41"/>
          <w:spacing w:val="-4"/>
        </w:rPr>
        <w:t xml:space="preserve"> </w:t>
      </w:r>
      <w:r>
        <w:rPr>
          <w:rFonts w:ascii="Calibri" w:hAnsi="Calibri"/>
          <w:color w:val="092F41"/>
        </w:rPr>
        <w:t>de</w:t>
      </w:r>
      <w:r>
        <w:rPr>
          <w:rFonts w:ascii="Calibri" w:hAnsi="Calibri"/>
          <w:color w:val="092F41"/>
          <w:spacing w:val="-1"/>
        </w:rPr>
        <w:t xml:space="preserve"> </w:t>
      </w:r>
      <w:r>
        <w:rPr>
          <w:rFonts w:ascii="Calibri" w:hAnsi="Calibri"/>
          <w:color w:val="092F41"/>
        </w:rPr>
        <w:t>Estilos</w:t>
      </w:r>
      <w:r>
        <w:rPr>
          <w:rFonts w:ascii="Calibri" w:hAnsi="Calibri"/>
          <w:color w:val="092F41"/>
          <w:spacing w:val="1"/>
        </w:rPr>
        <w:t xml:space="preserve"> </w:t>
      </w:r>
      <w:r>
        <w:rPr>
          <w:rFonts w:ascii="Calibri" w:hAnsi="Calibri"/>
          <w:color w:val="092F41"/>
        </w:rPr>
        <w:t>-</w:t>
      </w:r>
      <w:r>
        <w:rPr>
          <w:rFonts w:ascii="Calibri" w:hAnsi="Calibri"/>
          <w:color w:val="092F41"/>
          <w:spacing w:val="-3"/>
        </w:rPr>
        <w:t xml:space="preserve"> </w:t>
      </w:r>
      <w:r>
        <w:rPr>
          <w:rFonts w:ascii="Calibri" w:hAnsi="Calibri"/>
          <w:color w:val="092F41"/>
        </w:rPr>
        <w:t xml:space="preserve">Palermo </w:t>
      </w:r>
      <w:r>
        <w:rPr>
          <w:rFonts w:ascii="Calibri" w:hAnsi="Calibri"/>
          <w:color w:val="092F41"/>
          <w:spacing w:val="-2"/>
        </w:rPr>
        <w:t>Portal</w:t>
      </w:r>
    </w:p>
    <w:p w14:paraId="7DBB9F6D">
      <w:pPr>
        <w:pStyle w:val="4"/>
        <w:numPr>
          <w:ilvl w:val="0"/>
          <w:numId w:val="10"/>
        </w:numPr>
        <w:tabs>
          <w:tab w:val="left" w:pos="720"/>
        </w:tabs>
        <w:spacing w:before="322" w:after="0" w:line="342" w:lineRule="exact"/>
        <w:ind w:left="720" w:right="0" w:hanging="360"/>
        <w:jc w:val="left"/>
        <w:rPr>
          <w:rFonts w:ascii="Tahoma" w:hAnsi="Tahoma"/>
          <w:b w:val="0"/>
        </w:rPr>
      </w:pPr>
      <w:r>
        <w:t>Stack</w:t>
      </w:r>
      <w:r>
        <w:rPr>
          <w:spacing w:val="-10"/>
        </w:rPr>
        <w:t xml:space="preserve"> </w:t>
      </w:r>
      <w:r>
        <w:rPr>
          <w:spacing w:val="-2"/>
        </w:rPr>
        <w:t>Tecnológico</w:t>
      </w:r>
      <w:r>
        <w:rPr>
          <w:rFonts w:ascii="Tahoma" w:hAnsi="Tahoma"/>
          <w:b w:val="0"/>
          <w:spacing w:val="-2"/>
        </w:rPr>
        <w:t>:</w:t>
      </w:r>
    </w:p>
    <w:p w14:paraId="0C4E16B7">
      <w:pPr>
        <w:pStyle w:val="10"/>
        <w:numPr>
          <w:ilvl w:val="1"/>
          <w:numId w:val="10"/>
        </w:numPr>
        <w:tabs>
          <w:tab w:val="left" w:pos="1439"/>
        </w:tabs>
        <w:spacing w:before="0" w:after="0" w:line="338" w:lineRule="exact"/>
        <w:ind w:left="1439" w:right="0" w:hanging="359"/>
        <w:jc w:val="left"/>
        <w:rPr>
          <w:sz w:val="28"/>
        </w:rPr>
      </w:pPr>
      <w:r>
        <w:rPr>
          <w:spacing w:val="-6"/>
          <w:sz w:val="28"/>
        </w:rPr>
        <w:t>Framework:</w:t>
      </w:r>
      <w:r>
        <w:rPr>
          <w:spacing w:val="-17"/>
          <w:sz w:val="28"/>
        </w:rPr>
        <w:t xml:space="preserve"> </w:t>
      </w:r>
      <w:r>
        <w:rPr>
          <w:spacing w:val="-6"/>
          <w:sz w:val="28"/>
        </w:rPr>
        <w:t>Angular</w:t>
      </w:r>
      <w:r>
        <w:rPr>
          <w:spacing w:val="-16"/>
          <w:sz w:val="28"/>
        </w:rPr>
        <w:t xml:space="preserve"> </w:t>
      </w:r>
      <w:r>
        <w:rPr>
          <w:spacing w:val="-6"/>
          <w:sz w:val="28"/>
        </w:rPr>
        <w:t>19.0.0</w:t>
      </w:r>
    </w:p>
    <w:p w14:paraId="0A3AD6CD">
      <w:pPr>
        <w:pStyle w:val="10"/>
        <w:numPr>
          <w:ilvl w:val="1"/>
          <w:numId w:val="10"/>
        </w:numPr>
        <w:tabs>
          <w:tab w:val="left" w:pos="1439"/>
        </w:tabs>
        <w:spacing w:before="4" w:after="0" w:line="240" w:lineRule="auto"/>
        <w:ind w:left="1439" w:right="0" w:hanging="359"/>
        <w:jc w:val="left"/>
        <w:rPr>
          <w:sz w:val="28"/>
        </w:rPr>
      </w:pPr>
      <w:r>
        <w:rPr>
          <w:spacing w:val="-6"/>
          <w:sz w:val="28"/>
        </w:rPr>
        <w:t>UI</w:t>
      </w:r>
      <w:r>
        <w:rPr>
          <w:spacing w:val="-21"/>
          <w:sz w:val="28"/>
        </w:rPr>
        <w:t xml:space="preserve"> </w:t>
      </w:r>
      <w:r>
        <w:rPr>
          <w:spacing w:val="-6"/>
          <w:sz w:val="28"/>
        </w:rPr>
        <w:t>Library:</w:t>
      </w:r>
      <w:r>
        <w:rPr>
          <w:spacing w:val="-24"/>
          <w:sz w:val="28"/>
        </w:rPr>
        <w:t xml:space="preserve"> </w:t>
      </w:r>
      <w:r>
        <w:rPr>
          <w:spacing w:val="-6"/>
          <w:sz w:val="28"/>
        </w:rPr>
        <w:t>Primen</w:t>
      </w:r>
      <w:r>
        <w:rPr>
          <w:spacing w:val="-18"/>
          <w:sz w:val="28"/>
        </w:rPr>
        <w:t xml:space="preserve"> </w:t>
      </w:r>
      <w:r>
        <w:rPr>
          <w:spacing w:val="-6"/>
          <w:sz w:val="28"/>
        </w:rPr>
        <w:t>19.1.4</w:t>
      </w:r>
    </w:p>
    <w:p w14:paraId="2D703E53">
      <w:pPr>
        <w:pStyle w:val="10"/>
        <w:numPr>
          <w:ilvl w:val="1"/>
          <w:numId w:val="10"/>
        </w:numPr>
        <w:tabs>
          <w:tab w:val="left" w:pos="1439"/>
        </w:tabs>
        <w:spacing w:before="2" w:after="0" w:line="240" w:lineRule="auto"/>
        <w:ind w:left="1439" w:right="0" w:hanging="359"/>
        <w:jc w:val="left"/>
        <w:rPr>
          <w:sz w:val="28"/>
        </w:rPr>
      </w:pPr>
      <w:r>
        <w:rPr>
          <w:w w:val="90"/>
          <w:sz w:val="28"/>
        </w:rPr>
        <w:t>Tema:</w:t>
      </w:r>
      <w:r>
        <w:rPr>
          <w:sz w:val="28"/>
        </w:rPr>
        <w:t xml:space="preserve"> </w:t>
      </w:r>
      <w:r>
        <w:rPr>
          <w:spacing w:val="-2"/>
          <w:w w:val="95"/>
          <w:sz w:val="28"/>
        </w:rPr>
        <w:t>@primeng/themes/aura</w:t>
      </w:r>
    </w:p>
    <w:p w14:paraId="1FC09E90">
      <w:pPr>
        <w:pStyle w:val="10"/>
        <w:spacing w:after="0" w:line="240" w:lineRule="auto"/>
        <w:jc w:val="left"/>
        <w:rPr>
          <w:sz w:val="28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2796F159">
      <w:pPr>
        <w:pStyle w:val="7"/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0ED78">
      <w:pPr>
        <w:pStyle w:val="7"/>
      </w:pPr>
    </w:p>
    <w:p w14:paraId="64A52A76">
      <w:pPr>
        <w:pStyle w:val="7"/>
      </w:pPr>
    </w:p>
    <w:p w14:paraId="6FEC83DE">
      <w:pPr>
        <w:pStyle w:val="7"/>
      </w:pPr>
    </w:p>
    <w:p w14:paraId="7021DA72">
      <w:pPr>
        <w:pStyle w:val="7"/>
        <w:spacing w:before="34"/>
      </w:pPr>
    </w:p>
    <w:p w14:paraId="69029B9A">
      <w:pPr>
        <w:pStyle w:val="10"/>
        <w:numPr>
          <w:ilvl w:val="1"/>
          <w:numId w:val="10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Estilos:</w:t>
      </w:r>
      <w:r>
        <w:rPr>
          <w:spacing w:val="-22"/>
          <w:sz w:val="28"/>
        </w:rPr>
        <w:t xml:space="preserve"> </w:t>
      </w:r>
      <w:r>
        <w:rPr>
          <w:spacing w:val="-4"/>
          <w:sz w:val="28"/>
        </w:rPr>
        <w:t>SCSS</w:t>
      </w:r>
      <w:r>
        <w:rPr>
          <w:spacing w:val="-22"/>
          <w:sz w:val="28"/>
        </w:rPr>
        <w:t xml:space="preserve"> </w:t>
      </w:r>
      <w:r>
        <w:rPr>
          <w:spacing w:val="-4"/>
          <w:sz w:val="28"/>
        </w:rPr>
        <w:t>+</w:t>
      </w:r>
      <w:r>
        <w:rPr>
          <w:spacing w:val="-21"/>
          <w:sz w:val="28"/>
        </w:rPr>
        <w:t xml:space="preserve"> </w:t>
      </w:r>
      <w:r>
        <w:rPr>
          <w:spacing w:val="-4"/>
          <w:sz w:val="28"/>
        </w:rPr>
        <w:t>Tailwind</w:t>
      </w:r>
      <w:r>
        <w:rPr>
          <w:spacing w:val="-23"/>
          <w:sz w:val="28"/>
        </w:rPr>
        <w:t xml:space="preserve"> </w:t>
      </w:r>
      <w:r>
        <w:rPr>
          <w:spacing w:val="-5"/>
          <w:sz w:val="28"/>
        </w:rPr>
        <w:t>CSS</w:t>
      </w:r>
    </w:p>
    <w:p w14:paraId="7ED0B88B">
      <w:pPr>
        <w:pStyle w:val="7"/>
        <w:spacing w:before="24"/>
      </w:pPr>
    </w:p>
    <w:p w14:paraId="4F90669E">
      <w:pPr>
        <w:pStyle w:val="4"/>
        <w:numPr>
          <w:ilvl w:val="0"/>
          <w:numId w:val="10"/>
        </w:numPr>
        <w:tabs>
          <w:tab w:val="left" w:pos="720"/>
        </w:tabs>
        <w:spacing w:before="0" w:after="0" w:line="324" w:lineRule="exact"/>
        <w:ind w:left="720" w:right="0" w:hanging="360"/>
        <w:jc w:val="left"/>
      </w:pPr>
      <w:r>
        <w:t>Dependencias</w:t>
      </w:r>
      <w:r>
        <w:rPr>
          <w:spacing w:val="-8"/>
        </w:rPr>
        <w:t xml:space="preserve"> </w:t>
      </w:r>
      <w:r>
        <w:rPr>
          <w:spacing w:val="-5"/>
        </w:rPr>
        <w:t>UI:</w:t>
      </w:r>
    </w:p>
    <w:p w14:paraId="2488E061">
      <w:pPr>
        <w:pStyle w:val="10"/>
        <w:numPr>
          <w:ilvl w:val="1"/>
          <w:numId w:val="10"/>
        </w:numPr>
        <w:tabs>
          <w:tab w:val="left" w:pos="1799"/>
        </w:tabs>
        <w:spacing w:before="0" w:after="0" w:line="338" w:lineRule="exact"/>
        <w:ind w:left="1799" w:right="0" w:hanging="359"/>
        <w:jc w:val="left"/>
        <w:rPr>
          <w:sz w:val="28"/>
        </w:rPr>
      </w:pPr>
      <w:r>
        <w:rPr>
          <w:spacing w:val="-2"/>
          <w:sz w:val="28"/>
        </w:rPr>
        <w:t>PrimeNG,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TailwindCSS,</w:t>
      </w:r>
      <w:r>
        <w:rPr>
          <w:spacing w:val="-22"/>
          <w:sz w:val="28"/>
        </w:rPr>
        <w:t xml:space="preserve"> </w:t>
      </w:r>
      <w:r>
        <w:rPr>
          <w:spacing w:val="-2"/>
          <w:sz w:val="28"/>
        </w:rPr>
        <w:t>SweetAlert2,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y</w:t>
      </w:r>
      <w:r>
        <w:rPr>
          <w:spacing w:val="-22"/>
          <w:sz w:val="28"/>
        </w:rPr>
        <w:t xml:space="preserve"> </w:t>
      </w:r>
      <w:r>
        <w:rPr>
          <w:spacing w:val="-4"/>
          <w:sz w:val="28"/>
        </w:rPr>
        <w:t>más.</w:t>
      </w:r>
    </w:p>
    <w:p w14:paraId="49B4F362">
      <w:pPr>
        <w:pStyle w:val="10"/>
        <w:numPr>
          <w:ilvl w:val="1"/>
          <w:numId w:val="10"/>
        </w:numPr>
        <w:tabs>
          <w:tab w:val="left" w:pos="1799"/>
        </w:tabs>
        <w:spacing w:before="2" w:after="0" w:line="240" w:lineRule="auto"/>
        <w:ind w:left="1799" w:right="0" w:hanging="359"/>
        <w:jc w:val="left"/>
        <w:rPr>
          <w:sz w:val="28"/>
        </w:rPr>
      </w:pPr>
      <w:r>
        <w:rPr>
          <w:sz w:val="28"/>
        </w:rPr>
        <w:t>Sistema</w:t>
      </w:r>
      <w:r>
        <w:rPr>
          <w:spacing w:val="-27"/>
          <w:sz w:val="28"/>
        </w:rPr>
        <w:t xml:space="preserve"> </w:t>
      </w:r>
      <w:r>
        <w:rPr>
          <w:sz w:val="28"/>
        </w:rPr>
        <w:t>de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Colores</w:t>
      </w:r>
    </w:p>
    <w:p w14:paraId="4A4EE814">
      <w:pPr>
        <w:pStyle w:val="4"/>
        <w:numPr>
          <w:ilvl w:val="0"/>
          <w:numId w:val="10"/>
        </w:numPr>
        <w:tabs>
          <w:tab w:val="left" w:pos="720"/>
        </w:tabs>
        <w:spacing w:before="21" w:after="0" w:line="324" w:lineRule="exact"/>
        <w:ind w:left="720" w:right="0" w:hanging="360"/>
        <w:jc w:val="left"/>
      </w:pPr>
      <w:r>
        <w:rPr>
          <w:spacing w:val="-7"/>
        </w:rPr>
        <w:t>Tema</w:t>
      </w:r>
      <w:r>
        <w:rPr>
          <w:spacing w:val="-23"/>
        </w:rPr>
        <w:t xml:space="preserve"> </w:t>
      </w:r>
      <w:r>
        <w:rPr>
          <w:spacing w:val="-2"/>
        </w:rPr>
        <w:t>Claro:</w:t>
      </w:r>
    </w:p>
    <w:p w14:paraId="65416193">
      <w:pPr>
        <w:pStyle w:val="10"/>
        <w:numPr>
          <w:ilvl w:val="1"/>
          <w:numId w:val="10"/>
        </w:numPr>
        <w:tabs>
          <w:tab w:val="left" w:pos="1439"/>
        </w:tabs>
        <w:spacing w:before="0" w:after="0" w:line="338" w:lineRule="exact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Fondo</w:t>
      </w:r>
      <w:r>
        <w:rPr>
          <w:spacing w:val="-18"/>
          <w:sz w:val="28"/>
        </w:rPr>
        <w:t xml:space="preserve"> </w:t>
      </w:r>
      <w:r>
        <w:rPr>
          <w:spacing w:val="-4"/>
          <w:sz w:val="28"/>
        </w:rPr>
        <w:t>principal: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var(--p-surface-100)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(Color</w:t>
      </w:r>
      <w:r>
        <w:rPr>
          <w:spacing w:val="-20"/>
          <w:sz w:val="28"/>
        </w:rPr>
        <w:t xml:space="preserve"> </w:t>
      </w:r>
      <w:r>
        <w:rPr>
          <w:spacing w:val="-4"/>
          <w:sz w:val="28"/>
        </w:rPr>
        <w:t>de</w:t>
      </w:r>
      <w:r>
        <w:rPr>
          <w:spacing w:val="-19"/>
          <w:sz w:val="28"/>
        </w:rPr>
        <w:t xml:space="preserve"> </w:t>
      </w:r>
      <w:r>
        <w:rPr>
          <w:spacing w:val="-4"/>
          <w:sz w:val="28"/>
        </w:rPr>
        <w:t>fondo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claro)</w:t>
      </w:r>
    </w:p>
    <w:p w14:paraId="2C79C0EE">
      <w:pPr>
        <w:pStyle w:val="10"/>
        <w:numPr>
          <w:ilvl w:val="1"/>
          <w:numId w:val="10"/>
        </w:numPr>
        <w:tabs>
          <w:tab w:val="left" w:pos="1439"/>
        </w:tabs>
        <w:spacing w:before="4" w:after="0" w:line="240" w:lineRule="auto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Color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de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texto: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var(--p-text-color)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(Color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de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texto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principal)</w:t>
      </w:r>
    </w:p>
    <w:p w14:paraId="2142D038">
      <w:pPr>
        <w:pStyle w:val="10"/>
        <w:numPr>
          <w:ilvl w:val="1"/>
          <w:numId w:val="10"/>
        </w:numPr>
        <w:tabs>
          <w:tab w:val="left" w:pos="1440"/>
        </w:tabs>
        <w:spacing w:before="2" w:after="0" w:line="240" w:lineRule="auto"/>
        <w:ind w:left="1440" w:right="1368" w:hanging="360"/>
        <w:jc w:val="left"/>
        <w:rPr>
          <w:sz w:val="28"/>
        </w:rPr>
      </w:pPr>
      <w:r>
        <w:rPr>
          <w:spacing w:val="-2"/>
          <w:sz w:val="28"/>
        </w:rPr>
        <w:t>Fondo</w:t>
      </w:r>
      <w:r>
        <w:rPr>
          <w:spacing w:val="-34"/>
          <w:sz w:val="28"/>
        </w:rPr>
        <w:t xml:space="preserve"> </w:t>
      </w:r>
      <w:r>
        <w:rPr>
          <w:spacing w:val="-2"/>
          <w:sz w:val="28"/>
        </w:rPr>
        <w:t>de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tarjetas: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var(--p-content-background)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(Color</w:t>
      </w:r>
      <w:r>
        <w:rPr>
          <w:spacing w:val="-33"/>
          <w:sz w:val="28"/>
        </w:rPr>
        <w:t xml:space="preserve"> </w:t>
      </w:r>
      <w:r>
        <w:rPr>
          <w:spacing w:val="-2"/>
          <w:sz w:val="28"/>
        </w:rPr>
        <w:t>de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 xml:space="preserve">fondo </w:t>
      </w:r>
      <w:r>
        <w:rPr>
          <w:sz w:val="28"/>
        </w:rPr>
        <w:t>para</w:t>
      </w:r>
      <w:r>
        <w:rPr>
          <w:spacing w:val="-15"/>
          <w:sz w:val="28"/>
        </w:rPr>
        <w:t xml:space="preserve"> </w:t>
      </w:r>
      <w:r>
        <w:rPr>
          <w:sz w:val="28"/>
        </w:rPr>
        <w:t>tarjetas)</w:t>
      </w:r>
    </w:p>
    <w:p w14:paraId="3563DB0F">
      <w:pPr>
        <w:pStyle w:val="4"/>
        <w:numPr>
          <w:ilvl w:val="0"/>
          <w:numId w:val="10"/>
        </w:numPr>
        <w:tabs>
          <w:tab w:val="left" w:pos="720"/>
        </w:tabs>
        <w:spacing w:before="24" w:after="0" w:line="324" w:lineRule="exact"/>
        <w:ind w:left="720" w:right="0" w:hanging="360"/>
        <w:jc w:val="left"/>
      </w:pPr>
      <w:r>
        <w:t>Colores</w:t>
      </w:r>
      <w:r>
        <w:rPr>
          <w:spacing w:val="-23"/>
        </w:rPr>
        <w:t xml:space="preserve"> </w:t>
      </w:r>
      <w:r>
        <w:t>personalizados</w:t>
      </w:r>
      <w:r>
        <w:rPr>
          <w:spacing w:val="-22"/>
        </w:rPr>
        <w:t xml:space="preserve"> </w:t>
      </w:r>
      <w:r>
        <w:t>del</w:t>
      </w:r>
      <w:r>
        <w:rPr>
          <w:spacing w:val="-20"/>
        </w:rPr>
        <w:t xml:space="preserve"> </w:t>
      </w:r>
      <w:r>
        <w:rPr>
          <w:spacing w:val="-2"/>
        </w:rPr>
        <w:t>proyecto:</w:t>
      </w:r>
    </w:p>
    <w:p w14:paraId="6FCF27F0">
      <w:pPr>
        <w:pStyle w:val="10"/>
        <w:numPr>
          <w:ilvl w:val="1"/>
          <w:numId w:val="10"/>
        </w:numPr>
        <w:tabs>
          <w:tab w:val="left" w:pos="1439"/>
        </w:tabs>
        <w:spacing w:before="0" w:after="0" w:line="338" w:lineRule="exact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Acento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coral: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#ff7f50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(Color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cálido,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usado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en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botones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y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detalles)</w:t>
      </w:r>
    </w:p>
    <w:p w14:paraId="2D7B3B7F">
      <w:pPr>
        <w:pStyle w:val="10"/>
        <w:numPr>
          <w:ilvl w:val="1"/>
          <w:numId w:val="10"/>
        </w:numPr>
        <w:tabs>
          <w:tab w:val="left" w:pos="1440"/>
        </w:tabs>
        <w:spacing w:before="4" w:after="0" w:line="242" w:lineRule="auto"/>
        <w:ind w:left="1440" w:right="1382" w:hanging="360"/>
        <w:jc w:val="left"/>
        <w:rPr>
          <w:sz w:val="28"/>
        </w:rPr>
      </w:pPr>
      <w:r>
        <w:rPr>
          <w:spacing w:val="-2"/>
          <w:sz w:val="28"/>
        </w:rPr>
        <w:t>Fondo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de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código: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var(--p-surface-900)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(Color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oscuro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para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 xml:space="preserve">áreas </w:t>
      </w:r>
      <w:r>
        <w:rPr>
          <w:sz w:val="28"/>
        </w:rPr>
        <w:t>de</w:t>
      </w:r>
      <w:r>
        <w:rPr>
          <w:spacing w:val="-13"/>
          <w:sz w:val="28"/>
        </w:rPr>
        <w:t xml:space="preserve"> </w:t>
      </w:r>
      <w:r>
        <w:rPr>
          <w:sz w:val="28"/>
        </w:rPr>
        <w:t>código)</w:t>
      </w:r>
    </w:p>
    <w:p w14:paraId="508D7B81">
      <w:pPr>
        <w:pStyle w:val="10"/>
        <w:numPr>
          <w:ilvl w:val="1"/>
          <w:numId w:val="10"/>
        </w:numPr>
        <w:tabs>
          <w:tab w:val="left" w:pos="1440"/>
        </w:tabs>
        <w:spacing w:before="0" w:after="0" w:line="240" w:lineRule="auto"/>
        <w:ind w:left="1440" w:right="1426" w:hanging="360"/>
        <w:jc w:val="left"/>
        <w:rPr>
          <w:sz w:val="28"/>
        </w:rPr>
      </w:pPr>
      <w:r>
        <w:rPr>
          <w:spacing w:val="-4"/>
          <w:sz w:val="28"/>
        </w:rPr>
        <w:t>Texto</w:t>
      </w:r>
      <w:r>
        <w:rPr>
          <w:spacing w:val="-23"/>
          <w:sz w:val="28"/>
        </w:rPr>
        <w:t xml:space="preserve"> </w:t>
      </w:r>
      <w:r>
        <w:rPr>
          <w:spacing w:val="-4"/>
          <w:sz w:val="28"/>
        </w:rPr>
        <w:t>de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código:</w:t>
      </w:r>
      <w:r>
        <w:rPr>
          <w:spacing w:val="-19"/>
          <w:sz w:val="28"/>
        </w:rPr>
        <w:t xml:space="preserve"> </w:t>
      </w:r>
      <w:r>
        <w:rPr>
          <w:spacing w:val="-4"/>
          <w:sz w:val="28"/>
        </w:rPr>
        <w:t>var(--p-surface-200)</w:t>
      </w:r>
      <w:r>
        <w:rPr>
          <w:spacing w:val="-22"/>
          <w:sz w:val="28"/>
        </w:rPr>
        <w:t xml:space="preserve"> </w:t>
      </w:r>
      <w:r>
        <w:rPr>
          <w:spacing w:val="-4"/>
          <w:sz w:val="28"/>
        </w:rPr>
        <w:t>(Color</w:t>
      </w:r>
      <w:r>
        <w:rPr>
          <w:spacing w:val="-22"/>
          <w:sz w:val="28"/>
        </w:rPr>
        <w:t xml:space="preserve"> </w:t>
      </w:r>
      <w:r>
        <w:rPr>
          <w:spacing w:val="-4"/>
          <w:sz w:val="28"/>
        </w:rPr>
        <w:t>claro</w:t>
      </w:r>
      <w:r>
        <w:rPr>
          <w:spacing w:val="-23"/>
          <w:sz w:val="28"/>
        </w:rPr>
        <w:t xml:space="preserve"> </w:t>
      </w:r>
      <w:r>
        <w:rPr>
          <w:spacing w:val="-4"/>
          <w:sz w:val="28"/>
        </w:rPr>
        <w:t>para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texto</w:t>
      </w:r>
      <w:r>
        <w:rPr>
          <w:spacing w:val="-23"/>
          <w:sz w:val="28"/>
        </w:rPr>
        <w:t xml:space="preserve"> </w:t>
      </w:r>
      <w:r>
        <w:rPr>
          <w:spacing w:val="-4"/>
          <w:sz w:val="28"/>
        </w:rPr>
        <w:t xml:space="preserve">de </w:t>
      </w:r>
      <w:r>
        <w:rPr>
          <w:spacing w:val="-2"/>
          <w:sz w:val="28"/>
        </w:rPr>
        <w:t>código)</w:t>
      </w:r>
    </w:p>
    <w:p w14:paraId="3117311C">
      <w:pPr>
        <w:pStyle w:val="7"/>
        <w:spacing w:before="27"/>
      </w:pPr>
    </w:p>
    <w:p w14:paraId="56002BC4">
      <w:pPr>
        <w:pStyle w:val="4"/>
        <w:spacing w:line="324" w:lineRule="exact"/>
      </w:pPr>
      <w:r>
        <w:rPr>
          <w:spacing w:val="-2"/>
        </w:rPr>
        <w:t>Tipografía</w:t>
      </w:r>
    </w:p>
    <w:p w14:paraId="12455C28">
      <w:pPr>
        <w:pStyle w:val="10"/>
        <w:numPr>
          <w:ilvl w:val="0"/>
          <w:numId w:val="10"/>
        </w:numPr>
        <w:tabs>
          <w:tab w:val="left" w:pos="720"/>
        </w:tabs>
        <w:spacing w:before="0" w:after="0" w:line="342" w:lineRule="exact"/>
        <w:ind w:left="720" w:right="0" w:hanging="360"/>
        <w:jc w:val="left"/>
        <w:rPr>
          <w:sz w:val="28"/>
        </w:rPr>
      </w:pPr>
      <w:r>
        <w:rPr>
          <w:rFonts w:ascii="Trebuchet MS" w:hAnsi="Trebuchet MS"/>
          <w:b/>
          <w:spacing w:val="-5"/>
          <w:sz w:val="28"/>
        </w:rPr>
        <w:t>Fuentes</w:t>
      </w:r>
      <w:r>
        <w:rPr>
          <w:rFonts w:ascii="Trebuchet MS" w:hAnsi="Trebuchet MS"/>
          <w:b/>
          <w:spacing w:val="-21"/>
          <w:sz w:val="28"/>
        </w:rPr>
        <w:t xml:space="preserve"> </w:t>
      </w:r>
      <w:r>
        <w:rPr>
          <w:rFonts w:ascii="Trebuchet MS" w:hAnsi="Trebuchet MS"/>
          <w:b/>
          <w:spacing w:val="-2"/>
          <w:sz w:val="28"/>
        </w:rPr>
        <w:t>principales</w:t>
      </w:r>
      <w:r>
        <w:rPr>
          <w:spacing w:val="-2"/>
          <w:sz w:val="28"/>
        </w:rPr>
        <w:t>:</w:t>
      </w:r>
    </w:p>
    <w:p w14:paraId="5C8500CA">
      <w:pPr>
        <w:pStyle w:val="10"/>
        <w:numPr>
          <w:ilvl w:val="1"/>
          <w:numId w:val="10"/>
        </w:numPr>
        <w:tabs>
          <w:tab w:val="left" w:pos="1439"/>
        </w:tabs>
        <w:spacing w:before="1" w:after="0" w:line="240" w:lineRule="auto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Cuerpo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general: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Roboto,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Helvetica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Neue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(Fuentes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sans-serif).</w:t>
      </w:r>
    </w:p>
    <w:p w14:paraId="50467A57">
      <w:pPr>
        <w:pStyle w:val="10"/>
        <w:numPr>
          <w:ilvl w:val="1"/>
          <w:numId w:val="10"/>
        </w:numPr>
        <w:tabs>
          <w:tab w:val="left" w:pos="1439"/>
        </w:tabs>
        <w:spacing w:before="2" w:after="0" w:line="240" w:lineRule="auto"/>
        <w:ind w:left="1439" w:right="0" w:hanging="359"/>
        <w:jc w:val="left"/>
        <w:rPr>
          <w:sz w:val="28"/>
        </w:rPr>
      </w:pPr>
      <w:r>
        <w:rPr>
          <w:sz w:val="28"/>
        </w:rPr>
        <w:t>Código:</w:t>
      </w:r>
      <w:r>
        <w:rPr>
          <w:spacing w:val="-22"/>
          <w:sz w:val="28"/>
        </w:rPr>
        <w:t xml:space="preserve"> </w:t>
      </w:r>
      <w:r>
        <w:rPr>
          <w:sz w:val="28"/>
        </w:rPr>
        <w:t>Monaco,</w:t>
      </w:r>
      <w:r>
        <w:rPr>
          <w:spacing w:val="-23"/>
          <w:sz w:val="28"/>
        </w:rPr>
        <w:t xml:space="preserve"> </w:t>
      </w:r>
      <w:r>
        <w:rPr>
          <w:sz w:val="28"/>
        </w:rPr>
        <w:t>Consolas</w:t>
      </w:r>
      <w:r>
        <w:rPr>
          <w:spacing w:val="-24"/>
          <w:sz w:val="28"/>
        </w:rPr>
        <w:t xml:space="preserve"> </w:t>
      </w:r>
      <w:r>
        <w:rPr>
          <w:sz w:val="28"/>
        </w:rPr>
        <w:t>(Fuentes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monoespaciadas).</w:t>
      </w:r>
    </w:p>
    <w:p w14:paraId="6ACDCD04">
      <w:pPr>
        <w:pStyle w:val="4"/>
        <w:numPr>
          <w:ilvl w:val="0"/>
          <w:numId w:val="10"/>
        </w:numPr>
        <w:tabs>
          <w:tab w:val="left" w:pos="720"/>
        </w:tabs>
        <w:spacing w:before="19" w:after="0" w:line="240" w:lineRule="auto"/>
        <w:ind w:left="720" w:right="0" w:hanging="360"/>
        <w:jc w:val="left"/>
      </w:pPr>
      <w:r>
        <w:t>Tamaños</w:t>
      </w:r>
      <w:r>
        <w:rPr>
          <w:spacing w:val="-23"/>
        </w:rPr>
        <w:t xml:space="preserve"> </w:t>
      </w:r>
      <w:r>
        <w:rPr>
          <w:spacing w:val="-2"/>
        </w:rPr>
        <w:t>recomendados:</w:t>
      </w:r>
    </w:p>
    <w:p w14:paraId="28769244">
      <w:pPr>
        <w:pStyle w:val="10"/>
        <w:numPr>
          <w:ilvl w:val="1"/>
          <w:numId w:val="10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Base: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14px</w:t>
      </w:r>
    </w:p>
    <w:p w14:paraId="4D2C098F">
      <w:pPr>
        <w:pStyle w:val="10"/>
        <w:numPr>
          <w:ilvl w:val="1"/>
          <w:numId w:val="10"/>
        </w:numPr>
        <w:tabs>
          <w:tab w:val="left" w:pos="1440"/>
        </w:tabs>
        <w:spacing w:before="3" w:after="0" w:line="242" w:lineRule="auto"/>
        <w:ind w:left="1440" w:right="4430" w:hanging="360"/>
        <w:jc w:val="left"/>
        <w:rPr>
          <w:sz w:val="28"/>
        </w:rPr>
      </w:pPr>
      <w:r>
        <w:rPr>
          <w:spacing w:val="-4"/>
          <w:sz w:val="28"/>
        </w:rPr>
        <w:t>Títulos</w:t>
      </w:r>
      <w:r>
        <w:rPr>
          <w:spacing w:val="-32"/>
          <w:sz w:val="28"/>
        </w:rPr>
        <w:t xml:space="preserve"> </w:t>
      </w:r>
      <w:r>
        <w:rPr>
          <w:spacing w:val="-4"/>
          <w:sz w:val="28"/>
        </w:rPr>
        <w:t>H1:</w:t>
      </w:r>
      <w:r>
        <w:rPr>
          <w:spacing w:val="-32"/>
          <w:sz w:val="28"/>
        </w:rPr>
        <w:t xml:space="preserve"> </w:t>
      </w:r>
      <w:r>
        <w:rPr>
          <w:spacing w:val="-4"/>
          <w:sz w:val="28"/>
        </w:rPr>
        <w:t>35px,</w:t>
      </w:r>
      <w:r>
        <w:rPr>
          <w:spacing w:val="-31"/>
          <w:sz w:val="28"/>
        </w:rPr>
        <w:t xml:space="preserve"> </w:t>
      </w:r>
      <w:r>
        <w:rPr>
          <w:spacing w:val="-4"/>
          <w:sz w:val="28"/>
        </w:rPr>
        <w:t>H2:</w:t>
      </w:r>
      <w:r>
        <w:rPr>
          <w:spacing w:val="-31"/>
          <w:sz w:val="28"/>
        </w:rPr>
        <w:t xml:space="preserve"> </w:t>
      </w:r>
      <w:r>
        <w:rPr>
          <w:spacing w:val="-4"/>
          <w:sz w:val="28"/>
        </w:rPr>
        <w:t>28px,</w:t>
      </w:r>
      <w:r>
        <w:rPr>
          <w:spacing w:val="-33"/>
          <w:sz w:val="28"/>
        </w:rPr>
        <w:t xml:space="preserve"> </w:t>
      </w:r>
      <w:r>
        <w:rPr>
          <w:spacing w:val="-4"/>
          <w:sz w:val="28"/>
        </w:rPr>
        <w:t>H3:</w:t>
      </w:r>
      <w:r>
        <w:rPr>
          <w:spacing w:val="-33"/>
          <w:sz w:val="28"/>
        </w:rPr>
        <w:t xml:space="preserve"> </w:t>
      </w:r>
      <w:r>
        <w:rPr>
          <w:spacing w:val="-4"/>
          <w:sz w:val="28"/>
        </w:rPr>
        <w:t xml:space="preserve">24.5px </w:t>
      </w:r>
      <w:r>
        <w:rPr>
          <w:sz w:val="28"/>
        </w:rPr>
        <w:t>Componentes</w:t>
      </w:r>
      <w:r>
        <w:rPr>
          <w:spacing w:val="-19"/>
          <w:sz w:val="28"/>
        </w:rPr>
        <w:t xml:space="preserve"> </w:t>
      </w:r>
      <w:r>
        <w:rPr>
          <w:sz w:val="28"/>
        </w:rPr>
        <w:t>PrimeNG</w:t>
      </w:r>
    </w:p>
    <w:p w14:paraId="1162C1A5">
      <w:pPr>
        <w:pStyle w:val="4"/>
        <w:numPr>
          <w:ilvl w:val="0"/>
          <w:numId w:val="10"/>
        </w:numPr>
        <w:tabs>
          <w:tab w:val="left" w:pos="720"/>
        </w:tabs>
        <w:spacing w:before="17" w:after="0" w:line="240" w:lineRule="auto"/>
        <w:ind w:left="720" w:right="0" w:hanging="360"/>
        <w:jc w:val="left"/>
      </w:pPr>
      <w:r>
        <w:rPr>
          <w:spacing w:val="-2"/>
        </w:rPr>
        <w:t>Botones:</w:t>
      </w:r>
    </w:p>
    <w:p w14:paraId="448D21E2">
      <w:pPr>
        <w:pStyle w:val="10"/>
        <w:numPr>
          <w:ilvl w:val="1"/>
          <w:numId w:val="10"/>
        </w:numPr>
        <w:tabs>
          <w:tab w:val="left" w:pos="1439"/>
        </w:tabs>
        <w:spacing w:before="1" w:after="0" w:line="240" w:lineRule="auto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Variantes: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primary,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secondary,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success,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etc.</w:t>
      </w:r>
    </w:p>
    <w:p w14:paraId="441A4645">
      <w:pPr>
        <w:pStyle w:val="10"/>
        <w:numPr>
          <w:ilvl w:val="1"/>
          <w:numId w:val="10"/>
        </w:numPr>
        <w:tabs>
          <w:tab w:val="left" w:pos="1439"/>
        </w:tabs>
        <w:spacing w:before="1" w:after="0" w:line="240" w:lineRule="auto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Tamaños: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small,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large.</w:t>
      </w:r>
    </w:p>
    <w:p w14:paraId="6D3533AD">
      <w:pPr>
        <w:pStyle w:val="10"/>
        <w:numPr>
          <w:ilvl w:val="0"/>
          <w:numId w:val="10"/>
        </w:numPr>
        <w:tabs>
          <w:tab w:val="left" w:pos="720"/>
        </w:tabs>
        <w:spacing w:before="2" w:after="0" w:line="244" w:lineRule="auto"/>
        <w:ind w:left="720" w:right="1246" w:hanging="360"/>
        <w:jc w:val="left"/>
        <w:rPr>
          <w:sz w:val="28"/>
        </w:rPr>
      </w:pPr>
      <w:r>
        <w:rPr>
          <w:sz w:val="28"/>
        </w:rPr>
        <w:t>Cards</w:t>
      </w:r>
      <w:r>
        <w:rPr>
          <w:spacing w:val="-17"/>
          <w:sz w:val="28"/>
        </w:rPr>
        <w:t xml:space="preserve"> </w:t>
      </w:r>
      <w:r>
        <w:rPr>
          <w:sz w:val="28"/>
        </w:rPr>
        <w:t>y</w:t>
      </w:r>
      <w:r>
        <w:rPr>
          <w:spacing w:val="-15"/>
          <w:sz w:val="28"/>
        </w:rPr>
        <w:t xml:space="preserve"> </w:t>
      </w:r>
      <w:r>
        <w:rPr>
          <w:sz w:val="28"/>
        </w:rPr>
        <w:t>Select/Dropdown:</w:t>
      </w:r>
      <w:r>
        <w:rPr>
          <w:spacing w:val="-14"/>
          <w:sz w:val="28"/>
        </w:rPr>
        <w:t xml:space="preserve"> </w:t>
      </w:r>
      <w:r>
        <w:rPr>
          <w:sz w:val="28"/>
        </w:rPr>
        <w:t>Estilos</w:t>
      </w:r>
      <w:r>
        <w:rPr>
          <w:spacing w:val="-19"/>
          <w:sz w:val="28"/>
        </w:rPr>
        <w:t xml:space="preserve"> </w:t>
      </w:r>
      <w:r>
        <w:rPr>
          <w:sz w:val="28"/>
        </w:rPr>
        <w:t>personalizados</w:t>
      </w:r>
      <w:r>
        <w:rPr>
          <w:spacing w:val="-15"/>
          <w:sz w:val="28"/>
        </w:rPr>
        <w:t xml:space="preserve"> </w:t>
      </w:r>
      <w:r>
        <w:rPr>
          <w:sz w:val="28"/>
        </w:rPr>
        <w:t>con</w:t>
      </w:r>
      <w:r>
        <w:rPr>
          <w:spacing w:val="-17"/>
          <w:sz w:val="28"/>
        </w:rPr>
        <w:t xml:space="preserve"> </w:t>
      </w:r>
      <w:r>
        <w:rPr>
          <w:sz w:val="28"/>
        </w:rPr>
        <w:t>configuraciones de opciones y tamaños.</w:t>
      </w:r>
    </w:p>
    <w:p w14:paraId="584AAC2A">
      <w:pPr>
        <w:pStyle w:val="10"/>
        <w:numPr>
          <w:ilvl w:val="0"/>
          <w:numId w:val="10"/>
        </w:numPr>
        <w:tabs>
          <w:tab w:val="left" w:pos="720"/>
        </w:tabs>
        <w:spacing w:before="0" w:after="0" w:line="332" w:lineRule="exact"/>
        <w:ind w:left="720" w:right="0" w:hanging="360"/>
        <w:jc w:val="left"/>
        <w:rPr>
          <w:sz w:val="28"/>
        </w:rPr>
      </w:pPr>
      <w:r>
        <w:rPr>
          <w:sz w:val="28"/>
        </w:rPr>
        <w:t>Otros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Componentes:</w:t>
      </w:r>
    </w:p>
    <w:p w14:paraId="33C975DC">
      <w:pPr>
        <w:pStyle w:val="10"/>
        <w:spacing w:after="0" w:line="332" w:lineRule="exact"/>
        <w:jc w:val="left"/>
        <w:rPr>
          <w:sz w:val="28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0F0AA74B">
      <w:pPr>
        <w:pStyle w:val="7"/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E68AE">
      <w:pPr>
        <w:pStyle w:val="7"/>
      </w:pPr>
    </w:p>
    <w:p w14:paraId="27C73616">
      <w:pPr>
        <w:pStyle w:val="7"/>
      </w:pPr>
    </w:p>
    <w:p w14:paraId="491E2073">
      <w:pPr>
        <w:pStyle w:val="7"/>
      </w:pPr>
    </w:p>
    <w:p w14:paraId="66EBD736">
      <w:pPr>
        <w:pStyle w:val="7"/>
        <w:spacing w:before="34"/>
      </w:pPr>
    </w:p>
    <w:p w14:paraId="377C7846">
      <w:pPr>
        <w:pStyle w:val="10"/>
        <w:numPr>
          <w:ilvl w:val="1"/>
          <w:numId w:val="10"/>
        </w:numPr>
        <w:tabs>
          <w:tab w:val="left" w:pos="2160"/>
        </w:tabs>
        <w:spacing w:before="0" w:after="0" w:line="240" w:lineRule="auto"/>
        <w:ind w:left="2160" w:right="2528" w:hanging="360"/>
        <w:jc w:val="left"/>
        <w:rPr>
          <w:sz w:val="28"/>
        </w:rPr>
      </w:pPr>
      <w:r>
        <w:rPr>
          <w:spacing w:val="-2"/>
          <w:sz w:val="28"/>
        </w:rPr>
        <w:t>Table,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Date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Picker,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Toast,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Message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Service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para notificaciones.</w:t>
      </w:r>
    </w:p>
    <w:p w14:paraId="08646F7A">
      <w:pPr>
        <w:pStyle w:val="7"/>
        <w:spacing w:before="7"/>
      </w:pPr>
      <w:r>
        <w:rPr>
          <w:spacing w:val="-4"/>
        </w:rPr>
        <w:t>Layout</w:t>
      </w:r>
      <w:r>
        <w:rPr>
          <w:spacing w:val="-30"/>
        </w:rPr>
        <w:t xml:space="preserve"> </w:t>
      </w:r>
      <w:r>
        <w:rPr>
          <w:spacing w:val="-4"/>
        </w:rPr>
        <w:t>y</w:t>
      </w:r>
      <w:r>
        <w:rPr>
          <w:spacing w:val="-33"/>
        </w:rPr>
        <w:t xml:space="preserve"> </w:t>
      </w:r>
      <w:r>
        <w:rPr>
          <w:spacing w:val="-4"/>
        </w:rPr>
        <w:t>Espaciado</w:t>
      </w:r>
    </w:p>
    <w:p w14:paraId="21EBFFD1">
      <w:pPr>
        <w:pStyle w:val="4"/>
        <w:numPr>
          <w:ilvl w:val="0"/>
          <w:numId w:val="10"/>
        </w:numPr>
        <w:tabs>
          <w:tab w:val="left" w:pos="720"/>
        </w:tabs>
        <w:spacing w:before="20" w:after="0" w:line="325" w:lineRule="exact"/>
        <w:ind w:left="720" w:right="0" w:hanging="360"/>
        <w:jc w:val="left"/>
      </w:pPr>
      <w:r>
        <w:t>Base</w:t>
      </w:r>
      <w:r>
        <w:rPr>
          <w:spacing w:val="-1"/>
        </w:rPr>
        <w:t xml:space="preserve"> </w:t>
      </w:r>
      <w:r>
        <w:rPr>
          <w:spacing w:val="-2"/>
        </w:rPr>
        <w:t>Layout:</w:t>
      </w:r>
    </w:p>
    <w:p w14:paraId="3E212DA0">
      <w:pPr>
        <w:pStyle w:val="10"/>
        <w:numPr>
          <w:ilvl w:val="1"/>
          <w:numId w:val="10"/>
        </w:numPr>
        <w:tabs>
          <w:tab w:val="left" w:pos="2159"/>
        </w:tabs>
        <w:spacing w:before="0" w:after="0" w:line="339" w:lineRule="exact"/>
        <w:ind w:left="2159" w:right="0" w:hanging="359"/>
        <w:jc w:val="left"/>
        <w:rPr>
          <w:sz w:val="28"/>
        </w:rPr>
      </w:pPr>
      <w:r>
        <w:rPr>
          <w:sz w:val="28"/>
        </w:rPr>
        <w:t>Usamos</w:t>
      </w:r>
      <w:r>
        <w:rPr>
          <w:spacing w:val="-27"/>
          <w:sz w:val="28"/>
        </w:rPr>
        <w:t xml:space="preserve"> </w:t>
      </w:r>
      <w:r>
        <w:rPr>
          <w:sz w:val="28"/>
        </w:rPr>
        <w:t>Tailwind</w:t>
      </w:r>
      <w:r>
        <w:rPr>
          <w:spacing w:val="-24"/>
          <w:sz w:val="28"/>
        </w:rPr>
        <w:t xml:space="preserve"> </w:t>
      </w:r>
      <w:r>
        <w:rPr>
          <w:sz w:val="28"/>
        </w:rPr>
        <w:t>CSS</w:t>
      </w:r>
      <w:r>
        <w:rPr>
          <w:spacing w:val="-25"/>
          <w:sz w:val="28"/>
        </w:rPr>
        <w:t xml:space="preserve"> </w:t>
      </w:r>
      <w:r>
        <w:rPr>
          <w:sz w:val="28"/>
        </w:rPr>
        <w:t>para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flexibilidad.</w:t>
      </w:r>
    </w:p>
    <w:p w14:paraId="4108239D">
      <w:pPr>
        <w:pStyle w:val="10"/>
        <w:numPr>
          <w:ilvl w:val="1"/>
          <w:numId w:val="10"/>
        </w:numPr>
        <w:tabs>
          <w:tab w:val="left" w:pos="2159"/>
        </w:tabs>
        <w:spacing w:before="4" w:after="0" w:line="240" w:lineRule="auto"/>
        <w:ind w:left="2159" w:right="0" w:hanging="359"/>
        <w:jc w:val="left"/>
        <w:rPr>
          <w:sz w:val="28"/>
        </w:rPr>
      </w:pPr>
      <w:r>
        <w:rPr>
          <w:sz w:val="28"/>
        </w:rPr>
        <w:t>Grid</w:t>
      </w:r>
      <w:r>
        <w:rPr>
          <w:spacing w:val="-28"/>
          <w:sz w:val="28"/>
        </w:rPr>
        <w:t xml:space="preserve"> </w:t>
      </w:r>
      <w:r>
        <w:rPr>
          <w:sz w:val="28"/>
        </w:rPr>
        <w:t>y</w:t>
      </w:r>
      <w:r>
        <w:rPr>
          <w:spacing w:val="-25"/>
          <w:sz w:val="28"/>
        </w:rPr>
        <w:t xml:space="preserve"> </w:t>
      </w:r>
      <w:r>
        <w:rPr>
          <w:sz w:val="28"/>
        </w:rPr>
        <w:t>Flexbox</w:t>
      </w:r>
      <w:r>
        <w:rPr>
          <w:spacing w:val="-26"/>
          <w:sz w:val="28"/>
        </w:rPr>
        <w:t xml:space="preserve"> </w:t>
      </w:r>
      <w:r>
        <w:rPr>
          <w:sz w:val="28"/>
        </w:rPr>
        <w:t>para</w:t>
      </w:r>
      <w:r>
        <w:rPr>
          <w:spacing w:val="-26"/>
          <w:sz w:val="28"/>
        </w:rPr>
        <w:t xml:space="preserve"> </w:t>
      </w:r>
      <w:r>
        <w:rPr>
          <w:sz w:val="28"/>
        </w:rPr>
        <w:t>la</w:t>
      </w:r>
      <w:r>
        <w:rPr>
          <w:spacing w:val="-26"/>
          <w:sz w:val="28"/>
        </w:rPr>
        <w:t xml:space="preserve"> </w:t>
      </w:r>
      <w:r>
        <w:rPr>
          <w:sz w:val="28"/>
        </w:rPr>
        <w:t>disposición</w:t>
      </w:r>
      <w:r>
        <w:rPr>
          <w:spacing w:val="-27"/>
          <w:sz w:val="28"/>
        </w:rPr>
        <w:t xml:space="preserve"> </w:t>
      </w:r>
      <w:r>
        <w:rPr>
          <w:sz w:val="28"/>
        </w:rPr>
        <w:t>de</w:t>
      </w:r>
      <w:r>
        <w:rPr>
          <w:spacing w:val="-25"/>
          <w:sz w:val="28"/>
        </w:rPr>
        <w:t xml:space="preserve"> </w:t>
      </w:r>
      <w:r>
        <w:rPr>
          <w:sz w:val="28"/>
        </w:rPr>
        <w:t>los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elementos.</w:t>
      </w:r>
    </w:p>
    <w:p w14:paraId="40A94194">
      <w:pPr>
        <w:pStyle w:val="4"/>
        <w:numPr>
          <w:ilvl w:val="0"/>
          <w:numId w:val="10"/>
        </w:numPr>
        <w:tabs>
          <w:tab w:val="left" w:pos="720"/>
        </w:tabs>
        <w:spacing w:before="19" w:after="0" w:line="240" w:lineRule="auto"/>
        <w:ind w:left="720" w:right="0" w:hanging="360"/>
        <w:jc w:val="left"/>
      </w:pPr>
      <w:r>
        <w:rPr>
          <w:spacing w:val="-2"/>
        </w:rPr>
        <w:t>Responsive:</w:t>
      </w:r>
    </w:p>
    <w:p w14:paraId="1624A34D">
      <w:pPr>
        <w:pStyle w:val="10"/>
        <w:numPr>
          <w:ilvl w:val="1"/>
          <w:numId w:val="10"/>
        </w:numPr>
        <w:tabs>
          <w:tab w:val="left" w:pos="2160"/>
        </w:tabs>
        <w:spacing w:before="0" w:after="0" w:line="240" w:lineRule="auto"/>
        <w:ind w:left="2160" w:right="1216" w:hanging="360"/>
        <w:jc w:val="left"/>
        <w:rPr>
          <w:sz w:val="28"/>
        </w:rPr>
      </w:pPr>
      <w:r>
        <w:rPr>
          <w:sz w:val="28"/>
        </w:rPr>
        <w:t>Breakpoints</w:t>
      </w:r>
      <w:r>
        <w:rPr>
          <w:spacing w:val="-23"/>
          <w:sz w:val="28"/>
        </w:rPr>
        <w:t xml:space="preserve"> </w:t>
      </w:r>
      <w:r>
        <w:rPr>
          <w:sz w:val="28"/>
        </w:rPr>
        <w:t>definidos</w:t>
      </w:r>
      <w:r>
        <w:rPr>
          <w:spacing w:val="-23"/>
          <w:sz w:val="28"/>
        </w:rPr>
        <w:t xml:space="preserve"> </w:t>
      </w:r>
      <w:r>
        <w:rPr>
          <w:sz w:val="28"/>
        </w:rPr>
        <w:t>para</w:t>
      </w:r>
      <w:r>
        <w:rPr>
          <w:spacing w:val="-26"/>
          <w:sz w:val="28"/>
        </w:rPr>
        <w:t xml:space="preserve"> </w:t>
      </w:r>
      <w:r>
        <w:rPr>
          <w:sz w:val="28"/>
        </w:rPr>
        <w:t>dispositivos</w:t>
      </w:r>
      <w:r>
        <w:rPr>
          <w:spacing w:val="-25"/>
          <w:sz w:val="28"/>
        </w:rPr>
        <w:t xml:space="preserve"> </w:t>
      </w:r>
      <w:r>
        <w:rPr>
          <w:sz w:val="28"/>
        </w:rPr>
        <w:t>móviles,</w:t>
      </w:r>
      <w:r>
        <w:rPr>
          <w:spacing w:val="-25"/>
          <w:sz w:val="28"/>
        </w:rPr>
        <w:t xml:space="preserve"> </w:t>
      </w:r>
      <w:r>
        <w:rPr>
          <w:sz w:val="28"/>
        </w:rPr>
        <w:t>tabletas</w:t>
      </w:r>
      <w:r>
        <w:rPr>
          <w:spacing w:val="-21"/>
          <w:sz w:val="28"/>
        </w:rPr>
        <w:t xml:space="preserve"> </w:t>
      </w:r>
      <w:r>
        <w:rPr>
          <w:sz w:val="28"/>
        </w:rPr>
        <w:t>y escritorios</w:t>
      </w:r>
      <w:r>
        <w:rPr>
          <w:spacing w:val="-13"/>
          <w:sz w:val="28"/>
        </w:rPr>
        <w:t xml:space="preserve"> </w:t>
      </w:r>
      <w:r>
        <w:rPr>
          <w:sz w:val="28"/>
        </w:rPr>
        <w:t>grandes.</w:t>
      </w:r>
    </w:p>
    <w:p w14:paraId="2CADA8E2">
      <w:pPr>
        <w:pStyle w:val="4"/>
        <w:numPr>
          <w:ilvl w:val="0"/>
          <w:numId w:val="10"/>
        </w:numPr>
        <w:tabs>
          <w:tab w:val="left" w:pos="720"/>
        </w:tabs>
        <w:spacing w:before="22" w:after="0" w:line="240" w:lineRule="auto"/>
        <w:ind w:left="720" w:right="0" w:hanging="360"/>
        <w:jc w:val="left"/>
      </w:pPr>
      <w:r>
        <w:rPr>
          <w:spacing w:val="-2"/>
        </w:rPr>
        <w:t>Iconografía:</w:t>
      </w:r>
    </w:p>
    <w:p w14:paraId="2248412D">
      <w:pPr>
        <w:pStyle w:val="10"/>
        <w:numPr>
          <w:ilvl w:val="1"/>
          <w:numId w:val="10"/>
        </w:numPr>
        <w:tabs>
          <w:tab w:val="left" w:pos="2159"/>
        </w:tabs>
        <w:spacing w:before="1" w:after="0" w:line="240" w:lineRule="auto"/>
        <w:ind w:left="2159" w:right="0" w:hanging="359"/>
        <w:jc w:val="left"/>
        <w:rPr>
          <w:sz w:val="28"/>
        </w:rPr>
      </w:pPr>
      <w:r>
        <w:rPr>
          <w:sz w:val="28"/>
        </w:rPr>
        <w:t>Iconos</w:t>
      </w:r>
      <w:r>
        <w:rPr>
          <w:spacing w:val="-28"/>
          <w:sz w:val="28"/>
        </w:rPr>
        <w:t xml:space="preserve"> </w:t>
      </w:r>
      <w:r>
        <w:rPr>
          <w:sz w:val="28"/>
        </w:rPr>
        <w:t>básicos:</w:t>
      </w:r>
      <w:r>
        <w:rPr>
          <w:spacing w:val="-28"/>
          <w:sz w:val="28"/>
        </w:rPr>
        <w:t xml:space="preserve"> </w:t>
      </w:r>
      <w:r>
        <w:rPr>
          <w:sz w:val="28"/>
        </w:rPr>
        <w:t>pi</w:t>
      </w:r>
      <w:r>
        <w:rPr>
          <w:spacing w:val="-31"/>
          <w:sz w:val="28"/>
        </w:rPr>
        <w:t xml:space="preserve"> </w:t>
      </w:r>
      <w:r>
        <w:rPr>
          <w:sz w:val="28"/>
        </w:rPr>
        <w:t>pi-home,</w:t>
      </w:r>
      <w:r>
        <w:rPr>
          <w:spacing w:val="-28"/>
          <w:sz w:val="28"/>
        </w:rPr>
        <w:t xml:space="preserve"> </w:t>
      </w:r>
      <w:r>
        <w:rPr>
          <w:sz w:val="28"/>
        </w:rPr>
        <w:t>pi</w:t>
      </w:r>
      <w:r>
        <w:rPr>
          <w:spacing w:val="-31"/>
          <w:sz w:val="28"/>
        </w:rPr>
        <w:t xml:space="preserve"> </w:t>
      </w:r>
      <w:r>
        <w:rPr>
          <w:sz w:val="28"/>
        </w:rPr>
        <w:t>pi-user,</w:t>
      </w:r>
      <w:r>
        <w:rPr>
          <w:spacing w:val="-32"/>
          <w:sz w:val="28"/>
        </w:rPr>
        <w:t xml:space="preserve"> </w:t>
      </w:r>
      <w:r>
        <w:rPr>
          <w:sz w:val="28"/>
        </w:rPr>
        <w:t>pi</w:t>
      </w:r>
      <w:r>
        <w:rPr>
          <w:spacing w:val="-29"/>
          <w:sz w:val="28"/>
        </w:rPr>
        <w:t xml:space="preserve"> </w:t>
      </w:r>
      <w:r>
        <w:rPr>
          <w:sz w:val="28"/>
        </w:rPr>
        <w:t>pi-search,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etc.</w:t>
      </w:r>
    </w:p>
    <w:p w14:paraId="6BE1387F">
      <w:pPr>
        <w:pStyle w:val="10"/>
        <w:numPr>
          <w:ilvl w:val="1"/>
          <w:numId w:val="10"/>
        </w:numPr>
        <w:tabs>
          <w:tab w:val="left" w:pos="2160"/>
        </w:tabs>
        <w:spacing w:before="1" w:after="0" w:line="242" w:lineRule="auto"/>
        <w:ind w:left="2160" w:right="2002" w:hanging="360"/>
        <w:jc w:val="left"/>
        <w:rPr>
          <w:sz w:val="28"/>
        </w:rPr>
      </w:pPr>
      <w:r>
        <w:rPr>
          <w:sz w:val="28"/>
        </w:rPr>
        <w:t>Estilos</w:t>
      </w:r>
      <w:r>
        <w:rPr>
          <w:spacing w:val="-22"/>
          <w:sz w:val="28"/>
        </w:rPr>
        <w:t xml:space="preserve"> </w:t>
      </w:r>
      <w:r>
        <w:rPr>
          <w:sz w:val="28"/>
        </w:rPr>
        <w:t>de</w:t>
      </w:r>
      <w:r>
        <w:rPr>
          <w:spacing w:val="-20"/>
          <w:sz w:val="28"/>
        </w:rPr>
        <w:t xml:space="preserve"> </w:t>
      </w:r>
      <w:r>
        <w:rPr>
          <w:sz w:val="28"/>
        </w:rPr>
        <w:t>iconos:</w:t>
      </w:r>
      <w:r>
        <w:rPr>
          <w:spacing w:val="-20"/>
          <w:sz w:val="28"/>
        </w:rPr>
        <w:t xml:space="preserve"> </w:t>
      </w:r>
      <w:r>
        <w:rPr>
          <w:sz w:val="28"/>
        </w:rPr>
        <w:t>Tamaños</w:t>
      </w:r>
      <w:r>
        <w:rPr>
          <w:spacing w:val="-22"/>
          <w:sz w:val="28"/>
        </w:rPr>
        <w:t xml:space="preserve"> </w:t>
      </w:r>
      <w:r>
        <w:rPr>
          <w:sz w:val="28"/>
        </w:rPr>
        <w:t>y</w:t>
      </w:r>
      <w:r>
        <w:rPr>
          <w:spacing w:val="-20"/>
          <w:sz w:val="28"/>
        </w:rPr>
        <w:t xml:space="preserve"> </w:t>
      </w:r>
      <w:r>
        <w:rPr>
          <w:sz w:val="28"/>
        </w:rPr>
        <w:t>colores</w:t>
      </w:r>
      <w:r>
        <w:rPr>
          <w:spacing w:val="-22"/>
          <w:sz w:val="28"/>
        </w:rPr>
        <w:t xml:space="preserve"> </w:t>
      </w:r>
      <w:r>
        <w:rPr>
          <w:sz w:val="28"/>
        </w:rPr>
        <w:t>ajustables</w:t>
      </w:r>
      <w:r>
        <w:rPr>
          <w:spacing w:val="-22"/>
          <w:sz w:val="28"/>
        </w:rPr>
        <w:t xml:space="preserve"> </w:t>
      </w:r>
      <w:r>
        <w:rPr>
          <w:sz w:val="28"/>
        </w:rPr>
        <w:t>con Tailwind</w:t>
      </w:r>
      <w:r>
        <w:rPr>
          <w:spacing w:val="-17"/>
          <w:sz w:val="28"/>
        </w:rPr>
        <w:t xml:space="preserve"> </w:t>
      </w:r>
      <w:r>
        <w:rPr>
          <w:sz w:val="28"/>
        </w:rPr>
        <w:t>CSS.</w:t>
      </w:r>
    </w:p>
    <w:p w14:paraId="7AEF812E">
      <w:pPr>
        <w:pStyle w:val="7"/>
        <w:spacing w:before="23"/>
      </w:pPr>
    </w:p>
    <w:p w14:paraId="512CC65C">
      <w:pPr>
        <w:pStyle w:val="4"/>
        <w:numPr>
          <w:ilvl w:val="0"/>
          <w:numId w:val="10"/>
        </w:numPr>
        <w:tabs>
          <w:tab w:val="left" w:pos="720"/>
        </w:tabs>
        <w:spacing w:before="0" w:after="0" w:line="324" w:lineRule="exact"/>
        <w:ind w:left="720" w:right="0" w:hanging="360"/>
        <w:jc w:val="left"/>
      </w:pPr>
      <w:r>
        <w:rPr>
          <w:spacing w:val="-2"/>
        </w:rPr>
        <w:t>Animaciones</w:t>
      </w:r>
    </w:p>
    <w:p w14:paraId="290A6884">
      <w:pPr>
        <w:pStyle w:val="10"/>
        <w:numPr>
          <w:ilvl w:val="1"/>
          <w:numId w:val="10"/>
        </w:numPr>
        <w:tabs>
          <w:tab w:val="left" w:pos="2160"/>
        </w:tabs>
        <w:spacing w:before="0" w:after="0" w:line="240" w:lineRule="auto"/>
        <w:ind w:left="2160" w:right="1213" w:hanging="360"/>
        <w:jc w:val="left"/>
        <w:rPr>
          <w:sz w:val="28"/>
        </w:rPr>
      </w:pPr>
      <w:r>
        <w:rPr>
          <w:sz w:val="28"/>
        </w:rPr>
        <w:t>Transiciones</w:t>
      </w:r>
      <w:r>
        <w:rPr>
          <w:spacing w:val="-24"/>
          <w:sz w:val="28"/>
        </w:rPr>
        <w:t xml:space="preserve"> </w:t>
      </w:r>
      <w:r>
        <w:rPr>
          <w:sz w:val="28"/>
        </w:rPr>
        <w:t>suaves</w:t>
      </w:r>
      <w:r>
        <w:rPr>
          <w:spacing w:val="-22"/>
          <w:sz w:val="28"/>
        </w:rPr>
        <w:t xml:space="preserve"> </w:t>
      </w:r>
      <w:r>
        <w:rPr>
          <w:sz w:val="28"/>
        </w:rPr>
        <w:t>con</w:t>
      </w:r>
      <w:r>
        <w:rPr>
          <w:spacing w:val="-24"/>
          <w:sz w:val="28"/>
        </w:rPr>
        <w:t xml:space="preserve"> </w:t>
      </w:r>
      <w:r>
        <w:rPr>
          <w:sz w:val="28"/>
        </w:rPr>
        <w:t>duración</w:t>
      </w:r>
      <w:r>
        <w:rPr>
          <w:spacing w:val="-24"/>
          <w:sz w:val="28"/>
        </w:rPr>
        <w:t xml:space="preserve"> </w:t>
      </w:r>
      <w:r>
        <w:rPr>
          <w:sz w:val="28"/>
        </w:rPr>
        <w:t>definida</w:t>
      </w:r>
      <w:r>
        <w:rPr>
          <w:spacing w:val="-22"/>
          <w:sz w:val="28"/>
        </w:rPr>
        <w:t xml:space="preserve"> </w:t>
      </w:r>
      <w:r>
        <w:rPr>
          <w:sz w:val="28"/>
        </w:rPr>
        <w:t>en</w:t>
      </w:r>
      <w:r>
        <w:rPr>
          <w:spacing w:val="-21"/>
          <w:sz w:val="28"/>
        </w:rPr>
        <w:t xml:space="preserve"> </w:t>
      </w:r>
      <w:r>
        <w:rPr>
          <w:sz w:val="28"/>
        </w:rPr>
        <w:t>las</w:t>
      </w:r>
      <w:r>
        <w:rPr>
          <w:spacing w:val="-26"/>
          <w:sz w:val="28"/>
        </w:rPr>
        <w:t xml:space="preserve"> </w:t>
      </w:r>
      <w:r>
        <w:rPr>
          <w:sz w:val="28"/>
        </w:rPr>
        <w:t xml:space="preserve">variables </w:t>
      </w:r>
      <w:r>
        <w:rPr>
          <w:spacing w:val="-4"/>
          <w:sz w:val="28"/>
        </w:rPr>
        <w:t>CSS.</w:t>
      </w:r>
    </w:p>
    <w:p w14:paraId="06076FA0">
      <w:pPr>
        <w:pStyle w:val="10"/>
        <w:numPr>
          <w:ilvl w:val="1"/>
          <w:numId w:val="10"/>
        </w:numPr>
        <w:tabs>
          <w:tab w:val="left" w:pos="2159"/>
        </w:tabs>
        <w:spacing w:before="6" w:after="0" w:line="240" w:lineRule="auto"/>
        <w:ind w:left="2159" w:right="0" w:hanging="359"/>
        <w:jc w:val="left"/>
        <w:rPr>
          <w:sz w:val="28"/>
        </w:rPr>
      </w:pPr>
      <w:r>
        <w:rPr>
          <w:sz w:val="28"/>
        </w:rPr>
        <w:t>Focus</w:t>
      </w:r>
      <w:r>
        <w:rPr>
          <w:spacing w:val="-21"/>
          <w:sz w:val="28"/>
        </w:rPr>
        <w:t xml:space="preserve"> </w:t>
      </w:r>
      <w:r>
        <w:rPr>
          <w:sz w:val="28"/>
        </w:rPr>
        <w:t>states</w:t>
      </w:r>
      <w:r>
        <w:rPr>
          <w:spacing w:val="-23"/>
          <w:sz w:val="28"/>
        </w:rPr>
        <w:t xml:space="preserve"> </w:t>
      </w:r>
      <w:r>
        <w:rPr>
          <w:sz w:val="28"/>
        </w:rPr>
        <w:t>configurados</w:t>
      </w:r>
      <w:r>
        <w:rPr>
          <w:spacing w:val="-25"/>
          <w:sz w:val="28"/>
        </w:rPr>
        <w:t xml:space="preserve"> </w:t>
      </w:r>
      <w:r>
        <w:rPr>
          <w:sz w:val="28"/>
        </w:rPr>
        <w:t>para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accesibilidad.</w:t>
      </w:r>
    </w:p>
    <w:p w14:paraId="38E4AC5C">
      <w:pPr>
        <w:pStyle w:val="10"/>
        <w:numPr>
          <w:ilvl w:val="1"/>
          <w:numId w:val="10"/>
        </w:numPr>
        <w:tabs>
          <w:tab w:val="left" w:pos="2159"/>
        </w:tabs>
        <w:spacing w:before="2" w:after="0" w:line="240" w:lineRule="auto"/>
        <w:ind w:left="2159" w:right="0" w:hanging="359"/>
        <w:jc w:val="left"/>
        <w:rPr>
          <w:sz w:val="28"/>
        </w:rPr>
      </w:pPr>
      <w:r>
        <w:rPr>
          <w:sz w:val="28"/>
        </w:rPr>
        <w:t>Responsive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Design.</w:t>
      </w:r>
    </w:p>
    <w:p w14:paraId="2583B196">
      <w:pPr>
        <w:pStyle w:val="7"/>
        <w:spacing w:before="24"/>
      </w:pPr>
    </w:p>
    <w:p w14:paraId="427515A5">
      <w:pPr>
        <w:pStyle w:val="4"/>
        <w:numPr>
          <w:ilvl w:val="0"/>
          <w:numId w:val="10"/>
        </w:numPr>
        <w:tabs>
          <w:tab w:val="left" w:pos="720"/>
        </w:tabs>
        <w:spacing w:before="0" w:after="0" w:line="324" w:lineRule="exact"/>
        <w:ind w:left="720" w:right="0" w:hanging="360"/>
        <w:jc w:val="left"/>
      </w:pPr>
      <w:r>
        <w:rPr>
          <w:spacing w:val="-2"/>
        </w:rPr>
        <w:t>Estrategia</w:t>
      </w:r>
      <w:r>
        <w:rPr>
          <w:spacing w:val="-21"/>
        </w:rPr>
        <w:t xml:space="preserve"> </w:t>
      </w:r>
      <w:r>
        <w:rPr>
          <w:spacing w:val="-2"/>
        </w:rPr>
        <w:t>Mobile</w:t>
      </w:r>
      <w:r>
        <w:rPr>
          <w:spacing w:val="-21"/>
        </w:rPr>
        <w:t xml:space="preserve"> </w:t>
      </w:r>
      <w:r>
        <w:rPr>
          <w:spacing w:val="-2"/>
        </w:rPr>
        <w:t>First:</w:t>
      </w:r>
    </w:p>
    <w:p w14:paraId="7A4E97E1">
      <w:pPr>
        <w:pStyle w:val="10"/>
        <w:numPr>
          <w:ilvl w:val="1"/>
          <w:numId w:val="10"/>
        </w:numPr>
        <w:tabs>
          <w:tab w:val="left" w:pos="1440"/>
        </w:tabs>
        <w:spacing w:before="0" w:after="0" w:line="242" w:lineRule="auto"/>
        <w:ind w:left="1440" w:right="1730" w:hanging="360"/>
        <w:jc w:val="left"/>
        <w:rPr>
          <w:sz w:val="28"/>
        </w:rPr>
      </w:pPr>
      <w:r>
        <w:rPr>
          <w:sz w:val="28"/>
        </w:rPr>
        <w:t>Diseño</w:t>
      </w:r>
      <w:r>
        <w:rPr>
          <w:spacing w:val="-19"/>
          <w:sz w:val="28"/>
        </w:rPr>
        <w:t xml:space="preserve"> </w:t>
      </w:r>
      <w:r>
        <w:rPr>
          <w:sz w:val="28"/>
        </w:rPr>
        <w:t>optimizado</w:t>
      </w:r>
      <w:r>
        <w:rPr>
          <w:spacing w:val="-19"/>
          <w:sz w:val="28"/>
        </w:rPr>
        <w:t xml:space="preserve"> </w:t>
      </w:r>
      <w:r>
        <w:rPr>
          <w:sz w:val="28"/>
        </w:rPr>
        <w:t>para</w:t>
      </w:r>
      <w:r>
        <w:rPr>
          <w:spacing w:val="-17"/>
          <w:sz w:val="28"/>
        </w:rPr>
        <w:t xml:space="preserve"> </w:t>
      </w:r>
      <w:r>
        <w:rPr>
          <w:sz w:val="28"/>
        </w:rPr>
        <w:t>dispositivos</w:t>
      </w:r>
      <w:r>
        <w:rPr>
          <w:spacing w:val="-19"/>
          <w:sz w:val="28"/>
        </w:rPr>
        <w:t xml:space="preserve"> </w:t>
      </w:r>
      <w:r>
        <w:rPr>
          <w:sz w:val="28"/>
        </w:rPr>
        <w:t>pequeños</w:t>
      </w:r>
      <w:r>
        <w:rPr>
          <w:spacing w:val="-16"/>
          <w:sz w:val="28"/>
        </w:rPr>
        <w:t xml:space="preserve"> </w:t>
      </w:r>
      <w:r>
        <w:rPr>
          <w:sz w:val="28"/>
        </w:rPr>
        <w:t>y</w:t>
      </w:r>
      <w:r>
        <w:rPr>
          <w:spacing w:val="-19"/>
          <w:sz w:val="28"/>
        </w:rPr>
        <w:t xml:space="preserve"> </w:t>
      </w:r>
      <w:r>
        <w:rPr>
          <w:sz w:val="28"/>
        </w:rPr>
        <w:t>escalable</w:t>
      </w:r>
      <w:r>
        <w:rPr>
          <w:spacing w:val="-22"/>
          <w:sz w:val="28"/>
        </w:rPr>
        <w:t xml:space="preserve"> </w:t>
      </w:r>
      <w:r>
        <w:rPr>
          <w:sz w:val="28"/>
        </w:rPr>
        <w:t>a grandes</w:t>
      </w:r>
      <w:r>
        <w:rPr>
          <w:spacing w:val="-13"/>
          <w:sz w:val="28"/>
        </w:rPr>
        <w:t xml:space="preserve"> </w:t>
      </w:r>
      <w:r>
        <w:rPr>
          <w:sz w:val="28"/>
        </w:rPr>
        <w:t>pantallas.</w:t>
      </w:r>
    </w:p>
    <w:p w14:paraId="76D43AC5">
      <w:pPr>
        <w:pStyle w:val="7"/>
        <w:spacing w:before="5"/>
      </w:pPr>
    </w:p>
    <w:p w14:paraId="68138226">
      <w:pPr>
        <w:pStyle w:val="4"/>
        <w:numPr>
          <w:ilvl w:val="0"/>
          <w:numId w:val="11"/>
        </w:numPr>
        <w:tabs>
          <w:tab w:val="left" w:pos="720"/>
        </w:tabs>
        <w:spacing w:before="0" w:after="0" w:line="342" w:lineRule="exact"/>
        <w:ind w:left="720" w:right="0" w:hanging="360"/>
        <w:jc w:val="left"/>
      </w:pPr>
      <w:r>
        <w:rPr>
          <w:spacing w:val="-2"/>
        </w:rPr>
        <w:t>Accesibilidad</w:t>
      </w:r>
    </w:p>
    <w:p w14:paraId="3A853E08">
      <w:pPr>
        <w:pStyle w:val="10"/>
        <w:numPr>
          <w:ilvl w:val="0"/>
          <w:numId w:val="12"/>
        </w:numPr>
        <w:tabs>
          <w:tab w:val="left" w:pos="719"/>
        </w:tabs>
        <w:spacing w:before="0" w:after="0" w:line="337" w:lineRule="exact"/>
        <w:ind w:left="719" w:right="0" w:hanging="359"/>
        <w:jc w:val="left"/>
        <w:rPr>
          <w:sz w:val="28"/>
        </w:rPr>
      </w:pPr>
      <w:r>
        <w:rPr>
          <w:sz w:val="28"/>
        </w:rPr>
        <w:t>Contraste</w:t>
      </w:r>
      <w:r>
        <w:rPr>
          <w:spacing w:val="-27"/>
          <w:sz w:val="28"/>
        </w:rPr>
        <w:t xml:space="preserve"> </w:t>
      </w:r>
      <w:r>
        <w:rPr>
          <w:sz w:val="28"/>
        </w:rPr>
        <w:t>de</w:t>
      </w:r>
      <w:r>
        <w:rPr>
          <w:spacing w:val="-28"/>
          <w:sz w:val="28"/>
        </w:rPr>
        <w:t xml:space="preserve"> </w:t>
      </w:r>
      <w:r>
        <w:rPr>
          <w:sz w:val="28"/>
        </w:rPr>
        <w:t>color</w:t>
      </w:r>
      <w:r>
        <w:rPr>
          <w:spacing w:val="-28"/>
          <w:sz w:val="28"/>
        </w:rPr>
        <w:t xml:space="preserve"> </w:t>
      </w:r>
      <w:r>
        <w:rPr>
          <w:sz w:val="28"/>
        </w:rPr>
        <w:t>y</w:t>
      </w:r>
      <w:r>
        <w:rPr>
          <w:spacing w:val="-26"/>
          <w:sz w:val="28"/>
        </w:rPr>
        <w:t xml:space="preserve"> </w:t>
      </w:r>
      <w:r>
        <w:rPr>
          <w:sz w:val="28"/>
        </w:rPr>
        <w:t>suavizado</w:t>
      </w:r>
      <w:r>
        <w:rPr>
          <w:spacing w:val="-27"/>
          <w:sz w:val="28"/>
        </w:rPr>
        <w:t xml:space="preserve"> </w:t>
      </w:r>
      <w:r>
        <w:rPr>
          <w:sz w:val="28"/>
        </w:rPr>
        <w:t>de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fuentes.</w:t>
      </w:r>
    </w:p>
    <w:p w14:paraId="2CAD6ACC">
      <w:pPr>
        <w:pStyle w:val="10"/>
        <w:numPr>
          <w:ilvl w:val="0"/>
          <w:numId w:val="12"/>
        </w:numPr>
        <w:tabs>
          <w:tab w:val="left" w:pos="719"/>
        </w:tabs>
        <w:spacing w:before="6" w:after="0" w:line="240" w:lineRule="auto"/>
        <w:ind w:left="719" w:right="0" w:hanging="359"/>
        <w:jc w:val="left"/>
        <w:rPr>
          <w:sz w:val="28"/>
        </w:rPr>
      </w:pPr>
      <w:r>
        <w:rPr>
          <w:sz w:val="28"/>
        </w:rPr>
        <w:t>Focus</w:t>
      </w:r>
      <w:r>
        <w:rPr>
          <w:spacing w:val="-27"/>
          <w:sz w:val="28"/>
        </w:rPr>
        <w:t xml:space="preserve"> </w:t>
      </w:r>
      <w:r>
        <w:rPr>
          <w:sz w:val="28"/>
        </w:rPr>
        <w:t>visible</w:t>
      </w:r>
      <w:r>
        <w:rPr>
          <w:spacing w:val="-25"/>
          <w:sz w:val="28"/>
        </w:rPr>
        <w:t xml:space="preserve"> </w:t>
      </w:r>
      <w:r>
        <w:rPr>
          <w:sz w:val="28"/>
        </w:rPr>
        <w:t>con</w:t>
      </w:r>
      <w:r>
        <w:rPr>
          <w:spacing w:val="-27"/>
          <w:sz w:val="28"/>
        </w:rPr>
        <w:t xml:space="preserve"> </w:t>
      </w:r>
      <w:r>
        <w:rPr>
          <w:sz w:val="28"/>
        </w:rPr>
        <w:t>un</w:t>
      </w:r>
      <w:r>
        <w:rPr>
          <w:spacing w:val="-28"/>
          <w:sz w:val="28"/>
        </w:rPr>
        <w:t xml:space="preserve"> </w:t>
      </w:r>
      <w:r>
        <w:rPr>
          <w:sz w:val="28"/>
        </w:rPr>
        <w:t>sistema</w:t>
      </w:r>
      <w:r>
        <w:rPr>
          <w:spacing w:val="-31"/>
          <w:sz w:val="28"/>
        </w:rPr>
        <w:t xml:space="preserve"> </w:t>
      </w:r>
      <w:r>
        <w:rPr>
          <w:sz w:val="28"/>
        </w:rPr>
        <w:t>de</w:t>
      </w:r>
      <w:r>
        <w:rPr>
          <w:spacing w:val="-26"/>
          <w:sz w:val="28"/>
        </w:rPr>
        <w:t xml:space="preserve"> </w:t>
      </w:r>
      <w:r>
        <w:rPr>
          <w:sz w:val="28"/>
        </w:rPr>
        <w:t>focus-ring</w:t>
      </w:r>
      <w:r>
        <w:rPr>
          <w:spacing w:val="-29"/>
          <w:sz w:val="28"/>
        </w:rPr>
        <w:t xml:space="preserve"> </w:t>
      </w:r>
      <w:r>
        <w:rPr>
          <w:sz w:val="28"/>
        </w:rPr>
        <w:t>para</w:t>
      </w:r>
      <w:r>
        <w:rPr>
          <w:spacing w:val="-30"/>
          <w:sz w:val="28"/>
        </w:rPr>
        <w:t xml:space="preserve"> </w:t>
      </w:r>
      <w:r>
        <w:rPr>
          <w:sz w:val="28"/>
        </w:rPr>
        <w:t>mejorar</w:t>
      </w:r>
      <w:r>
        <w:rPr>
          <w:spacing w:val="-28"/>
          <w:sz w:val="28"/>
        </w:rPr>
        <w:t xml:space="preserve"> </w:t>
      </w:r>
      <w:r>
        <w:rPr>
          <w:sz w:val="28"/>
        </w:rPr>
        <w:t>la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navegación.</w:t>
      </w:r>
    </w:p>
    <w:p w14:paraId="23F100D7">
      <w:pPr>
        <w:pStyle w:val="7"/>
        <w:spacing w:before="5"/>
      </w:pPr>
    </w:p>
    <w:p w14:paraId="15337BE6">
      <w:pPr>
        <w:pStyle w:val="4"/>
        <w:numPr>
          <w:ilvl w:val="0"/>
          <w:numId w:val="11"/>
        </w:numPr>
        <w:tabs>
          <w:tab w:val="left" w:pos="720"/>
        </w:tabs>
        <w:spacing w:before="0" w:after="0" w:line="240" w:lineRule="auto"/>
        <w:ind w:left="720" w:right="0" w:hanging="360"/>
        <w:jc w:val="left"/>
      </w:pPr>
      <w:r>
        <w:rPr>
          <w:spacing w:val="-7"/>
        </w:rPr>
        <w:t>Librerías</w:t>
      </w:r>
      <w:r>
        <w:rPr>
          <w:spacing w:val="-18"/>
        </w:rPr>
        <w:t xml:space="preserve"> </w:t>
      </w:r>
      <w:r>
        <w:rPr>
          <w:spacing w:val="-2"/>
        </w:rPr>
        <w:t>Adicionales</w:t>
      </w:r>
    </w:p>
    <w:p w14:paraId="2DDE2888">
      <w:pPr>
        <w:pStyle w:val="10"/>
        <w:numPr>
          <w:ilvl w:val="0"/>
          <w:numId w:val="12"/>
        </w:numPr>
        <w:tabs>
          <w:tab w:val="left" w:pos="719"/>
        </w:tabs>
        <w:spacing w:before="1" w:after="0" w:line="240" w:lineRule="auto"/>
        <w:ind w:left="719" w:right="0" w:hanging="359"/>
        <w:jc w:val="left"/>
        <w:rPr>
          <w:sz w:val="28"/>
        </w:rPr>
      </w:pPr>
      <w:r>
        <w:rPr>
          <w:spacing w:val="-2"/>
          <w:sz w:val="28"/>
        </w:rPr>
        <w:t>SweetAlert2: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Para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modales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y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alertas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personalizadas.</w:t>
      </w:r>
    </w:p>
    <w:p w14:paraId="2F8FD2B2">
      <w:pPr>
        <w:pStyle w:val="10"/>
        <w:numPr>
          <w:ilvl w:val="0"/>
          <w:numId w:val="12"/>
        </w:numPr>
        <w:tabs>
          <w:tab w:val="left" w:pos="719"/>
        </w:tabs>
        <w:spacing w:before="3" w:after="0" w:line="240" w:lineRule="auto"/>
        <w:ind w:left="719" w:right="0" w:hanging="359"/>
        <w:jc w:val="left"/>
        <w:rPr>
          <w:sz w:val="28"/>
        </w:rPr>
      </w:pPr>
      <w:r>
        <w:rPr>
          <w:sz w:val="28"/>
        </w:rPr>
        <w:t>Chart.js:</w:t>
      </w:r>
      <w:r>
        <w:rPr>
          <w:spacing w:val="-32"/>
          <w:sz w:val="28"/>
        </w:rPr>
        <w:t xml:space="preserve"> </w:t>
      </w:r>
      <w:r>
        <w:rPr>
          <w:sz w:val="28"/>
        </w:rPr>
        <w:t>Gráficos</w:t>
      </w:r>
      <w:r>
        <w:rPr>
          <w:spacing w:val="-31"/>
          <w:sz w:val="28"/>
        </w:rPr>
        <w:t xml:space="preserve"> </w:t>
      </w:r>
      <w:r>
        <w:rPr>
          <w:sz w:val="28"/>
        </w:rPr>
        <w:t>y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visualizaciones.</w:t>
      </w:r>
    </w:p>
    <w:p w14:paraId="2F6BE6EA">
      <w:pPr>
        <w:pStyle w:val="10"/>
        <w:spacing w:after="0" w:line="240" w:lineRule="auto"/>
        <w:jc w:val="left"/>
        <w:rPr>
          <w:sz w:val="28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4747DD16">
      <w:pPr>
        <w:pStyle w:val="7"/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C65F64">
      <w:pPr>
        <w:pStyle w:val="7"/>
      </w:pPr>
    </w:p>
    <w:p w14:paraId="7D44ACB4">
      <w:pPr>
        <w:pStyle w:val="7"/>
      </w:pPr>
    </w:p>
    <w:p w14:paraId="049F6C63">
      <w:pPr>
        <w:pStyle w:val="7"/>
      </w:pPr>
    </w:p>
    <w:p w14:paraId="4C126883">
      <w:pPr>
        <w:pStyle w:val="7"/>
        <w:spacing w:before="34"/>
      </w:pPr>
    </w:p>
    <w:p w14:paraId="42B7BBBF">
      <w:pPr>
        <w:pStyle w:val="10"/>
        <w:numPr>
          <w:ilvl w:val="0"/>
          <w:numId w:val="1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8"/>
        </w:rPr>
      </w:pPr>
      <w:r>
        <w:rPr>
          <w:sz w:val="28"/>
        </w:rPr>
        <w:t>SignalR:</w:t>
      </w:r>
      <w:r>
        <w:rPr>
          <w:spacing w:val="-25"/>
          <w:sz w:val="28"/>
        </w:rPr>
        <w:t xml:space="preserve"> </w:t>
      </w:r>
      <w:r>
        <w:rPr>
          <w:sz w:val="28"/>
        </w:rPr>
        <w:t>Comunicación</w:t>
      </w:r>
      <w:r>
        <w:rPr>
          <w:spacing w:val="-26"/>
          <w:sz w:val="28"/>
        </w:rPr>
        <w:t xml:space="preserve"> </w:t>
      </w:r>
      <w:r>
        <w:rPr>
          <w:sz w:val="28"/>
        </w:rPr>
        <w:t>en</w:t>
      </w:r>
      <w:r>
        <w:rPr>
          <w:spacing w:val="-26"/>
          <w:sz w:val="28"/>
        </w:rPr>
        <w:t xml:space="preserve"> </w:t>
      </w:r>
      <w:r>
        <w:rPr>
          <w:sz w:val="28"/>
        </w:rPr>
        <w:t>tiempo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real.</w:t>
      </w:r>
    </w:p>
    <w:p w14:paraId="6C28FC33">
      <w:pPr>
        <w:pStyle w:val="7"/>
      </w:pPr>
    </w:p>
    <w:p w14:paraId="72425EA0">
      <w:pPr>
        <w:pStyle w:val="7"/>
        <w:spacing w:before="8"/>
      </w:pPr>
    </w:p>
    <w:p w14:paraId="66A86396">
      <w:pPr>
        <w:spacing w:before="0"/>
        <w:ind w:left="720" w:right="0" w:firstLine="0"/>
        <w:jc w:val="left"/>
        <w:rPr>
          <w:sz w:val="36"/>
        </w:rPr>
      </w:pPr>
      <w:r>
        <w:rPr>
          <w:color w:val="092F41"/>
          <w:spacing w:val="-4"/>
          <w:sz w:val="36"/>
        </w:rPr>
        <w:t>06-estandares-y-normativa</w:t>
      </w:r>
    </w:p>
    <w:p w14:paraId="02BC2AD3">
      <w:pPr>
        <w:pStyle w:val="7"/>
        <w:spacing w:before="375"/>
        <w:rPr>
          <w:sz w:val="36"/>
        </w:rPr>
      </w:pPr>
    </w:p>
    <w:p w14:paraId="4C02B22A">
      <w:pPr>
        <w:pStyle w:val="2"/>
        <w:ind w:left="778"/>
      </w:pPr>
      <w:r>
        <w:rPr>
          <w:color w:val="092F41"/>
        </w:rPr>
        <w:t>Convenciones</w:t>
      </w:r>
      <w:r>
        <w:rPr>
          <w:color w:val="092F41"/>
          <w:spacing w:val="-28"/>
        </w:rPr>
        <w:t xml:space="preserve"> </w:t>
      </w:r>
      <w:r>
        <w:rPr>
          <w:color w:val="092F41"/>
        </w:rPr>
        <w:t>de</w:t>
      </w:r>
      <w:r>
        <w:rPr>
          <w:color w:val="092F41"/>
          <w:spacing w:val="-31"/>
        </w:rPr>
        <w:t xml:space="preserve"> </w:t>
      </w:r>
      <w:r>
        <w:rPr>
          <w:color w:val="092F41"/>
          <w:spacing w:val="-2"/>
        </w:rPr>
        <w:t>Código</w:t>
      </w:r>
    </w:p>
    <w:p w14:paraId="089D42C4">
      <w:pPr>
        <w:pStyle w:val="4"/>
        <w:numPr>
          <w:ilvl w:val="1"/>
          <w:numId w:val="13"/>
        </w:numPr>
        <w:tabs>
          <w:tab w:val="left" w:pos="1095"/>
        </w:tabs>
        <w:spacing w:before="360" w:after="0" w:line="240" w:lineRule="auto"/>
        <w:ind w:left="1095" w:right="0" w:hanging="375"/>
        <w:jc w:val="left"/>
      </w:pPr>
      <w:r>
        <w:rPr>
          <w:spacing w:val="-8"/>
        </w:rPr>
        <w:t>Nomenclatura</w:t>
      </w:r>
      <w:r>
        <w:rPr>
          <w:spacing w:val="-31"/>
        </w:rPr>
        <w:t xml:space="preserve"> </w:t>
      </w:r>
      <w:r>
        <w:rPr>
          <w:spacing w:val="-8"/>
        </w:rPr>
        <w:t>de</w:t>
      </w:r>
      <w:r>
        <w:rPr>
          <w:spacing w:val="-33"/>
        </w:rPr>
        <w:t xml:space="preserve"> </w:t>
      </w:r>
      <w:r>
        <w:rPr>
          <w:spacing w:val="-8"/>
        </w:rPr>
        <w:t>Clases</w:t>
      </w:r>
      <w:r>
        <w:rPr>
          <w:spacing w:val="-31"/>
        </w:rPr>
        <w:t xml:space="preserve"> </w:t>
      </w:r>
      <w:r>
        <w:rPr>
          <w:spacing w:val="-8"/>
        </w:rPr>
        <w:t>y</w:t>
      </w:r>
      <w:r>
        <w:rPr>
          <w:spacing w:val="-31"/>
        </w:rPr>
        <w:t xml:space="preserve"> </w:t>
      </w:r>
      <w:r>
        <w:rPr>
          <w:spacing w:val="-8"/>
        </w:rPr>
        <w:t>Archivos</w:t>
      </w:r>
    </w:p>
    <w:p w14:paraId="22D4358C">
      <w:pPr>
        <w:pStyle w:val="7"/>
        <w:spacing w:before="34"/>
        <w:rPr>
          <w:rFonts w:ascii="Trebuchet MS"/>
          <w:b/>
        </w:rPr>
      </w:pPr>
    </w:p>
    <w:p w14:paraId="27896D4F">
      <w:pPr>
        <w:pStyle w:val="7"/>
        <w:spacing w:line="252" w:lineRule="auto"/>
        <w:ind w:left="720" w:right="1268"/>
        <w:rPr>
          <w:rFonts w:ascii="Trebuchet MS" w:hAnsi="Trebuchet MS"/>
        </w:rPr>
      </w:pPr>
      <w:r>
        <w:rPr>
          <w:rFonts w:ascii="Trebuchet MS" w:hAnsi="Trebuchet MS"/>
          <w:w w:val="90"/>
        </w:rPr>
        <w:t xml:space="preserve">Cumple Parcialmente: La mayoría de las clases usan correctamente la </w:t>
      </w:r>
      <w:r>
        <w:rPr>
          <w:rFonts w:ascii="Trebuchet MS" w:hAnsi="Trebuchet MS"/>
          <w:spacing w:val="-4"/>
        </w:rPr>
        <w:t>convención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4"/>
        </w:rPr>
        <w:t>Pascal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4"/>
        </w:rPr>
        <w:t>Case,</w:t>
      </w:r>
      <w:r>
        <w:rPr>
          <w:rFonts w:ascii="Trebuchet MS" w:hAnsi="Trebuchet MS"/>
          <w:spacing w:val="-32"/>
        </w:rPr>
        <w:t xml:space="preserve"> </w:t>
      </w:r>
      <w:r>
        <w:rPr>
          <w:rFonts w:ascii="Trebuchet MS" w:hAnsi="Trebuchet MS"/>
          <w:spacing w:val="-4"/>
        </w:rPr>
        <w:t>pero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4"/>
        </w:rPr>
        <w:t>algunos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4"/>
        </w:rPr>
        <w:t>archivos</w:t>
      </w:r>
      <w:r>
        <w:rPr>
          <w:rFonts w:ascii="Trebuchet MS" w:hAnsi="Trebuchet MS"/>
          <w:spacing w:val="-33"/>
        </w:rPr>
        <w:t xml:space="preserve"> </w:t>
      </w:r>
      <w:r>
        <w:rPr>
          <w:rFonts w:ascii="Trebuchet MS" w:hAnsi="Trebuchet MS"/>
          <w:spacing w:val="-4"/>
        </w:rPr>
        <w:t xml:space="preserve">como </w:t>
      </w:r>
      <w:r>
        <w:rPr>
          <w:rFonts w:ascii="Trebuchet MS" w:hAnsi="Trebuchet MS"/>
          <w:w w:val="90"/>
        </w:rPr>
        <w:t>departmentController.cs y documentTypeController.cs usan minúscula inicial, lo cual debe corregirse.</w:t>
      </w:r>
    </w:p>
    <w:p w14:paraId="6B53AE0B">
      <w:pPr>
        <w:pStyle w:val="7"/>
        <w:spacing w:before="18"/>
        <w:rPr>
          <w:rFonts w:ascii="Trebuchet MS"/>
        </w:rPr>
      </w:pPr>
    </w:p>
    <w:p w14:paraId="67FD9C90">
      <w:pPr>
        <w:pStyle w:val="4"/>
        <w:numPr>
          <w:ilvl w:val="1"/>
          <w:numId w:val="13"/>
        </w:numPr>
        <w:tabs>
          <w:tab w:val="left" w:pos="1147"/>
        </w:tabs>
        <w:spacing w:before="0" w:after="0" w:line="240" w:lineRule="auto"/>
        <w:ind w:left="1147" w:right="0" w:hanging="427"/>
        <w:jc w:val="left"/>
      </w:pPr>
      <w:r>
        <w:rPr>
          <w:w w:val="90"/>
        </w:rPr>
        <w:t>Nomenclatura</w:t>
      </w:r>
      <w:r>
        <w:rPr>
          <w:spacing w:val="-3"/>
          <w:w w:val="90"/>
        </w:rPr>
        <w:t xml:space="preserve"> </w:t>
      </w:r>
      <w:r>
        <w:rPr>
          <w:w w:val="90"/>
        </w:rPr>
        <w:t>de</w:t>
      </w:r>
      <w:r>
        <w:rPr>
          <w:spacing w:val="-2"/>
          <w:w w:val="90"/>
        </w:rPr>
        <w:t xml:space="preserve"> </w:t>
      </w:r>
      <w:r>
        <w:rPr>
          <w:w w:val="90"/>
        </w:rPr>
        <w:t>Variables</w:t>
      </w:r>
      <w:r>
        <w:rPr>
          <w:spacing w:val="-4"/>
          <w:w w:val="90"/>
        </w:rPr>
        <w:t xml:space="preserve"> </w:t>
      </w:r>
      <w:r>
        <w:rPr>
          <w:w w:val="90"/>
        </w:rPr>
        <w:t>y</w:t>
      </w:r>
      <w:r>
        <w:rPr>
          <w:spacing w:val="-2"/>
          <w:w w:val="90"/>
        </w:rPr>
        <w:t xml:space="preserve"> Propiedades</w:t>
      </w:r>
    </w:p>
    <w:p w14:paraId="05F32EEC">
      <w:pPr>
        <w:pStyle w:val="7"/>
        <w:spacing w:before="17"/>
        <w:rPr>
          <w:rFonts w:ascii="Trebuchet MS"/>
          <w:b/>
        </w:rPr>
      </w:pPr>
    </w:p>
    <w:p w14:paraId="7AACCC12">
      <w:pPr>
        <w:pStyle w:val="7"/>
        <w:spacing w:line="242" w:lineRule="auto"/>
        <w:ind w:left="720" w:right="1112"/>
      </w:pPr>
      <w:r>
        <w:rPr>
          <w:rFonts w:ascii="Trebuchet MS" w:hAnsi="Trebuchet MS"/>
          <w:spacing w:val="-6"/>
        </w:rPr>
        <w:t>Cumple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6"/>
        </w:rPr>
        <w:t>Parcialmente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spacing w:val="-6"/>
        </w:rPr>
        <w:t>con</w:t>
      </w:r>
      <w:r>
        <w:rPr>
          <w:rFonts w:ascii="Trebuchet MS" w:hAnsi="Trebuchet MS"/>
          <w:spacing w:val="-26"/>
        </w:rPr>
        <w:t xml:space="preserve"> </w:t>
      </w:r>
      <w:r>
        <w:rPr>
          <w:rFonts w:ascii="Trebuchet MS" w:hAnsi="Trebuchet MS"/>
          <w:spacing w:val="-6"/>
        </w:rPr>
        <w:t>Inconsistencias</w:t>
      </w:r>
      <w:r>
        <w:rPr>
          <w:spacing w:val="-6"/>
        </w:rPr>
        <w:t>:</w:t>
      </w:r>
      <w:r>
        <w:rPr>
          <w:spacing w:val="-24"/>
        </w:rPr>
        <w:t xml:space="preserve"> </w:t>
      </w:r>
      <w:r>
        <w:rPr>
          <w:spacing w:val="-6"/>
        </w:rPr>
        <w:t>Se</w:t>
      </w:r>
      <w:r>
        <w:rPr>
          <w:spacing w:val="-22"/>
        </w:rPr>
        <w:t xml:space="preserve"> </w:t>
      </w:r>
      <w:r>
        <w:rPr>
          <w:spacing w:val="-6"/>
        </w:rPr>
        <w:t>usa</w:t>
      </w:r>
      <w:r>
        <w:rPr>
          <w:spacing w:val="-26"/>
        </w:rPr>
        <w:t xml:space="preserve"> </w:t>
      </w:r>
      <w:r>
        <w:rPr>
          <w:spacing w:val="-6"/>
        </w:rPr>
        <w:t>_camelCase</w:t>
      </w:r>
      <w:r>
        <w:rPr>
          <w:spacing w:val="-22"/>
        </w:rPr>
        <w:t xml:space="preserve"> </w:t>
      </w:r>
      <w:r>
        <w:rPr>
          <w:spacing w:val="-6"/>
        </w:rPr>
        <w:t>con</w:t>
      </w:r>
      <w:r>
        <w:rPr>
          <w:spacing w:val="-24"/>
        </w:rPr>
        <w:t xml:space="preserve"> </w:t>
      </w:r>
      <w:r>
        <w:rPr>
          <w:spacing w:val="-6"/>
        </w:rPr>
        <w:t xml:space="preserve">guion </w:t>
      </w:r>
      <w:r>
        <w:t>bajo para campos privados correctamente, pero hay inconsistencias con las</w:t>
      </w:r>
      <w:r>
        <w:rPr>
          <w:spacing w:val="-2"/>
        </w:rPr>
        <w:t xml:space="preserve"> </w:t>
      </w:r>
      <w:r>
        <w:t>propiedades públicas como email (debe ser</w:t>
      </w:r>
      <w:r>
        <w:rPr>
          <w:spacing w:val="-2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 xml:space="preserve">en </w:t>
      </w:r>
      <w:r>
        <w:rPr>
          <w:spacing w:val="-2"/>
        </w:rPr>
        <w:t>PascalCase).</w:t>
      </w:r>
    </w:p>
    <w:p w14:paraId="515D0B5C">
      <w:pPr>
        <w:pStyle w:val="7"/>
        <w:spacing w:before="19"/>
      </w:pPr>
    </w:p>
    <w:p w14:paraId="4E1944CB">
      <w:pPr>
        <w:pStyle w:val="4"/>
        <w:numPr>
          <w:ilvl w:val="1"/>
          <w:numId w:val="13"/>
        </w:numPr>
        <w:tabs>
          <w:tab w:val="left" w:pos="1158"/>
        </w:tabs>
        <w:spacing w:before="0" w:after="0" w:line="240" w:lineRule="auto"/>
        <w:ind w:left="1158" w:right="0" w:hanging="438"/>
        <w:jc w:val="left"/>
      </w:pPr>
      <w:r>
        <w:rPr>
          <w:spacing w:val="-4"/>
        </w:rPr>
        <w:t>Estructura</w:t>
      </w:r>
      <w:r>
        <w:rPr>
          <w:spacing w:val="-25"/>
        </w:rPr>
        <w:t xml:space="preserve"> </w:t>
      </w:r>
      <w:r>
        <w:rPr>
          <w:spacing w:val="-4"/>
        </w:rPr>
        <w:t>y</w:t>
      </w:r>
      <w:r>
        <w:rPr>
          <w:spacing w:val="-22"/>
        </w:rPr>
        <w:t xml:space="preserve"> </w:t>
      </w:r>
      <w:r>
        <w:rPr>
          <w:spacing w:val="-4"/>
        </w:rPr>
        <w:t>Organización</w:t>
      </w:r>
      <w:r>
        <w:rPr>
          <w:spacing w:val="-24"/>
        </w:rPr>
        <w:t xml:space="preserve"> </w:t>
      </w:r>
      <w:r>
        <w:rPr>
          <w:spacing w:val="-4"/>
        </w:rPr>
        <w:t>de</w:t>
      </w:r>
      <w:r>
        <w:rPr>
          <w:spacing w:val="-25"/>
        </w:rPr>
        <w:t xml:space="preserve"> </w:t>
      </w:r>
      <w:r>
        <w:rPr>
          <w:spacing w:val="-4"/>
        </w:rPr>
        <w:t>Código</w:t>
      </w:r>
    </w:p>
    <w:p w14:paraId="05FEBF7F">
      <w:pPr>
        <w:pStyle w:val="7"/>
        <w:spacing w:before="16"/>
        <w:rPr>
          <w:rFonts w:ascii="Trebuchet MS"/>
          <w:b/>
        </w:rPr>
      </w:pPr>
    </w:p>
    <w:p w14:paraId="03938ADB">
      <w:pPr>
        <w:pStyle w:val="7"/>
        <w:spacing w:line="242" w:lineRule="auto"/>
        <w:ind w:left="720" w:right="1268"/>
      </w:pPr>
      <w:r>
        <w:t>Cumple Adecuadamente: Se sigue correctamente la Clean Architecture,</w:t>
      </w:r>
      <w:r>
        <w:rPr>
          <w:spacing w:val="-20"/>
        </w:rPr>
        <w:t xml:space="preserve"> </w:t>
      </w:r>
      <w:r>
        <w:t>con</w:t>
      </w:r>
      <w:r>
        <w:rPr>
          <w:spacing w:val="-18"/>
        </w:rPr>
        <w:t xml:space="preserve"> </w:t>
      </w:r>
      <w:r>
        <w:t>capas</w:t>
      </w:r>
      <w:r>
        <w:rPr>
          <w:spacing w:val="-22"/>
        </w:rPr>
        <w:t xml:space="preserve"> </w:t>
      </w:r>
      <w:r>
        <w:t>bien</w:t>
      </w:r>
      <w:r>
        <w:rPr>
          <w:spacing w:val="-21"/>
        </w:rPr>
        <w:t xml:space="preserve"> </w:t>
      </w:r>
      <w:r>
        <w:t>definidas</w:t>
      </w:r>
      <w:r>
        <w:rPr>
          <w:spacing w:val="-22"/>
        </w:rPr>
        <w:t xml:space="preserve"> </w:t>
      </w:r>
      <w:r>
        <w:t>para</w:t>
      </w:r>
      <w:r>
        <w:rPr>
          <w:spacing w:val="-20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presentación,</w:t>
      </w:r>
      <w:r>
        <w:rPr>
          <w:spacing w:val="-23"/>
        </w:rPr>
        <w:t xml:space="preserve"> </w:t>
      </w:r>
      <w:r>
        <w:t>lógica</w:t>
      </w:r>
      <w:r>
        <w:rPr>
          <w:spacing w:val="-22"/>
        </w:rPr>
        <w:t xml:space="preserve"> </w:t>
      </w:r>
      <w:r>
        <w:t>de negocio, acceso a datos y modelos de dominio.</w:t>
      </w:r>
    </w:p>
    <w:p w14:paraId="138507B4">
      <w:pPr>
        <w:pStyle w:val="7"/>
        <w:spacing w:before="21"/>
      </w:pPr>
    </w:p>
    <w:p w14:paraId="76B58EDF">
      <w:pPr>
        <w:pStyle w:val="4"/>
        <w:numPr>
          <w:ilvl w:val="1"/>
          <w:numId w:val="13"/>
        </w:numPr>
        <w:tabs>
          <w:tab w:val="left" w:pos="1158"/>
        </w:tabs>
        <w:spacing w:before="0" w:after="0" w:line="240" w:lineRule="auto"/>
        <w:ind w:left="1158" w:right="0" w:hanging="438"/>
        <w:jc w:val="left"/>
      </w:pPr>
      <w:r>
        <w:t>Uso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-2"/>
        </w:rPr>
        <w:t>Comentarios</w:t>
      </w:r>
    </w:p>
    <w:p w14:paraId="4C42C0A8">
      <w:pPr>
        <w:pStyle w:val="4"/>
        <w:spacing w:after="0" w:line="240" w:lineRule="auto"/>
        <w:jc w:val="left"/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714A629F">
      <w:pPr>
        <w:pStyle w:val="7"/>
        <w:rPr>
          <w:rFonts w:ascii="Trebuchet MS"/>
          <w:b/>
        </w:rPr>
      </w:pPr>
      <w:r>
        <w:rPr>
          <w:rFonts w:ascii="Trebuchet MS"/>
          <w:b/>
        </w:rPr>
        <w:drawing>
          <wp:anchor distT="0" distB="0" distL="0" distR="0" simplePos="0" relativeHeight="251675648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CA20F">
      <w:pPr>
        <w:pStyle w:val="7"/>
        <w:rPr>
          <w:rFonts w:ascii="Trebuchet MS"/>
          <w:b/>
        </w:rPr>
      </w:pPr>
    </w:p>
    <w:p w14:paraId="2E15F40A">
      <w:pPr>
        <w:pStyle w:val="7"/>
        <w:rPr>
          <w:rFonts w:ascii="Trebuchet MS"/>
          <w:b/>
        </w:rPr>
      </w:pPr>
    </w:p>
    <w:p w14:paraId="3B21244F">
      <w:pPr>
        <w:pStyle w:val="7"/>
        <w:rPr>
          <w:rFonts w:ascii="Trebuchet MS"/>
          <w:b/>
        </w:rPr>
      </w:pPr>
    </w:p>
    <w:p w14:paraId="28B2EBF9">
      <w:pPr>
        <w:pStyle w:val="7"/>
        <w:spacing w:before="98"/>
        <w:rPr>
          <w:rFonts w:ascii="Trebuchet MS"/>
          <w:b/>
        </w:rPr>
      </w:pPr>
    </w:p>
    <w:p w14:paraId="0945727A">
      <w:pPr>
        <w:pStyle w:val="7"/>
        <w:spacing w:line="242" w:lineRule="auto"/>
        <w:ind w:left="720" w:right="1112"/>
      </w:pPr>
      <w:r>
        <w:t>Cumple Parcialmente: Se utilizan comentarios XML en algunas funciones</w:t>
      </w:r>
      <w:r>
        <w:rPr>
          <w:spacing w:val="-12"/>
        </w:rPr>
        <w:t xml:space="preserve"> </w:t>
      </w:r>
      <w:r>
        <w:t>críticas,</w:t>
      </w:r>
      <w:r>
        <w:rPr>
          <w:spacing w:val="-15"/>
        </w:rPr>
        <w:t xml:space="preserve"> </w:t>
      </w:r>
      <w:r>
        <w:t>pero</w:t>
      </w:r>
      <w:r>
        <w:rPr>
          <w:spacing w:val="-9"/>
        </w:rPr>
        <w:t xml:space="preserve"> </w:t>
      </w:r>
      <w:r>
        <w:t>falta</w:t>
      </w:r>
      <w:r>
        <w:rPr>
          <w:spacing w:val="-13"/>
        </w:rPr>
        <w:t xml:space="preserve"> </w:t>
      </w:r>
      <w:r>
        <w:t>documentación</w:t>
      </w:r>
      <w:r>
        <w:rPr>
          <w:spacing w:val="-12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muchos</w:t>
      </w:r>
      <w:r>
        <w:rPr>
          <w:spacing w:val="-9"/>
        </w:rPr>
        <w:t xml:space="preserve"> </w:t>
      </w:r>
      <w:r>
        <w:t>controladores y</w:t>
      </w:r>
      <w:r>
        <w:rPr>
          <w:spacing w:val="-6"/>
        </w:rPr>
        <w:t xml:space="preserve"> </w:t>
      </w:r>
      <w:r>
        <w:t>métodos</w:t>
      </w:r>
      <w:r>
        <w:rPr>
          <w:spacing w:val="-9"/>
        </w:rPr>
        <w:t xml:space="preserve"> </w:t>
      </w:r>
      <w:r>
        <w:t>públicos.</w:t>
      </w:r>
      <w:r>
        <w:rPr>
          <w:spacing w:val="-8"/>
        </w:rPr>
        <w:t xml:space="preserve"> </w:t>
      </w:r>
      <w:r>
        <w:t>También</w:t>
      </w:r>
      <w:r>
        <w:rPr>
          <w:spacing w:val="-9"/>
        </w:rPr>
        <w:t xml:space="preserve"> </w:t>
      </w:r>
      <w:r>
        <w:t>hay</w:t>
      </w:r>
      <w:r>
        <w:rPr>
          <w:spacing w:val="-8"/>
        </w:rPr>
        <w:t xml:space="preserve"> </w:t>
      </w:r>
      <w:r>
        <w:t>código</w:t>
      </w:r>
      <w:r>
        <w:rPr>
          <w:spacing w:val="-6"/>
        </w:rPr>
        <w:t xml:space="preserve"> </w:t>
      </w:r>
      <w:r>
        <w:t>comentado</w:t>
      </w:r>
      <w:r>
        <w:rPr>
          <w:spacing w:val="-6"/>
        </w:rPr>
        <w:t xml:space="preserve"> </w:t>
      </w:r>
      <w:r>
        <w:t>sin</w:t>
      </w:r>
      <w:r>
        <w:rPr>
          <w:spacing w:val="-9"/>
        </w:rPr>
        <w:t xml:space="preserve"> </w:t>
      </w:r>
      <w:r>
        <w:t>eliminar</w:t>
      </w:r>
      <w:r>
        <w:rPr>
          <w:spacing w:val="-12"/>
        </w:rPr>
        <w:t xml:space="preserve"> </w:t>
      </w:r>
      <w:r>
        <w:t>que debe ser</w:t>
      </w:r>
      <w:r>
        <w:rPr>
          <w:spacing w:val="-1"/>
        </w:rPr>
        <w:t xml:space="preserve"> </w:t>
      </w:r>
      <w:r>
        <w:t>revisado.</w:t>
      </w:r>
    </w:p>
    <w:p w14:paraId="2BA5B0CA">
      <w:pPr>
        <w:pStyle w:val="7"/>
        <w:spacing w:before="23"/>
      </w:pPr>
    </w:p>
    <w:p w14:paraId="5FE25BB3">
      <w:pPr>
        <w:pStyle w:val="4"/>
        <w:numPr>
          <w:ilvl w:val="1"/>
          <w:numId w:val="13"/>
        </w:numPr>
        <w:tabs>
          <w:tab w:val="left" w:pos="1158"/>
        </w:tabs>
        <w:spacing w:before="0" w:after="0" w:line="240" w:lineRule="auto"/>
        <w:ind w:left="1158" w:right="0" w:hanging="438"/>
        <w:jc w:val="left"/>
      </w:pPr>
      <w:r>
        <w:rPr>
          <w:spacing w:val="-6"/>
        </w:rPr>
        <w:t>Formateo</w:t>
      </w:r>
      <w:r>
        <w:rPr>
          <w:spacing w:val="-26"/>
        </w:rPr>
        <w:t xml:space="preserve"> </w:t>
      </w:r>
      <w:r>
        <w:rPr>
          <w:spacing w:val="-6"/>
        </w:rPr>
        <w:t>y</w:t>
      </w:r>
      <w:r>
        <w:rPr>
          <w:spacing w:val="-27"/>
        </w:rPr>
        <w:t xml:space="preserve"> </w:t>
      </w:r>
      <w:r>
        <w:rPr>
          <w:spacing w:val="-6"/>
        </w:rPr>
        <w:t>Espaciado</w:t>
      </w:r>
    </w:p>
    <w:p w14:paraId="677E0C33">
      <w:pPr>
        <w:pStyle w:val="7"/>
        <w:spacing w:before="17"/>
        <w:rPr>
          <w:rFonts w:ascii="Trebuchet MS"/>
          <w:b/>
        </w:rPr>
      </w:pPr>
    </w:p>
    <w:p w14:paraId="350AFFA0">
      <w:pPr>
        <w:pStyle w:val="7"/>
        <w:spacing w:line="242" w:lineRule="auto"/>
        <w:ind w:left="720" w:right="1268"/>
      </w:pPr>
      <w:r>
        <w:t>Cumple:</w:t>
      </w:r>
      <w:r>
        <w:rPr>
          <w:spacing w:val="-25"/>
        </w:rPr>
        <w:t xml:space="preserve"> </w:t>
      </w:r>
      <w:r>
        <w:t>Se</w:t>
      </w:r>
      <w:r>
        <w:rPr>
          <w:spacing w:val="-23"/>
        </w:rPr>
        <w:t xml:space="preserve"> </w:t>
      </w:r>
      <w:r>
        <w:t>utiliza</w:t>
      </w:r>
      <w:r>
        <w:rPr>
          <w:spacing w:val="-25"/>
        </w:rPr>
        <w:t xml:space="preserve"> </w:t>
      </w:r>
      <w:r>
        <w:t>un</w:t>
      </w:r>
      <w:r>
        <w:rPr>
          <w:spacing w:val="-23"/>
        </w:rPr>
        <w:t xml:space="preserve"> </w:t>
      </w:r>
      <w:r>
        <w:t>formato</w:t>
      </w:r>
      <w:r>
        <w:rPr>
          <w:spacing w:val="-26"/>
        </w:rPr>
        <w:t xml:space="preserve"> </w:t>
      </w:r>
      <w:r>
        <w:t>de</w:t>
      </w:r>
      <w:r>
        <w:rPr>
          <w:spacing w:val="-27"/>
        </w:rPr>
        <w:t xml:space="preserve"> </w:t>
      </w:r>
      <w:r>
        <w:t>código</w:t>
      </w:r>
      <w:r>
        <w:rPr>
          <w:spacing w:val="-26"/>
        </w:rPr>
        <w:t xml:space="preserve"> </w:t>
      </w:r>
      <w:r>
        <w:t>limpio</w:t>
      </w:r>
      <w:r>
        <w:rPr>
          <w:spacing w:val="-23"/>
        </w:rPr>
        <w:t xml:space="preserve"> </w:t>
      </w:r>
      <w:r>
        <w:t>y</w:t>
      </w:r>
      <w:r>
        <w:rPr>
          <w:spacing w:val="-26"/>
        </w:rPr>
        <w:t xml:space="preserve"> </w:t>
      </w:r>
      <w:r>
        <w:t>consistente,</w:t>
      </w:r>
      <w:r>
        <w:rPr>
          <w:spacing w:val="-25"/>
        </w:rPr>
        <w:t xml:space="preserve"> </w:t>
      </w:r>
      <w:r>
        <w:t>con buena indentación y organización de imports.</w:t>
      </w:r>
    </w:p>
    <w:p w14:paraId="69C5FCC0">
      <w:pPr>
        <w:pStyle w:val="7"/>
      </w:pPr>
    </w:p>
    <w:p w14:paraId="64292AB1">
      <w:pPr>
        <w:pStyle w:val="7"/>
      </w:pPr>
    </w:p>
    <w:p w14:paraId="553C8D3E">
      <w:pPr>
        <w:pStyle w:val="7"/>
        <w:spacing w:before="31"/>
      </w:pPr>
    </w:p>
    <w:p w14:paraId="478E7819">
      <w:pPr>
        <w:pStyle w:val="2"/>
        <w:numPr>
          <w:ilvl w:val="0"/>
          <w:numId w:val="14"/>
        </w:numPr>
        <w:tabs>
          <w:tab w:val="left" w:pos="718"/>
        </w:tabs>
        <w:spacing w:before="0" w:after="0" w:line="240" w:lineRule="auto"/>
        <w:ind w:left="718" w:right="0" w:hanging="358"/>
        <w:jc w:val="left"/>
      </w:pPr>
      <w:r>
        <w:rPr>
          <w:color w:val="092F41"/>
          <w:spacing w:val="-10"/>
        </w:rPr>
        <w:t>Normas</w:t>
      </w:r>
      <w:r>
        <w:rPr>
          <w:color w:val="092F41"/>
          <w:spacing w:val="-36"/>
        </w:rPr>
        <w:t xml:space="preserve"> </w:t>
      </w:r>
      <w:r>
        <w:rPr>
          <w:color w:val="092F41"/>
          <w:spacing w:val="-10"/>
        </w:rPr>
        <w:t>de</w:t>
      </w:r>
      <w:r>
        <w:rPr>
          <w:color w:val="092F41"/>
          <w:spacing w:val="-35"/>
        </w:rPr>
        <w:t xml:space="preserve"> </w:t>
      </w:r>
      <w:r>
        <w:rPr>
          <w:color w:val="092F41"/>
          <w:spacing w:val="-10"/>
        </w:rPr>
        <w:t>Documentación</w:t>
      </w:r>
    </w:p>
    <w:p w14:paraId="5963375D">
      <w:pPr>
        <w:pStyle w:val="7"/>
        <w:spacing w:before="41"/>
        <w:rPr>
          <w:rFonts w:ascii="Trebuchet MS"/>
          <w:b/>
          <w:sz w:val="36"/>
        </w:rPr>
      </w:pPr>
    </w:p>
    <w:p w14:paraId="2A0D2D70">
      <w:pPr>
        <w:pStyle w:val="4"/>
        <w:numPr>
          <w:ilvl w:val="1"/>
          <w:numId w:val="14"/>
        </w:numPr>
        <w:tabs>
          <w:tab w:val="left" w:pos="1149"/>
        </w:tabs>
        <w:spacing w:before="0" w:after="0" w:line="240" w:lineRule="auto"/>
        <w:ind w:left="1149" w:right="0" w:hanging="429"/>
        <w:jc w:val="left"/>
      </w:pPr>
      <w:r>
        <w:rPr>
          <w:w w:val="90"/>
        </w:rPr>
        <w:t>Documentación</w:t>
      </w:r>
      <w:r>
        <w:rPr>
          <w:spacing w:val="5"/>
        </w:rPr>
        <w:t xml:space="preserve"> </w:t>
      </w:r>
      <w:r>
        <w:rPr>
          <w:w w:val="90"/>
        </w:rPr>
        <w:t>XML</w:t>
      </w:r>
      <w:r>
        <w:rPr>
          <w:spacing w:val="8"/>
        </w:rPr>
        <w:t xml:space="preserve"> </w:t>
      </w:r>
      <w:r>
        <w:rPr>
          <w:w w:val="90"/>
        </w:rPr>
        <w:t>en</w:t>
      </w:r>
      <w:r>
        <w:rPr>
          <w:spacing w:val="1"/>
        </w:rPr>
        <w:t xml:space="preserve"> </w:t>
      </w:r>
      <w:r>
        <w:rPr>
          <w:spacing w:val="-2"/>
          <w:w w:val="90"/>
        </w:rPr>
        <w:t>Código</w:t>
      </w:r>
    </w:p>
    <w:p w14:paraId="6D4BD47F">
      <w:pPr>
        <w:pStyle w:val="7"/>
        <w:spacing w:before="34"/>
        <w:rPr>
          <w:rFonts w:ascii="Trebuchet MS"/>
          <w:b/>
        </w:rPr>
      </w:pPr>
    </w:p>
    <w:p w14:paraId="167F40D1">
      <w:pPr>
        <w:pStyle w:val="7"/>
        <w:spacing w:line="252" w:lineRule="auto"/>
        <w:ind w:left="720" w:right="1268"/>
        <w:rPr>
          <w:rFonts w:ascii="Trebuchet MS" w:hAnsi="Trebuchet MS"/>
        </w:rPr>
      </w:pPr>
      <w:r>
        <w:rPr>
          <w:rFonts w:ascii="Trebuchet MS" w:hAnsi="Trebuchet MS"/>
          <w:w w:val="90"/>
        </w:rPr>
        <w:t xml:space="preserve">Cumple Parcialmente: Se usa documentación XML en algunas funciones clave, pero faltan detalles en los métodos públicos y parámetros. Es </w:t>
      </w:r>
      <w:r>
        <w:rPr>
          <w:rFonts w:ascii="Trebuchet MS" w:hAnsi="Trebuchet MS"/>
          <w:spacing w:val="-8"/>
        </w:rPr>
        <w:t>necesario</w:t>
      </w:r>
      <w:r>
        <w:rPr>
          <w:rFonts w:ascii="Trebuchet MS" w:hAnsi="Trebuchet MS"/>
          <w:spacing w:val="-26"/>
        </w:rPr>
        <w:t xml:space="preserve"> </w:t>
      </w:r>
      <w:r>
        <w:rPr>
          <w:rFonts w:ascii="Trebuchet MS" w:hAnsi="Trebuchet MS"/>
          <w:spacing w:val="-8"/>
        </w:rPr>
        <w:t>documentar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8"/>
        </w:rPr>
        <w:t>todos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los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controladores</w:t>
      </w:r>
      <w:r>
        <w:rPr>
          <w:rFonts w:ascii="Trebuchet MS" w:hAnsi="Trebuchet MS"/>
          <w:spacing w:val="-26"/>
        </w:rPr>
        <w:t xml:space="preserve"> </w:t>
      </w:r>
      <w:r>
        <w:rPr>
          <w:rFonts w:ascii="Trebuchet MS" w:hAnsi="Trebuchet MS"/>
          <w:spacing w:val="-8"/>
        </w:rPr>
        <w:t>y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8"/>
        </w:rPr>
        <w:t>métodos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públicos.</w:t>
      </w:r>
    </w:p>
    <w:p w14:paraId="2D10821C">
      <w:pPr>
        <w:pStyle w:val="7"/>
        <w:spacing w:before="16"/>
        <w:rPr>
          <w:rFonts w:ascii="Trebuchet MS"/>
        </w:rPr>
      </w:pPr>
    </w:p>
    <w:p w14:paraId="321A4300">
      <w:pPr>
        <w:pStyle w:val="4"/>
        <w:numPr>
          <w:ilvl w:val="1"/>
          <w:numId w:val="14"/>
        </w:numPr>
        <w:tabs>
          <w:tab w:val="left" w:pos="1149"/>
        </w:tabs>
        <w:spacing w:before="0" w:after="0" w:line="240" w:lineRule="auto"/>
        <w:ind w:left="1149" w:right="0" w:hanging="429"/>
        <w:jc w:val="left"/>
      </w:pPr>
      <w:r>
        <w:rPr>
          <w:spacing w:val="2"/>
          <w:w w:val="90"/>
        </w:rPr>
        <w:t>Documentación</w:t>
      </w:r>
      <w:r>
        <w:rPr>
          <w:spacing w:val="4"/>
        </w:rPr>
        <w:t xml:space="preserve"> </w:t>
      </w:r>
      <w:r>
        <w:rPr>
          <w:spacing w:val="-2"/>
          <w:w w:val="95"/>
        </w:rPr>
        <w:t>Técnica</w:t>
      </w:r>
    </w:p>
    <w:p w14:paraId="1AC46C06">
      <w:pPr>
        <w:pStyle w:val="7"/>
        <w:spacing w:before="34"/>
        <w:rPr>
          <w:rFonts w:ascii="Trebuchet MS"/>
          <w:b/>
        </w:rPr>
      </w:pPr>
    </w:p>
    <w:p w14:paraId="7E7143D5">
      <w:pPr>
        <w:pStyle w:val="7"/>
        <w:spacing w:line="252" w:lineRule="auto"/>
        <w:ind w:left="720" w:right="1268"/>
        <w:rPr>
          <w:rFonts w:ascii="Trebuchet MS" w:hAnsi="Trebuchet MS"/>
        </w:rPr>
      </w:pPr>
      <w:r>
        <w:rPr>
          <w:rFonts w:ascii="Trebuchet MS" w:hAnsi="Trebuchet MS"/>
          <w:spacing w:val="-8"/>
        </w:rPr>
        <w:t>Cumple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8"/>
        </w:rPr>
        <w:t>Excelentemente:</w:t>
      </w:r>
      <w:r>
        <w:rPr>
          <w:rFonts w:ascii="Trebuchet MS" w:hAnsi="Trebuchet MS"/>
          <w:spacing w:val="-32"/>
        </w:rPr>
        <w:t xml:space="preserve"> </w:t>
      </w:r>
      <w:r>
        <w:rPr>
          <w:rFonts w:ascii="Trebuchet MS" w:hAnsi="Trebuchet MS"/>
          <w:spacing w:val="-8"/>
        </w:rPr>
        <w:t>La</w:t>
      </w:r>
      <w:r>
        <w:rPr>
          <w:rFonts w:ascii="Trebuchet MS" w:hAnsi="Trebuchet MS"/>
          <w:spacing w:val="-33"/>
        </w:rPr>
        <w:t xml:space="preserve"> </w:t>
      </w:r>
      <w:r>
        <w:rPr>
          <w:rFonts w:ascii="Trebuchet MS" w:hAnsi="Trebuchet MS"/>
          <w:spacing w:val="-8"/>
        </w:rPr>
        <w:t>documentación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32"/>
        </w:rPr>
        <w:t xml:space="preserve"> </w:t>
      </w:r>
      <w:r>
        <w:rPr>
          <w:rFonts w:ascii="Trebuchet MS" w:hAnsi="Trebuchet MS"/>
          <w:spacing w:val="-8"/>
        </w:rPr>
        <w:t>las</w:t>
      </w:r>
      <w:r>
        <w:rPr>
          <w:rFonts w:ascii="Trebuchet MS" w:hAnsi="Trebuchet MS"/>
          <w:spacing w:val="-33"/>
        </w:rPr>
        <w:t xml:space="preserve"> </w:t>
      </w:r>
      <w:r>
        <w:rPr>
          <w:rFonts w:ascii="Trebuchet MS" w:hAnsi="Trebuchet MS"/>
          <w:spacing w:val="-8"/>
        </w:rPr>
        <w:t>pruebas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8"/>
        </w:rPr>
        <w:t>unitarias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8"/>
        </w:rPr>
        <w:t xml:space="preserve">es </w:t>
      </w:r>
      <w:r>
        <w:rPr>
          <w:rFonts w:ascii="Trebuchet MS" w:hAnsi="Trebuchet MS"/>
          <w:w w:val="90"/>
        </w:rPr>
        <w:t>detallada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y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completa,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con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una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guía</w:t>
      </w:r>
      <w:r>
        <w:rPr>
          <w:rFonts w:ascii="Trebuchet MS" w:hAnsi="Trebuchet MS"/>
          <w:spacing w:val="-16"/>
          <w:w w:val="90"/>
        </w:rPr>
        <w:t xml:space="preserve"> </w:t>
      </w:r>
      <w:r>
        <w:rPr>
          <w:rFonts w:ascii="Trebuchet MS" w:hAnsi="Trebuchet MS"/>
          <w:w w:val="90"/>
        </w:rPr>
        <w:t>clara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para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el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uso</w:t>
      </w:r>
      <w:r>
        <w:rPr>
          <w:rFonts w:ascii="Trebuchet MS" w:hAnsi="Trebuchet MS"/>
          <w:spacing w:val="-16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herramientas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 xml:space="preserve">como </w:t>
      </w:r>
      <w:r>
        <w:rPr>
          <w:rFonts w:ascii="Trebuchet MS" w:hAnsi="Trebuchet MS"/>
        </w:rPr>
        <w:t>xUnit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</w:rPr>
        <w:t>y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</w:rPr>
        <w:t>Moq.</w:t>
      </w:r>
    </w:p>
    <w:p w14:paraId="55A16A69">
      <w:pPr>
        <w:pStyle w:val="7"/>
        <w:spacing w:before="19"/>
        <w:rPr>
          <w:rFonts w:ascii="Trebuchet MS"/>
        </w:rPr>
      </w:pPr>
    </w:p>
    <w:p w14:paraId="4584197B">
      <w:pPr>
        <w:pStyle w:val="4"/>
        <w:numPr>
          <w:ilvl w:val="1"/>
          <w:numId w:val="14"/>
        </w:numPr>
        <w:tabs>
          <w:tab w:val="left" w:pos="1149"/>
        </w:tabs>
        <w:spacing w:before="0" w:after="0" w:line="240" w:lineRule="auto"/>
        <w:ind w:left="1149" w:right="0" w:hanging="429"/>
        <w:jc w:val="left"/>
      </w:pPr>
      <w:r>
        <w:rPr>
          <w:w w:val="90"/>
        </w:rPr>
        <w:t>Documentación</w:t>
      </w:r>
      <w:r>
        <w:t xml:space="preserve"> </w:t>
      </w:r>
      <w:r>
        <w:rPr>
          <w:w w:val="90"/>
        </w:rPr>
        <w:t>de</w:t>
      </w:r>
      <w:r>
        <w:t xml:space="preserve"> </w:t>
      </w:r>
      <w:r>
        <w:rPr>
          <w:spacing w:val="-5"/>
          <w:w w:val="90"/>
        </w:rPr>
        <w:t>API</w:t>
      </w:r>
    </w:p>
    <w:p w14:paraId="04E9EE1D">
      <w:pPr>
        <w:pStyle w:val="7"/>
        <w:spacing w:before="34"/>
        <w:rPr>
          <w:rFonts w:ascii="Trebuchet MS"/>
          <w:b/>
        </w:rPr>
      </w:pPr>
    </w:p>
    <w:p w14:paraId="2A71B559">
      <w:pPr>
        <w:pStyle w:val="7"/>
        <w:spacing w:line="252" w:lineRule="auto"/>
        <w:ind w:left="720" w:right="1112"/>
        <w:rPr>
          <w:rFonts w:ascii="Trebuchet MS" w:hAnsi="Trebuchet MS"/>
        </w:rPr>
      </w:pPr>
      <w:r>
        <w:rPr>
          <w:rFonts w:ascii="Trebuchet MS" w:hAnsi="Trebuchet MS"/>
          <w:w w:val="90"/>
        </w:rPr>
        <w:t>Cumple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Parcialmente: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Aunque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se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usa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Swagger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para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integración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 xml:space="preserve">API, faltan atributos OpenAPI en algunos endpoints que deberían incluirse para </w:t>
      </w:r>
      <w:r>
        <w:rPr>
          <w:rFonts w:ascii="Trebuchet MS" w:hAnsi="Trebuchet MS"/>
          <w:spacing w:val="-8"/>
        </w:rPr>
        <w:t>una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8"/>
        </w:rPr>
        <w:t>mejor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comprensión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los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desarrolladores.</w:t>
      </w:r>
    </w:p>
    <w:p w14:paraId="3300014A">
      <w:pPr>
        <w:pStyle w:val="7"/>
        <w:spacing w:after="0" w:line="252" w:lineRule="auto"/>
        <w:rPr>
          <w:rFonts w:ascii="Trebuchet MS" w:hAnsi="Trebuchet MS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389A44D5">
      <w:pPr>
        <w:pStyle w:val="7"/>
        <w:rPr>
          <w:rFonts w:ascii="Trebuchet MS"/>
          <w:sz w:val="36"/>
        </w:rPr>
      </w:pPr>
      <w:r>
        <w:rPr>
          <w:rFonts w:ascii="Trebuchet MS"/>
          <w:sz w:val="36"/>
        </w:rPr>
        <w:drawing>
          <wp:anchor distT="0" distB="0" distL="0" distR="0" simplePos="0" relativeHeight="251676672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3ED55">
      <w:pPr>
        <w:pStyle w:val="7"/>
        <w:rPr>
          <w:rFonts w:ascii="Trebuchet MS"/>
          <w:sz w:val="36"/>
        </w:rPr>
      </w:pPr>
    </w:p>
    <w:p w14:paraId="71D6B8CE">
      <w:pPr>
        <w:pStyle w:val="7"/>
        <w:rPr>
          <w:rFonts w:ascii="Trebuchet MS"/>
          <w:sz w:val="36"/>
        </w:rPr>
      </w:pPr>
    </w:p>
    <w:p w14:paraId="1B2C941D">
      <w:pPr>
        <w:pStyle w:val="7"/>
        <w:rPr>
          <w:rFonts w:ascii="Trebuchet MS"/>
          <w:sz w:val="36"/>
        </w:rPr>
      </w:pPr>
    </w:p>
    <w:p w14:paraId="5AFB9E08">
      <w:pPr>
        <w:pStyle w:val="7"/>
        <w:rPr>
          <w:rFonts w:ascii="Trebuchet MS"/>
          <w:sz w:val="36"/>
        </w:rPr>
      </w:pPr>
    </w:p>
    <w:p w14:paraId="459345C2">
      <w:pPr>
        <w:pStyle w:val="7"/>
        <w:spacing w:before="260"/>
        <w:rPr>
          <w:rFonts w:ascii="Trebuchet MS"/>
          <w:sz w:val="36"/>
        </w:rPr>
      </w:pPr>
    </w:p>
    <w:p w14:paraId="0D09B2A6">
      <w:pPr>
        <w:pStyle w:val="2"/>
        <w:numPr>
          <w:ilvl w:val="0"/>
          <w:numId w:val="14"/>
        </w:numPr>
        <w:tabs>
          <w:tab w:val="left" w:pos="718"/>
        </w:tabs>
        <w:spacing w:before="0" w:after="0" w:line="240" w:lineRule="auto"/>
        <w:ind w:left="718" w:right="0" w:hanging="358"/>
        <w:jc w:val="left"/>
      </w:pPr>
      <w:r>
        <w:rPr>
          <w:color w:val="092F41"/>
          <w:w w:val="90"/>
        </w:rPr>
        <w:t>Buenas</w:t>
      </w:r>
      <w:r>
        <w:rPr>
          <w:color w:val="092F41"/>
          <w:spacing w:val="3"/>
        </w:rPr>
        <w:t xml:space="preserve"> </w:t>
      </w:r>
      <w:r>
        <w:rPr>
          <w:color w:val="092F41"/>
          <w:w w:val="90"/>
        </w:rPr>
        <w:t>Prácticas</w:t>
      </w:r>
      <w:r>
        <w:rPr>
          <w:color w:val="092F41"/>
          <w:spacing w:val="4"/>
        </w:rPr>
        <w:t xml:space="preserve"> </w:t>
      </w:r>
      <w:r>
        <w:rPr>
          <w:color w:val="092F41"/>
          <w:w w:val="90"/>
        </w:rPr>
        <w:t>de</w:t>
      </w:r>
      <w:r>
        <w:rPr>
          <w:color w:val="092F41"/>
          <w:spacing w:val="3"/>
        </w:rPr>
        <w:t xml:space="preserve"> </w:t>
      </w:r>
      <w:r>
        <w:rPr>
          <w:color w:val="092F41"/>
          <w:spacing w:val="-2"/>
          <w:w w:val="90"/>
        </w:rPr>
        <w:t>Seguridad</w:t>
      </w:r>
    </w:p>
    <w:p w14:paraId="2347EFB6">
      <w:pPr>
        <w:pStyle w:val="7"/>
        <w:spacing w:before="40"/>
        <w:rPr>
          <w:rFonts w:ascii="Trebuchet MS"/>
          <w:b/>
          <w:sz w:val="36"/>
        </w:rPr>
      </w:pPr>
    </w:p>
    <w:p w14:paraId="508994DD">
      <w:pPr>
        <w:pStyle w:val="4"/>
        <w:numPr>
          <w:ilvl w:val="1"/>
          <w:numId w:val="14"/>
        </w:numPr>
        <w:tabs>
          <w:tab w:val="left" w:pos="1149"/>
        </w:tabs>
        <w:spacing w:before="1" w:after="0" w:line="240" w:lineRule="auto"/>
        <w:ind w:left="1149" w:right="0" w:hanging="429"/>
        <w:jc w:val="left"/>
      </w:pPr>
      <w:r>
        <w:rPr>
          <w:w w:val="90"/>
        </w:rPr>
        <w:t>Autenticación</w:t>
      </w:r>
      <w:r>
        <w:rPr>
          <w:spacing w:val="-23"/>
          <w:w w:val="90"/>
        </w:rPr>
        <w:t xml:space="preserve"> </w:t>
      </w:r>
      <w:r>
        <w:rPr>
          <w:w w:val="90"/>
        </w:rPr>
        <w:t>y</w:t>
      </w:r>
      <w:r>
        <w:rPr>
          <w:spacing w:val="-22"/>
          <w:w w:val="90"/>
        </w:rPr>
        <w:t xml:space="preserve"> </w:t>
      </w:r>
      <w:r>
        <w:rPr>
          <w:spacing w:val="-2"/>
          <w:w w:val="90"/>
        </w:rPr>
        <w:t>Autorización</w:t>
      </w:r>
    </w:p>
    <w:p w14:paraId="7778A1AC">
      <w:pPr>
        <w:pStyle w:val="7"/>
        <w:spacing w:before="33"/>
        <w:rPr>
          <w:rFonts w:ascii="Trebuchet MS"/>
          <w:b/>
        </w:rPr>
      </w:pPr>
    </w:p>
    <w:p w14:paraId="4E8F7CE3">
      <w:pPr>
        <w:pStyle w:val="7"/>
        <w:spacing w:line="252" w:lineRule="auto"/>
        <w:ind w:left="720" w:right="1268"/>
        <w:rPr>
          <w:rFonts w:ascii="Trebuchet MS" w:hAnsi="Trebuchet MS"/>
        </w:rPr>
      </w:pPr>
      <w:r>
        <w:rPr>
          <w:rFonts w:ascii="Trebuchet MS" w:hAnsi="Trebuchet MS"/>
          <w:w w:val="90"/>
        </w:rPr>
        <w:t>Cumple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Excelentemente: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Se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utiliza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JWT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con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Refresh</w:t>
      </w:r>
      <w:r>
        <w:rPr>
          <w:rFonts w:ascii="Trebuchet MS" w:hAnsi="Trebuchet MS"/>
          <w:spacing w:val="-16"/>
          <w:w w:val="90"/>
        </w:rPr>
        <w:t xml:space="preserve"> </w:t>
      </w:r>
      <w:r>
        <w:rPr>
          <w:rFonts w:ascii="Trebuchet MS" w:hAnsi="Trebuchet MS"/>
          <w:w w:val="90"/>
        </w:rPr>
        <w:t>Tokens</w:t>
      </w:r>
      <w:r>
        <w:rPr>
          <w:rFonts w:ascii="Trebuchet MS" w:hAnsi="Trebuchet MS"/>
          <w:spacing w:val="-16"/>
          <w:w w:val="90"/>
        </w:rPr>
        <w:t xml:space="preserve"> </w:t>
      </w:r>
      <w:r>
        <w:rPr>
          <w:rFonts w:ascii="Trebuchet MS" w:hAnsi="Trebuchet MS"/>
          <w:w w:val="90"/>
        </w:rPr>
        <w:t>para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la autenticación,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y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los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controladores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están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protegidos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con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 xml:space="preserve">el atributo </w:t>
      </w:r>
      <w:r>
        <w:rPr>
          <w:rFonts w:ascii="Trebuchet MS" w:hAnsi="Trebuchet MS"/>
          <w:spacing w:val="-2"/>
        </w:rPr>
        <w:t>[Authorize].</w:t>
      </w:r>
    </w:p>
    <w:p w14:paraId="587D4704">
      <w:pPr>
        <w:pStyle w:val="7"/>
        <w:rPr>
          <w:rFonts w:ascii="Trebuchet MS"/>
        </w:rPr>
      </w:pPr>
    </w:p>
    <w:p w14:paraId="6243C1A8">
      <w:pPr>
        <w:pStyle w:val="7"/>
        <w:spacing w:before="35"/>
        <w:rPr>
          <w:rFonts w:ascii="Trebuchet MS"/>
        </w:rPr>
      </w:pPr>
    </w:p>
    <w:p w14:paraId="63680051">
      <w:pPr>
        <w:pStyle w:val="4"/>
        <w:numPr>
          <w:ilvl w:val="1"/>
          <w:numId w:val="14"/>
        </w:numPr>
        <w:tabs>
          <w:tab w:val="left" w:pos="1151"/>
        </w:tabs>
        <w:spacing w:before="0" w:after="0" w:line="240" w:lineRule="auto"/>
        <w:ind w:left="1151" w:right="0" w:hanging="431"/>
        <w:jc w:val="left"/>
      </w:pPr>
      <w:r>
        <w:rPr>
          <w:w w:val="90"/>
        </w:rPr>
        <w:t>Validación</w:t>
      </w:r>
      <w:r>
        <w:rPr>
          <w:spacing w:val="-9"/>
          <w:w w:val="90"/>
        </w:rPr>
        <w:t xml:space="preserve"> </w:t>
      </w:r>
      <w:r>
        <w:rPr>
          <w:w w:val="90"/>
        </w:rPr>
        <w:t>de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Entrada</w:t>
      </w:r>
    </w:p>
    <w:p w14:paraId="051D8A16">
      <w:pPr>
        <w:pStyle w:val="7"/>
        <w:spacing w:before="34"/>
        <w:rPr>
          <w:rFonts w:ascii="Trebuchet MS"/>
          <w:b/>
        </w:rPr>
      </w:pPr>
    </w:p>
    <w:p w14:paraId="64544595">
      <w:pPr>
        <w:pStyle w:val="7"/>
        <w:spacing w:line="252" w:lineRule="auto"/>
        <w:ind w:left="720" w:right="1268"/>
        <w:rPr>
          <w:rFonts w:ascii="Trebuchet MS" w:hAnsi="Trebuchet MS"/>
        </w:rPr>
      </w:pPr>
      <w:r>
        <w:rPr>
          <w:rFonts w:ascii="Trebuchet MS" w:hAnsi="Trebuchet MS"/>
          <w:spacing w:val="-8"/>
        </w:rPr>
        <w:t>Cumple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8"/>
        </w:rPr>
        <w:t>Adecuadamente: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Se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usa</w:t>
      </w:r>
      <w:r>
        <w:rPr>
          <w:rFonts w:ascii="Trebuchet MS" w:hAnsi="Trebuchet MS"/>
          <w:spacing w:val="-33"/>
        </w:rPr>
        <w:t xml:space="preserve"> </w:t>
      </w:r>
      <w:r>
        <w:rPr>
          <w:rFonts w:ascii="Trebuchet MS" w:hAnsi="Trebuchet MS"/>
          <w:spacing w:val="-8"/>
        </w:rPr>
        <w:t>FluentValidation</w:t>
      </w:r>
      <w:r>
        <w:rPr>
          <w:rFonts w:ascii="Trebuchet MS" w:hAnsi="Trebuchet MS"/>
          <w:spacing w:val="-33"/>
        </w:rPr>
        <w:t xml:space="preserve"> </w:t>
      </w:r>
      <w:r>
        <w:rPr>
          <w:rFonts w:ascii="Trebuchet MS" w:hAnsi="Trebuchet MS"/>
          <w:spacing w:val="-8"/>
        </w:rPr>
        <w:t>y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8"/>
        </w:rPr>
        <w:t>Google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 xml:space="preserve">reCAPTCHA </w:t>
      </w:r>
      <w:r>
        <w:rPr>
          <w:rFonts w:ascii="Trebuchet MS" w:hAnsi="Trebuchet MS"/>
          <w:w w:val="90"/>
        </w:rPr>
        <w:t>para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validar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18"/>
          <w:w w:val="90"/>
        </w:rPr>
        <w:t xml:space="preserve"> </w:t>
      </w:r>
      <w:r>
        <w:rPr>
          <w:rFonts w:ascii="Trebuchet MS" w:hAnsi="Trebuchet MS"/>
          <w:w w:val="90"/>
        </w:rPr>
        <w:t>entrada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7"/>
          <w:w w:val="90"/>
        </w:rPr>
        <w:t xml:space="preserve"> </w:t>
      </w:r>
      <w:r>
        <w:rPr>
          <w:rFonts w:ascii="Trebuchet MS" w:hAnsi="Trebuchet MS"/>
          <w:w w:val="90"/>
        </w:rPr>
        <w:t>los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usuarios,</w:t>
      </w:r>
      <w:r>
        <w:rPr>
          <w:rFonts w:ascii="Trebuchet MS" w:hAnsi="Trebuchet MS"/>
          <w:spacing w:val="-17"/>
          <w:w w:val="90"/>
        </w:rPr>
        <w:t xml:space="preserve"> </w:t>
      </w:r>
      <w:r>
        <w:rPr>
          <w:rFonts w:ascii="Trebuchet MS" w:hAnsi="Trebuchet MS"/>
          <w:w w:val="90"/>
        </w:rPr>
        <w:t>lo</w:t>
      </w:r>
      <w:r>
        <w:rPr>
          <w:rFonts w:ascii="Trebuchet MS" w:hAnsi="Trebuchet MS"/>
          <w:spacing w:val="-17"/>
          <w:w w:val="90"/>
        </w:rPr>
        <w:t xml:space="preserve"> </w:t>
      </w:r>
      <w:r>
        <w:rPr>
          <w:rFonts w:ascii="Trebuchet MS" w:hAnsi="Trebuchet MS"/>
          <w:w w:val="90"/>
        </w:rPr>
        <w:t>cual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es</w:t>
      </w:r>
      <w:r>
        <w:rPr>
          <w:rFonts w:ascii="Trebuchet MS" w:hAnsi="Trebuchet MS"/>
          <w:spacing w:val="-17"/>
          <w:w w:val="90"/>
        </w:rPr>
        <w:t xml:space="preserve"> </w:t>
      </w:r>
      <w:r>
        <w:rPr>
          <w:rFonts w:ascii="Trebuchet MS" w:hAnsi="Trebuchet MS"/>
          <w:w w:val="90"/>
        </w:rPr>
        <w:t>una</w:t>
      </w:r>
      <w:r>
        <w:rPr>
          <w:rFonts w:ascii="Trebuchet MS" w:hAnsi="Trebuchet MS"/>
          <w:spacing w:val="-18"/>
          <w:w w:val="90"/>
        </w:rPr>
        <w:t xml:space="preserve"> </w:t>
      </w:r>
      <w:r>
        <w:rPr>
          <w:rFonts w:ascii="Trebuchet MS" w:hAnsi="Trebuchet MS"/>
          <w:w w:val="90"/>
        </w:rPr>
        <w:t>buena</w:t>
      </w:r>
      <w:r>
        <w:rPr>
          <w:rFonts w:ascii="Trebuchet MS" w:hAnsi="Trebuchet MS"/>
          <w:spacing w:val="-17"/>
          <w:w w:val="90"/>
        </w:rPr>
        <w:t xml:space="preserve"> </w:t>
      </w:r>
      <w:r>
        <w:rPr>
          <w:rFonts w:ascii="Trebuchet MS" w:hAnsi="Trebuchet MS"/>
          <w:w w:val="90"/>
        </w:rPr>
        <w:t>práctica</w:t>
      </w:r>
      <w:r>
        <w:rPr>
          <w:rFonts w:ascii="Trebuchet MS" w:hAnsi="Trebuchet MS"/>
          <w:spacing w:val="-18"/>
          <w:w w:val="90"/>
        </w:rPr>
        <w:t xml:space="preserve"> </w:t>
      </w:r>
      <w:r>
        <w:rPr>
          <w:rFonts w:ascii="Trebuchet MS" w:hAnsi="Trebuchet MS"/>
          <w:w w:val="90"/>
        </w:rPr>
        <w:t xml:space="preserve">para </w:t>
      </w:r>
      <w:r>
        <w:rPr>
          <w:rFonts w:ascii="Trebuchet MS" w:hAnsi="Trebuchet MS"/>
          <w:spacing w:val="-8"/>
        </w:rPr>
        <w:t>proteger</w:t>
      </w:r>
      <w:r>
        <w:rPr>
          <w:rFonts w:ascii="Trebuchet MS" w:hAnsi="Trebuchet MS"/>
          <w:spacing w:val="-26"/>
        </w:rPr>
        <w:t xml:space="preserve"> </w:t>
      </w:r>
      <w:r>
        <w:rPr>
          <w:rFonts w:ascii="Trebuchet MS" w:hAnsi="Trebuchet MS"/>
          <w:spacing w:val="-8"/>
        </w:rPr>
        <w:t>la</w:t>
      </w:r>
      <w:r>
        <w:rPr>
          <w:rFonts w:ascii="Trebuchet MS" w:hAnsi="Trebuchet MS"/>
          <w:spacing w:val="-26"/>
        </w:rPr>
        <w:t xml:space="preserve"> </w:t>
      </w:r>
      <w:r>
        <w:rPr>
          <w:rFonts w:ascii="Trebuchet MS" w:hAnsi="Trebuchet MS"/>
          <w:spacing w:val="-8"/>
        </w:rPr>
        <w:t>API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8"/>
        </w:rPr>
        <w:t>entradas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8"/>
        </w:rPr>
        <w:t>maliciosas.</w:t>
      </w:r>
    </w:p>
    <w:p w14:paraId="19508685">
      <w:pPr>
        <w:pStyle w:val="7"/>
        <w:spacing w:before="19"/>
        <w:rPr>
          <w:rFonts w:ascii="Trebuchet MS"/>
        </w:rPr>
      </w:pPr>
    </w:p>
    <w:p w14:paraId="09E7C823">
      <w:pPr>
        <w:pStyle w:val="4"/>
        <w:numPr>
          <w:ilvl w:val="1"/>
          <w:numId w:val="14"/>
        </w:numPr>
        <w:tabs>
          <w:tab w:val="left" w:pos="1149"/>
        </w:tabs>
        <w:spacing w:before="0" w:after="0" w:line="240" w:lineRule="auto"/>
        <w:ind w:left="1149" w:right="0" w:hanging="429"/>
        <w:jc w:val="left"/>
      </w:pPr>
      <w:r>
        <w:rPr>
          <w:w w:val="90"/>
        </w:rPr>
        <w:t>Protección</w:t>
      </w:r>
      <w:r>
        <w:rPr>
          <w:spacing w:val="-6"/>
          <w:w w:val="90"/>
        </w:rPr>
        <w:t xml:space="preserve"> </w:t>
      </w:r>
      <w:r>
        <w:rPr>
          <w:w w:val="90"/>
        </w:rPr>
        <w:t>contra</w:t>
      </w:r>
      <w:r>
        <w:rPr>
          <w:spacing w:val="-5"/>
          <w:w w:val="90"/>
        </w:rPr>
        <w:t xml:space="preserve"> </w:t>
      </w:r>
      <w:r>
        <w:rPr>
          <w:w w:val="90"/>
        </w:rPr>
        <w:t>Ataques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Comunes</w:t>
      </w:r>
    </w:p>
    <w:p w14:paraId="1FECE489">
      <w:pPr>
        <w:pStyle w:val="7"/>
        <w:spacing w:before="31"/>
        <w:rPr>
          <w:rFonts w:ascii="Trebuchet MS"/>
          <w:b/>
        </w:rPr>
      </w:pPr>
    </w:p>
    <w:p w14:paraId="116CC544">
      <w:pPr>
        <w:pStyle w:val="7"/>
        <w:spacing w:line="252" w:lineRule="auto"/>
        <w:ind w:left="720" w:right="1268"/>
        <w:rPr>
          <w:rFonts w:ascii="Trebuchet MS" w:hAnsi="Trebuchet MS"/>
        </w:rPr>
      </w:pPr>
      <w:r>
        <w:rPr>
          <w:rFonts w:ascii="Trebuchet MS" w:hAnsi="Trebuchet MS"/>
          <w:w w:val="90"/>
        </w:rPr>
        <w:t>Cumple: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Se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han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implementado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buenas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prácticas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para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mitigar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 xml:space="preserve">ataques </w:t>
      </w:r>
      <w:r>
        <w:rPr>
          <w:rFonts w:ascii="Trebuchet MS" w:hAnsi="Trebuchet MS"/>
          <w:spacing w:val="-2"/>
        </w:rPr>
        <w:t>comunes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2"/>
        </w:rPr>
        <w:t>como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2"/>
        </w:rPr>
        <w:t>CSRF,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2"/>
        </w:rPr>
        <w:t>XSS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2"/>
        </w:rPr>
        <w:t>y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2"/>
        </w:rPr>
        <w:t>CSRF,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2"/>
        </w:rPr>
        <w:t>con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2"/>
        </w:rPr>
        <w:t>CORS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2"/>
        </w:rPr>
        <w:t>y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2"/>
        </w:rPr>
        <w:t>protección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2"/>
        </w:rPr>
        <w:t xml:space="preserve">HTTPS </w:t>
      </w:r>
      <w:r>
        <w:rPr>
          <w:rFonts w:ascii="Trebuchet MS" w:hAnsi="Trebuchet MS"/>
          <w:spacing w:val="-8"/>
        </w:rPr>
        <w:t>configurados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8"/>
        </w:rPr>
        <w:t>correctamente.</w:t>
      </w:r>
    </w:p>
    <w:p w14:paraId="3AD93DAF">
      <w:pPr>
        <w:pStyle w:val="7"/>
        <w:spacing w:before="19"/>
        <w:rPr>
          <w:rFonts w:ascii="Trebuchet MS"/>
        </w:rPr>
      </w:pPr>
    </w:p>
    <w:p w14:paraId="6FAC6A30">
      <w:pPr>
        <w:pStyle w:val="4"/>
        <w:numPr>
          <w:ilvl w:val="1"/>
          <w:numId w:val="14"/>
        </w:numPr>
        <w:tabs>
          <w:tab w:val="left" w:pos="1149"/>
        </w:tabs>
        <w:spacing w:before="0" w:after="0" w:line="240" w:lineRule="auto"/>
        <w:ind w:left="1149" w:right="0" w:hanging="429"/>
        <w:jc w:val="left"/>
      </w:pPr>
      <w:r>
        <w:rPr>
          <w:w w:val="90"/>
        </w:rPr>
        <w:t>Logging</w:t>
      </w:r>
      <w:r>
        <w:rPr>
          <w:spacing w:val="-20"/>
          <w:w w:val="90"/>
        </w:rPr>
        <w:t xml:space="preserve"> </w:t>
      </w:r>
    </w:p>
    <w:p w14:paraId="2343CC69">
      <w:pPr>
        <w:pStyle w:val="7"/>
        <w:spacing w:before="34"/>
        <w:rPr>
          <w:rFonts w:ascii="Trebuchet MS"/>
          <w:b/>
        </w:rPr>
      </w:pPr>
    </w:p>
    <w:p w14:paraId="3C3055FC">
      <w:pPr>
        <w:pStyle w:val="7"/>
        <w:spacing w:line="252" w:lineRule="auto"/>
        <w:ind w:left="720" w:right="1268"/>
        <w:rPr>
          <w:rFonts w:ascii="Trebuchet MS"/>
        </w:rPr>
      </w:pPr>
      <w:r>
        <w:rPr>
          <w:rFonts w:ascii="Trebuchet MS"/>
          <w:w w:val="90"/>
        </w:rPr>
        <w:t>Cumple:</w:t>
      </w:r>
      <w:r>
        <w:rPr>
          <w:rFonts w:ascii="Trebuchet MS"/>
          <w:spacing w:val="-16"/>
          <w:w w:val="90"/>
        </w:rPr>
        <w:t xml:space="preserve"> </w:t>
      </w:r>
      <w:r>
        <w:rPr>
          <w:rFonts w:ascii="Trebuchet MS"/>
          <w:w w:val="90"/>
        </w:rPr>
        <w:t>Se</w:t>
      </w:r>
      <w:r>
        <w:rPr>
          <w:rFonts w:ascii="Trebuchet MS"/>
          <w:spacing w:val="-13"/>
          <w:w w:val="90"/>
        </w:rPr>
        <w:t xml:space="preserve"> </w:t>
      </w:r>
      <w:r>
        <w:rPr>
          <w:rFonts w:ascii="Trebuchet MS"/>
          <w:w w:val="90"/>
        </w:rPr>
        <w:t>ha</w:t>
      </w:r>
      <w:r>
        <w:rPr>
          <w:rFonts w:ascii="Trebuchet MS"/>
          <w:spacing w:val="-18"/>
          <w:w w:val="90"/>
        </w:rPr>
        <w:t xml:space="preserve"> </w:t>
      </w:r>
      <w:r>
        <w:rPr>
          <w:rFonts w:ascii="Trebuchet MS"/>
          <w:w w:val="90"/>
        </w:rPr>
        <w:t>integrado</w:t>
      </w:r>
      <w:r>
        <w:rPr>
          <w:rFonts w:ascii="Trebuchet MS"/>
          <w:spacing w:val="-14"/>
          <w:w w:val="90"/>
        </w:rPr>
        <w:t xml:space="preserve"> </w:t>
      </w:r>
      <w:r>
        <w:rPr>
          <w:rFonts w:ascii="Trebuchet MS"/>
          <w:w w:val="90"/>
        </w:rPr>
        <w:t>un</w:t>
      </w:r>
      <w:r>
        <w:rPr>
          <w:rFonts w:ascii="Trebuchet MS"/>
          <w:spacing w:val="-18"/>
          <w:w w:val="90"/>
        </w:rPr>
        <w:t xml:space="preserve"> </w:t>
      </w:r>
      <w:r>
        <w:rPr>
          <w:rFonts w:ascii="Trebuchet MS"/>
          <w:w w:val="90"/>
        </w:rPr>
        <w:t>sistema</w:t>
      </w:r>
      <w:r>
        <w:rPr>
          <w:rFonts w:ascii="Trebuchet MS"/>
          <w:spacing w:val="-15"/>
          <w:w w:val="90"/>
        </w:rPr>
        <w:t xml:space="preserve"> </w:t>
      </w:r>
      <w:r>
        <w:rPr>
          <w:rFonts w:ascii="Trebuchet MS"/>
          <w:w w:val="90"/>
        </w:rPr>
        <w:t>de</w:t>
      </w:r>
      <w:r>
        <w:rPr>
          <w:rFonts w:ascii="Trebuchet MS"/>
          <w:spacing w:val="-16"/>
          <w:w w:val="90"/>
        </w:rPr>
        <w:t xml:space="preserve"> </w:t>
      </w:r>
      <w:r>
        <w:rPr>
          <w:rFonts w:ascii="Trebuchet MS"/>
          <w:w w:val="90"/>
        </w:rPr>
        <w:t>logging</w:t>
      </w:r>
      <w:r>
        <w:rPr>
          <w:rFonts w:ascii="Trebuchet MS"/>
          <w:spacing w:val="-15"/>
          <w:w w:val="90"/>
        </w:rPr>
        <w:t xml:space="preserve"> </w:t>
      </w:r>
      <w:r>
        <w:rPr>
          <w:rFonts w:ascii="Trebuchet MS"/>
          <w:w w:val="90"/>
        </w:rPr>
        <w:t>eficiente</w:t>
      </w:r>
      <w:r>
        <w:rPr>
          <w:rFonts w:ascii="Trebuchet MS"/>
          <w:spacing w:val="-16"/>
          <w:w w:val="90"/>
        </w:rPr>
        <w:t xml:space="preserve"> </w:t>
      </w:r>
      <w:r>
        <w:rPr>
          <w:rFonts w:ascii="Trebuchet MS"/>
          <w:w w:val="90"/>
        </w:rPr>
        <w:t>con</w:t>
      </w:r>
      <w:r>
        <w:rPr>
          <w:rFonts w:ascii="Trebuchet MS"/>
          <w:spacing w:val="-15"/>
          <w:w w:val="90"/>
        </w:rPr>
        <w:t xml:space="preserve"> </w:t>
      </w:r>
      <w:r>
        <w:rPr>
          <w:rFonts w:ascii="Trebuchet MS"/>
          <w:w w:val="90"/>
        </w:rPr>
        <w:t>el</w:t>
      </w:r>
      <w:r>
        <w:rPr>
          <w:rFonts w:ascii="Trebuchet MS"/>
          <w:spacing w:val="-13"/>
          <w:w w:val="90"/>
        </w:rPr>
        <w:t xml:space="preserve"> </w:t>
      </w:r>
      <w:r>
        <w:rPr>
          <w:rFonts w:ascii="Trebuchet MS"/>
          <w:w w:val="90"/>
        </w:rPr>
        <w:t>uso</w:t>
      </w:r>
      <w:r>
        <w:rPr>
          <w:rFonts w:ascii="Trebuchet MS"/>
          <w:spacing w:val="-15"/>
          <w:w w:val="90"/>
        </w:rPr>
        <w:t xml:space="preserve"> </w:t>
      </w:r>
      <w:r>
        <w:rPr>
          <w:rFonts w:ascii="Trebuchet MS"/>
          <w:w w:val="90"/>
        </w:rPr>
        <w:t>de ILogger</w:t>
      </w:r>
      <w:r>
        <w:rPr>
          <w:rFonts w:ascii="Trebuchet MS"/>
          <w:spacing w:val="-4"/>
          <w:w w:val="90"/>
        </w:rPr>
        <w:t xml:space="preserve"> </w:t>
      </w:r>
      <w:r>
        <w:rPr>
          <w:rFonts w:ascii="Trebuchet MS"/>
          <w:w w:val="90"/>
        </w:rPr>
        <w:t>y</w:t>
      </w:r>
      <w:r>
        <w:rPr>
          <w:rFonts w:ascii="Trebuchet MS"/>
          <w:spacing w:val="-3"/>
          <w:w w:val="90"/>
        </w:rPr>
        <w:t xml:space="preserve"> </w:t>
      </w:r>
      <w:r>
        <w:rPr>
          <w:rFonts w:ascii="Trebuchet MS"/>
          <w:w w:val="90"/>
        </w:rPr>
        <w:t>el</w:t>
      </w:r>
      <w:r>
        <w:rPr>
          <w:rFonts w:ascii="Trebuchet MS"/>
          <w:spacing w:val="-3"/>
          <w:w w:val="90"/>
        </w:rPr>
        <w:t xml:space="preserve"> </w:t>
      </w:r>
      <w:r>
        <w:rPr>
          <w:rFonts w:ascii="Trebuchet MS"/>
          <w:w w:val="90"/>
        </w:rPr>
        <w:t>nivel</w:t>
      </w:r>
      <w:r>
        <w:rPr>
          <w:rFonts w:ascii="Trebuchet MS"/>
          <w:spacing w:val="-3"/>
          <w:w w:val="90"/>
        </w:rPr>
        <w:t xml:space="preserve"> </w:t>
      </w:r>
      <w:r>
        <w:rPr>
          <w:rFonts w:ascii="Trebuchet MS"/>
          <w:w w:val="90"/>
        </w:rPr>
        <w:t>de</w:t>
      </w:r>
      <w:r>
        <w:rPr>
          <w:rFonts w:ascii="Trebuchet MS"/>
          <w:spacing w:val="-3"/>
          <w:w w:val="90"/>
        </w:rPr>
        <w:t xml:space="preserve"> </w:t>
      </w:r>
      <w:r>
        <w:rPr>
          <w:rFonts w:ascii="Trebuchet MS"/>
          <w:w w:val="90"/>
        </w:rPr>
        <w:t>log</w:t>
      </w:r>
      <w:r>
        <w:rPr>
          <w:rFonts w:ascii="Trebuchet MS"/>
          <w:spacing w:val="-3"/>
          <w:w w:val="90"/>
        </w:rPr>
        <w:t xml:space="preserve"> </w:t>
      </w:r>
      <w:r>
        <w:rPr>
          <w:rFonts w:ascii="Trebuchet MS"/>
          <w:w w:val="90"/>
        </w:rPr>
        <w:t>adecuado</w:t>
      </w:r>
      <w:r>
        <w:rPr>
          <w:rFonts w:ascii="Trebuchet MS"/>
          <w:spacing w:val="-3"/>
          <w:w w:val="90"/>
        </w:rPr>
        <w:t xml:space="preserve"> </w:t>
      </w:r>
      <w:r>
        <w:rPr>
          <w:rFonts w:ascii="Trebuchet MS"/>
          <w:w w:val="90"/>
        </w:rPr>
        <w:t>para</w:t>
      </w:r>
      <w:r>
        <w:rPr>
          <w:rFonts w:ascii="Trebuchet MS"/>
          <w:spacing w:val="-6"/>
          <w:w w:val="90"/>
        </w:rPr>
        <w:t xml:space="preserve"> </w:t>
      </w:r>
      <w:r>
        <w:rPr>
          <w:rFonts w:ascii="Trebuchet MS"/>
          <w:w w:val="90"/>
        </w:rPr>
        <w:t>las</w:t>
      </w:r>
      <w:r>
        <w:rPr>
          <w:rFonts w:ascii="Trebuchet MS"/>
          <w:spacing w:val="-6"/>
          <w:w w:val="90"/>
        </w:rPr>
        <w:t xml:space="preserve"> </w:t>
      </w:r>
      <w:r>
        <w:rPr>
          <w:rFonts w:ascii="Trebuchet MS"/>
          <w:w w:val="90"/>
        </w:rPr>
        <w:t>diferentes</w:t>
      </w:r>
      <w:r>
        <w:rPr>
          <w:rFonts w:ascii="Trebuchet MS"/>
          <w:spacing w:val="-2"/>
          <w:w w:val="90"/>
        </w:rPr>
        <w:t xml:space="preserve"> </w:t>
      </w:r>
      <w:r>
        <w:rPr>
          <w:rFonts w:ascii="Trebuchet MS"/>
          <w:w w:val="90"/>
        </w:rPr>
        <w:t>situaciones.</w:t>
      </w:r>
    </w:p>
    <w:p w14:paraId="1775CA12">
      <w:pPr>
        <w:pStyle w:val="7"/>
        <w:spacing w:after="0" w:line="252" w:lineRule="auto"/>
        <w:rPr>
          <w:rFonts w:ascii="Trebuchet MS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299BADF2">
      <w:pPr>
        <w:pStyle w:val="7"/>
        <w:rPr>
          <w:rFonts w:ascii="Trebuchet MS"/>
          <w:sz w:val="36"/>
        </w:rPr>
      </w:pPr>
      <w:r>
        <w:rPr>
          <w:rFonts w:ascii="Trebuchet MS"/>
          <w:sz w:val="36"/>
        </w:rPr>
        <w:drawing>
          <wp:anchor distT="0" distB="0" distL="0" distR="0" simplePos="0" relativeHeight="251677696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18B6A">
      <w:pPr>
        <w:pStyle w:val="7"/>
        <w:rPr>
          <w:rFonts w:ascii="Trebuchet MS"/>
          <w:sz w:val="36"/>
        </w:rPr>
      </w:pPr>
    </w:p>
    <w:p w14:paraId="7ADBEA04">
      <w:pPr>
        <w:pStyle w:val="7"/>
        <w:rPr>
          <w:rFonts w:ascii="Trebuchet MS"/>
          <w:sz w:val="36"/>
        </w:rPr>
      </w:pPr>
    </w:p>
    <w:p w14:paraId="1C175308">
      <w:pPr>
        <w:pStyle w:val="7"/>
        <w:rPr>
          <w:rFonts w:ascii="Trebuchet MS"/>
          <w:sz w:val="36"/>
        </w:rPr>
      </w:pPr>
    </w:p>
    <w:p w14:paraId="572E57CE">
      <w:pPr>
        <w:pStyle w:val="7"/>
        <w:rPr>
          <w:rFonts w:ascii="Trebuchet MS"/>
          <w:sz w:val="36"/>
        </w:rPr>
      </w:pPr>
    </w:p>
    <w:p w14:paraId="09E4D60B">
      <w:pPr>
        <w:pStyle w:val="7"/>
        <w:rPr>
          <w:rFonts w:ascii="Trebuchet MS"/>
          <w:sz w:val="36"/>
        </w:rPr>
      </w:pPr>
    </w:p>
    <w:p w14:paraId="395AEF6D">
      <w:pPr>
        <w:pStyle w:val="7"/>
        <w:spacing w:before="135"/>
        <w:rPr>
          <w:rFonts w:ascii="Trebuchet MS"/>
          <w:sz w:val="36"/>
        </w:rPr>
      </w:pPr>
    </w:p>
    <w:p w14:paraId="365D0ABD">
      <w:pPr>
        <w:pStyle w:val="2"/>
        <w:numPr>
          <w:ilvl w:val="0"/>
          <w:numId w:val="15"/>
        </w:numPr>
        <w:tabs>
          <w:tab w:val="left" w:pos="518"/>
        </w:tabs>
        <w:spacing w:before="0" w:after="0" w:line="240" w:lineRule="auto"/>
        <w:ind w:left="518" w:right="0" w:hanging="518"/>
        <w:jc w:val="left"/>
        <w:rPr>
          <w:color w:val="092F41"/>
          <w:sz w:val="34"/>
        </w:rPr>
      </w:pPr>
      <w:r>
        <w:rPr>
          <w:color w:val="092F41"/>
          <w:spacing w:val="-2"/>
        </w:rPr>
        <w:t>desarrollo</w:t>
      </w:r>
    </w:p>
    <w:p w14:paraId="78441F5A">
      <w:pPr>
        <w:spacing w:before="20" w:line="880" w:lineRule="atLeast"/>
        <w:ind w:left="0" w:right="6479" w:firstLine="0"/>
        <w:jc w:val="left"/>
        <w:rPr>
          <w:rFonts w:ascii="Calibri"/>
          <w:b/>
          <w:sz w:val="36"/>
        </w:rPr>
      </w:pPr>
      <w:r>
        <w:rPr>
          <w:rFonts w:ascii="Calibri"/>
          <w:b/>
          <w:color w:val="092F41"/>
          <w:sz w:val="36"/>
        </w:rPr>
        <w:t>Bitacora</w:t>
      </w:r>
      <w:r>
        <w:rPr>
          <w:rFonts w:ascii="Calibri"/>
          <w:b/>
          <w:color w:val="092F41"/>
          <w:spacing w:val="-19"/>
          <w:sz w:val="36"/>
        </w:rPr>
        <w:t xml:space="preserve"> </w:t>
      </w:r>
      <w:r>
        <w:rPr>
          <w:rFonts w:ascii="Calibri"/>
          <w:b/>
          <w:color w:val="092F41"/>
          <w:sz w:val="36"/>
        </w:rPr>
        <w:t>de</w:t>
      </w:r>
      <w:r>
        <w:rPr>
          <w:rFonts w:ascii="Calibri"/>
          <w:b/>
          <w:color w:val="092F41"/>
          <w:spacing w:val="-20"/>
          <w:sz w:val="36"/>
        </w:rPr>
        <w:t xml:space="preserve"> </w:t>
      </w:r>
      <w:r>
        <w:rPr>
          <w:rFonts w:ascii="Calibri"/>
          <w:b/>
          <w:color w:val="092F41"/>
          <w:sz w:val="36"/>
        </w:rPr>
        <w:t xml:space="preserve">Desarrollo </w:t>
      </w:r>
      <w:r>
        <w:rPr>
          <w:rFonts w:ascii="Calibri"/>
          <w:b/>
          <w:sz w:val="36"/>
        </w:rPr>
        <w:t>Click up</w:t>
      </w:r>
    </w:p>
    <w:p w14:paraId="5B323C73">
      <w:pPr>
        <w:pStyle w:val="4"/>
        <w:spacing w:before="339"/>
        <w:rPr>
          <w:b w:val="0"/>
        </w:rPr>
      </w:pPr>
      <w:r>
        <w:rPr>
          <w:w w:val="90"/>
        </w:rPr>
        <w:t>Descripción</w:t>
      </w:r>
      <w:r>
        <w:rPr>
          <w:spacing w:val="-6"/>
        </w:rPr>
        <w:t xml:space="preserve"> </w:t>
      </w:r>
      <w:r>
        <w:rPr>
          <w:w w:val="90"/>
        </w:rPr>
        <w:t>del</w:t>
      </w:r>
      <w:r>
        <w:rPr>
          <w:spacing w:val="-4"/>
        </w:rPr>
        <w:t xml:space="preserve"> </w:t>
      </w:r>
      <w:r>
        <w:rPr>
          <w:w w:val="90"/>
        </w:rPr>
        <w:t>Proceso</w:t>
      </w:r>
      <w:r>
        <w:rPr>
          <w:spacing w:val="-4"/>
        </w:rPr>
        <w:t xml:space="preserve"> </w:t>
      </w:r>
      <w:r>
        <w:rPr>
          <w:w w:val="90"/>
        </w:rPr>
        <w:t>de</w:t>
      </w:r>
      <w:r>
        <w:rPr>
          <w:spacing w:val="-6"/>
        </w:rPr>
        <w:t xml:space="preserve"> </w:t>
      </w:r>
      <w:r>
        <w:rPr>
          <w:spacing w:val="-2"/>
          <w:w w:val="90"/>
        </w:rPr>
        <w:t>Desarrollo</w:t>
      </w:r>
      <w:r>
        <w:rPr>
          <w:b w:val="0"/>
          <w:spacing w:val="-2"/>
          <w:w w:val="90"/>
        </w:rPr>
        <w:t>:</w:t>
      </w:r>
    </w:p>
    <w:p w14:paraId="330C731E">
      <w:pPr>
        <w:pStyle w:val="7"/>
        <w:spacing w:before="16" w:line="252" w:lineRule="auto"/>
        <w:ind w:right="1268"/>
        <w:rPr>
          <w:rFonts w:ascii="Trebuchet MS" w:hAnsi="Trebuchet MS"/>
        </w:rPr>
      </w:pPr>
      <w:r>
        <w:rPr>
          <w:rFonts w:ascii="Trebuchet MS" w:hAnsi="Trebuchet MS"/>
          <w:w w:val="90"/>
        </w:rPr>
        <w:t>Para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gestionar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el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progreso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del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proyecto,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utilizamos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ClickUp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como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herramienta principal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para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asignar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y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hacer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seguimiento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a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las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tareas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cada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integrante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del equipo.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A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través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este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sistema,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cada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miembro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del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equipo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recibe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una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tarea específica,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que se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asigna y visualiza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en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el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tablero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de ClickUp.</w:t>
      </w:r>
    </w:p>
    <w:p w14:paraId="247E4E9F">
      <w:pPr>
        <w:pStyle w:val="7"/>
        <w:spacing w:before="3" w:line="252" w:lineRule="auto"/>
        <w:ind w:right="1112"/>
        <w:rPr>
          <w:rFonts w:ascii="Trebuchet MS" w:hAnsi="Trebuchet MS"/>
        </w:rPr>
      </w:pPr>
      <w:r>
        <w:rPr>
          <w:rFonts w:ascii="Trebuchet MS" w:hAnsi="Trebuchet MS"/>
          <w:w w:val="90"/>
        </w:rPr>
        <w:t>Realizamos sprints diarios (daily stand-ups), donde cada integrante del equipo informa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sobre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el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avance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su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tarea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asignada.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Durante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estos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sprints,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se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discute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si alguna tarea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ha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presentado errores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o si no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ha sido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completada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dentro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del plazo estipulado.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En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caso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que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un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miembro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no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logre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terminar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su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tarea,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se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reasignara. Además, llevamos un seguimiento constante de los errores y de cualquier impedimento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que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se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presente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durante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el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desarrollo.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esta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manera,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aseguramos que el proyecto avanza de manera eficiente y que todos los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 xml:space="preserve">miembros se </w:t>
      </w:r>
      <w:r>
        <w:rPr>
          <w:rFonts w:ascii="Trebuchet MS" w:hAnsi="Trebuchet MS"/>
          <w:spacing w:val="-8"/>
        </w:rPr>
        <w:t>mantienen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alineados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8"/>
        </w:rPr>
        <w:t>con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los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8"/>
        </w:rPr>
        <w:t>objetivos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8"/>
        </w:rPr>
        <w:t>y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plazos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establecidos.</w:t>
      </w:r>
    </w:p>
    <w:p w14:paraId="18D615FA">
      <w:pPr>
        <w:pStyle w:val="7"/>
        <w:spacing w:before="89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1419225</wp:posOffset>
            </wp:positionH>
            <wp:positionV relativeFrom="paragraph">
              <wp:posOffset>219075</wp:posOffset>
            </wp:positionV>
            <wp:extent cx="5895975" cy="860425"/>
            <wp:effectExtent l="0" t="0" r="0" b="0"/>
            <wp:wrapTopAndBottom/>
            <wp:docPr id="55" name="Imag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085" cy="86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2DACA">
      <w:pPr>
        <w:pStyle w:val="7"/>
        <w:spacing w:after="0"/>
        <w:rPr>
          <w:rFonts w:ascii="Trebuchet MS"/>
          <w:sz w:val="20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5CFA91AF">
      <w:pPr>
        <w:pStyle w:val="7"/>
        <w:rPr>
          <w:rFonts w:ascii="Trebuchet MS"/>
          <w:sz w:val="36"/>
        </w:rPr>
      </w:pPr>
      <w:r>
        <w:rPr>
          <w:rFonts w:ascii="Trebuchet MS"/>
          <w:sz w:val="36"/>
        </w:rPr>
        <w:drawing>
          <wp:anchor distT="0" distB="0" distL="0" distR="0" simplePos="0" relativeHeight="251677696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56" name="Imag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9C8662">
      <w:pPr>
        <w:pStyle w:val="7"/>
        <w:rPr>
          <w:rFonts w:ascii="Trebuchet MS"/>
          <w:sz w:val="36"/>
        </w:rPr>
      </w:pPr>
    </w:p>
    <w:p w14:paraId="4255DEE7">
      <w:pPr>
        <w:pStyle w:val="7"/>
        <w:rPr>
          <w:rFonts w:ascii="Trebuchet MS"/>
          <w:sz w:val="36"/>
        </w:rPr>
      </w:pPr>
    </w:p>
    <w:p w14:paraId="487940AB">
      <w:pPr>
        <w:pStyle w:val="7"/>
        <w:spacing w:before="70"/>
        <w:rPr>
          <w:rFonts w:ascii="Trebuchet MS"/>
          <w:sz w:val="36"/>
        </w:rPr>
      </w:pPr>
    </w:p>
    <w:p w14:paraId="7E2539AF">
      <w:pPr>
        <w:pStyle w:val="2"/>
        <w:spacing w:before="1"/>
        <w:rPr>
          <w:rFonts w:ascii="Calibri"/>
        </w:rPr>
      </w:pPr>
      <w:r>
        <w:rPr>
          <w:rFonts w:ascii="Calibri"/>
          <w:color w:val="092F41"/>
        </w:rPr>
        <w:t>Capturas</w:t>
      </w:r>
      <w:r>
        <w:rPr>
          <w:rFonts w:ascii="Calibri"/>
          <w:color w:val="092F41"/>
          <w:spacing w:val="-1"/>
        </w:rPr>
        <w:t xml:space="preserve"> </w:t>
      </w:r>
      <w:r>
        <w:rPr>
          <w:rFonts w:ascii="Calibri"/>
          <w:color w:val="092F41"/>
        </w:rPr>
        <w:t>o</w:t>
      </w:r>
      <w:r>
        <w:rPr>
          <w:rFonts w:ascii="Calibri"/>
          <w:color w:val="092F41"/>
          <w:spacing w:val="1"/>
        </w:rPr>
        <w:t xml:space="preserve"> </w:t>
      </w:r>
      <w:r>
        <w:rPr>
          <w:rFonts w:ascii="Calibri"/>
          <w:color w:val="092F41"/>
        </w:rPr>
        <w:t>logs</w:t>
      </w:r>
      <w:r>
        <w:rPr>
          <w:rFonts w:ascii="Calibri"/>
          <w:color w:val="092F41"/>
          <w:spacing w:val="-3"/>
        </w:rPr>
        <w:t xml:space="preserve"> </w:t>
      </w:r>
      <w:r>
        <w:rPr>
          <w:rFonts w:ascii="Calibri"/>
          <w:color w:val="092F41"/>
        </w:rPr>
        <w:t>de</w:t>
      </w:r>
      <w:r>
        <w:rPr>
          <w:rFonts w:ascii="Calibri"/>
          <w:color w:val="092F41"/>
          <w:spacing w:val="-2"/>
        </w:rPr>
        <w:t xml:space="preserve"> </w:t>
      </w:r>
      <w:r>
        <w:rPr>
          <w:rFonts w:ascii="Calibri"/>
          <w:color w:val="092F41"/>
        </w:rPr>
        <w:t xml:space="preserve">pruebas </w:t>
      </w:r>
      <w:r>
        <w:rPr>
          <w:rFonts w:ascii="Calibri"/>
          <w:color w:val="092F41"/>
          <w:spacing w:val="-2"/>
        </w:rPr>
        <w:t>locales</w:t>
      </w:r>
    </w:p>
    <w:p w14:paraId="15801F27">
      <w:pPr>
        <w:pStyle w:val="4"/>
        <w:spacing w:before="338"/>
        <w:rPr>
          <w:b w:val="0"/>
        </w:rPr>
      </w:pPr>
      <w:r>
        <w:rPr>
          <w:w w:val="90"/>
        </w:rPr>
        <w:t>Descripción</w:t>
      </w:r>
      <w:r>
        <w:rPr>
          <w:spacing w:val="-6"/>
        </w:rPr>
        <w:t xml:space="preserve"> </w:t>
      </w:r>
      <w:r>
        <w:rPr>
          <w:w w:val="90"/>
        </w:rPr>
        <w:t>del</w:t>
      </w:r>
      <w:r>
        <w:rPr>
          <w:spacing w:val="-4"/>
        </w:rPr>
        <w:t xml:space="preserve"> </w:t>
      </w:r>
      <w:r>
        <w:rPr>
          <w:w w:val="90"/>
        </w:rPr>
        <w:t>Proceso</w:t>
      </w:r>
      <w:r>
        <w:rPr>
          <w:spacing w:val="-4"/>
        </w:rPr>
        <w:t xml:space="preserve"> </w:t>
      </w:r>
      <w:r>
        <w:rPr>
          <w:w w:val="90"/>
        </w:rPr>
        <w:t>de</w:t>
      </w:r>
      <w:r>
        <w:rPr>
          <w:spacing w:val="-6"/>
        </w:rPr>
        <w:t xml:space="preserve"> </w:t>
      </w:r>
      <w:r>
        <w:rPr>
          <w:spacing w:val="-2"/>
          <w:w w:val="90"/>
        </w:rPr>
        <w:t>Desarrollo</w:t>
      </w:r>
      <w:r>
        <w:rPr>
          <w:b w:val="0"/>
          <w:spacing w:val="-2"/>
          <w:w w:val="90"/>
        </w:rPr>
        <w:t>:</w:t>
      </w:r>
    </w:p>
    <w:p w14:paraId="11051455">
      <w:pPr>
        <w:pStyle w:val="7"/>
        <w:spacing w:before="19" w:line="252" w:lineRule="auto"/>
        <w:ind w:right="1268"/>
        <w:rPr>
          <w:rFonts w:ascii="Trebuchet MS" w:hAnsi="Trebuchet MS"/>
        </w:rPr>
      </w:pPr>
      <w:r>
        <w:rPr>
          <w:rFonts w:ascii="Trebuchet MS" w:hAnsi="Trebuchet MS"/>
          <w:w w:val="90"/>
        </w:rPr>
        <w:t>En nuestro proceso de desarrollo, implementamos logs de seguimiento para registrar y monitorear los errores que puedan surgir cuando añadimos nuevos campos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o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funcionalidades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al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código.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Esta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práctica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nos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permite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tener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un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registro detallado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las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fallas,</w:t>
      </w:r>
      <w:r>
        <w:rPr>
          <w:rFonts w:ascii="Trebuchet MS" w:hAnsi="Trebuchet MS"/>
          <w:spacing w:val="-2"/>
          <w:w w:val="90"/>
        </w:rPr>
        <w:t xml:space="preserve"> </w:t>
      </w:r>
      <w:r>
        <w:rPr>
          <w:rFonts w:ascii="Trebuchet MS" w:hAnsi="Trebuchet MS"/>
          <w:w w:val="90"/>
        </w:rPr>
        <w:t>facilitando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5"/>
          <w:w w:val="90"/>
        </w:rPr>
        <w:t xml:space="preserve"> </w:t>
      </w:r>
      <w:r>
        <w:rPr>
          <w:rFonts w:ascii="Trebuchet MS" w:hAnsi="Trebuchet MS"/>
          <w:w w:val="90"/>
        </w:rPr>
        <w:t>identificación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y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resolución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 xml:space="preserve">problemas </w:t>
      </w:r>
      <w:r>
        <w:rPr>
          <w:rFonts w:ascii="Trebuchet MS" w:hAnsi="Trebuchet MS"/>
          <w:spacing w:val="-2"/>
        </w:rPr>
        <w:t>rápidamente.</w:t>
      </w:r>
    </w:p>
    <w:p w14:paraId="2E8B99CB">
      <w:pPr>
        <w:pStyle w:val="7"/>
        <w:spacing w:before="2" w:line="252" w:lineRule="auto"/>
        <w:ind w:right="1268"/>
        <w:rPr>
          <w:rFonts w:ascii="Trebuchet MS" w:hAnsi="Trebuchet MS"/>
        </w:rPr>
      </w:pPr>
      <w:r>
        <w:rPr>
          <w:rFonts w:ascii="Trebuchet MS" w:hAnsi="Trebuchet MS"/>
          <w:w w:val="90"/>
        </w:rPr>
        <w:t>Cada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vez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que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se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implementa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una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nueva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función,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el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sistema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genera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un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log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con información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sobre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el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error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ocurrido,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como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en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el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siguiente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ejemplo:</w:t>
      </w:r>
    </w:p>
    <w:p w14:paraId="2EB368A1">
      <w:pPr>
        <w:pStyle w:val="7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5895975" cy="381000"/>
            <wp:effectExtent l="0" t="0" r="0" b="0"/>
            <wp:docPr id="57" name="Imag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428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D871">
      <w:pPr>
        <w:pStyle w:val="7"/>
        <w:spacing w:before="120"/>
        <w:rPr>
          <w:rFonts w:ascii="Trebuchet MS"/>
        </w:rPr>
      </w:pPr>
    </w:p>
    <w:p w14:paraId="7C19CB61">
      <w:pPr>
        <w:pStyle w:val="2"/>
        <w:rPr>
          <w:rFonts w:ascii="Calibri" w:hAnsi="Calibri"/>
        </w:rPr>
      </w:pPr>
      <w:r>
        <w:rPr>
          <w:rFonts w:ascii="Calibri" w:hAnsi="Calibri"/>
          <w:color w:val="092F41"/>
        </w:rPr>
        <w:t>Referencias</w:t>
      </w:r>
      <w:r>
        <w:rPr>
          <w:rFonts w:ascii="Calibri" w:hAnsi="Calibri"/>
          <w:color w:val="092F41"/>
          <w:spacing w:val="-5"/>
        </w:rPr>
        <w:t xml:space="preserve"> </w:t>
      </w:r>
      <w:r>
        <w:rPr>
          <w:rFonts w:ascii="Calibri" w:hAnsi="Calibri"/>
          <w:color w:val="092F41"/>
          <w:spacing w:val="-2"/>
        </w:rPr>
        <w:t>técnicas</w:t>
      </w:r>
    </w:p>
    <w:p w14:paraId="5CE0B540">
      <w:pPr>
        <w:pStyle w:val="7"/>
        <w:spacing w:before="342" w:line="252" w:lineRule="auto"/>
        <w:ind w:right="1268"/>
        <w:rPr>
          <w:rFonts w:ascii="Trebuchet MS" w:hAnsi="Trebuchet MS"/>
        </w:rPr>
      </w:pPr>
      <w:r>
        <w:rPr>
          <w:rFonts w:ascii="Trebuchet MS" w:hAnsi="Trebuchet MS"/>
          <w:b/>
          <w:w w:val="90"/>
        </w:rPr>
        <w:t xml:space="preserve">Descripción del Proceso de Desarrollo: </w:t>
      </w:r>
      <w:r>
        <w:rPr>
          <w:rFonts w:ascii="Trebuchet MS" w:hAnsi="Trebuchet MS"/>
          <w:w w:val="90"/>
        </w:rPr>
        <w:t>Generalmente, recurrimos a la inteligencia</w:t>
      </w:r>
      <w:r>
        <w:rPr>
          <w:rFonts w:ascii="Trebuchet MS" w:hAnsi="Trebuchet MS"/>
          <w:spacing w:val="-25"/>
          <w:w w:val="90"/>
        </w:rPr>
        <w:t xml:space="preserve"> </w:t>
      </w:r>
      <w:r>
        <w:rPr>
          <w:rFonts w:ascii="Trebuchet MS" w:hAnsi="Trebuchet MS"/>
          <w:w w:val="90"/>
        </w:rPr>
        <w:t>artificial</w:t>
      </w:r>
      <w:r>
        <w:rPr>
          <w:rFonts w:ascii="Trebuchet MS" w:hAnsi="Trebuchet MS"/>
          <w:spacing w:val="-21"/>
          <w:w w:val="90"/>
        </w:rPr>
        <w:t xml:space="preserve"> </w:t>
      </w:r>
      <w:r>
        <w:rPr>
          <w:rFonts w:ascii="Trebuchet MS" w:hAnsi="Trebuchet MS"/>
          <w:w w:val="90"/>
        </w:rPr>
        <w:t>como</w:t>
      </w:r>
      <w:r>
        <w:rPr>
          <w:rFonts w:ascii="Trebuchet MS" w:hAnsi="Trebuchet MS"/>
          <w:spacing w:val="-24"/>
          <w:w w:val="90"/>
        </w:rPr>
        <w:t xml:space="preserve"> </w:t>
      </w:r>
      <w:r>
        <w:rPr>
          <w:rFonts w:ascii="Trebuchet MS" w:hAnsi="Trebuchet MS"/>
          <w:w w:val="90"/>
        </w:rPr>
        <w:t>una</w:t>
      </w:r>
      <w:r>
        <w:rPr>
          <w:rFonts w:ascii="Trebuchet MS" w:hAnsi="Trebuchet MS"/>
          <w:spacing w:val="-22"/>
          <w:w w:val="90"/>
        </w:rPr>
        <w:t xml:space="preserve"> </w:t>
      </w:r>
      <w:r>
        <w:rPr>
          <w:rFonts w:ascii="Trebuchet MS" w:hAnsi="Trebuchet MS"/>
          <w:w w:val="90"/>
        </w:rPr>
        <w:t>primera</w:t>
      </w:r>
      <w:r>
        <w:rPr>
          <w:rFonts w:ascii="Trebuchet MS" w:hAnsi="Trebuchet MS"/>
          <w:spacing w:val="-25"/>
          <w:w w:val="90"/>
        </w:rPr>
        <w:t xml:space="preserve"> </w:t>
      </w:r>
      <w:r>
        <w:rPr>
          <w:rFonts w:ascii="Trebuchet MS" w:hAnsi="Trebuchet MS"/>
          <w:w w:val="90"/>
        </w:rPr>
        <w:t>línea</w:t>
      </w:r>
      <w:r>
        <w:rPr>
          <w:rFonts w:ascii="Trebuchet MS" w:hAnsi="Trebuchet MS"/>
          <w:spacing w:val="-22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24"/>
          <w:w w:val="90"/>
        </w:rPr>
        <w:t xml:space="preserve"> </w:t>
      </w:r>
      <w:r>
        <w:rPr>
          <w:rFonts w:ascii="Trebuchet MS" w:hAnsi="Trebuchet MS"/>
          <w:w w:val="90"/>
        </w:rPr>
        <w:t>apoyo</w:t>
      </w:r>
      <w:r>
        <w:rPr>
          <w:rFonts w:ascii="Trebuchet MS" w:hAnsi="Trebuchet MS"/>
          <w:spacing w:val="-22"/>
          <w:w w:val="90"/>
        </w:rPr>
        <w:t xml:space="preserve"> </w:t>
      </w:r>
      <w:r>
        <w:rPr>
          <w:rFonts w:ascii="Trebuchet MS" w:hAnsi="Trebuchet MS"/>
          <w:w w:val="90"/>
        </w:rPr>
        <w:t>para</w:t>
      </w:r>
      <w:r>
        <w:rPr>
          <w:rFonts w:ascii="Trebuchet MS" w:hAnsi="Trebuchet MS"/>
          <w:spacing w:val="-23"/>
          <w:w w:val="90"/>
        </w:rPr>
        <w:t xml:space="preserve"> </w:t>
      </w:r>
      <w:r>
        <w:rPr>
          <w:rFonts w:ascii="Trebuchet MS" w:hAnsi="Trebuchet MS"/>
          <w:w w:val="90"/>
        </w:rPr>
        <w:t>resolver</w:t>
      </w:r>
      <w:r>
        <w:rPr>
          <w:rFonts w:ascii="Trebuchet MS" w:hAnsi="Trebuchet MS"/>
          <w:spacing w:val="-24"/>
          <w:w w:val="90"/>
        </w:rPr>
        <w:t xml:space="preserve"> </w:t>
      </w:r>
      <w:r>
        <w:rPr>
          <w:rFonts w:ascii="Trebuchet MS" w:hAnsi="Trebuchet MS"/>
          <w:w w:val="90"/>
        </w:rPr>
        <w:t>problemas durante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el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desarrollo.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Sin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embargo,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también</w:t>
      </w:r>
      <w:r>
        <w:rPr>
          <w:rFonts w:ascii="Trebuchet MS" w:hAnsi="Trebuchet MS"/>
          <w:spacing w:val="-1"/>
          <w:w w:val="90"/>
        </w:rPr>
        <w:t xml:space="preserve"> </w:t>
      </w:r>
      <w:r>
        <w:rPr>
          <w:rFonts w:ascii="Trebuchet MS" w:hAnsi="Trebuchet MS"/>
          <w:w w:val="90"/>
        </w:rPr>
        <w:t>consultamos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videos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YouTube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 xml:space="preserve">y </w:t>
      </w:r>
      <w:r>
        <w:rPr>
          <w:rFonts w:ascii="Trebuchet MS" w:hAnsi="Trebuchet MS"/>
          <w:spacing w:val="-6"/>
        </w:rPr>
        <w:t>otros</w:t>
      </w:r>
      <w:r>
        <w:rPr>
          <w:rFonts w:ascii="Trebuchet MS" w:hAnsi="Trebuchet MS"/>
          <w:spacing w:val="-33"/>
        </w:rPr>
        <w:t xml:space="preserve"> </w:t>
      </w:r>
      <w:r>
        <w:rPr>
          <w:rFonts w:ascii="Trebuchet MS" w:hAnsi="Trebuchet MS"/>
          <w:spacing w:val="-6"/>
        </w:rPr>
        <w:t>recursos</w:t>
      </w:r>
      <w:r>
        <w:rPr>
          <w:rFonts w:ascii="Trebuchet MS" w:hAnsi="Trebuchet MS"/>
          <w:spacing w:val="-33"/>
        </w:rPr>
        <w:t xml:space="preserve"> </w:t>
      </w:r>
      <w:r>
        <w:rPr>
          <w:rFonts w:ascii="Trebuchet MS" w:hAnsi="Trebuchet MS"/>
          <w:spacing w:val="-6"/>
        </w:rPr>
        <w:t>en</w:t>
      </w:r>
      <w:r>
        <w:rPr>
          <w:rFonts w:ascii="Trebuchet MS" w:hAnsi="Trebuchet MS"/>
          <w:spacing w:val="-32"/>
        </w:rPr>
        <w:t xml:space="preserve"> </w:t>
      </w:r>
      <w:r>
        <w:rPr>
          <w:rFonts w:ascii="Trebuchet MS" w:hAnsi="Trebuchet MS"/>
          <w:spacing w:val="-6"/>
        </w:rPr>
        <w:t>línea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6"/>
        </w:rPr>
        <w:t>para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6"/>
        </w:rPr>
        <w:t>asegurarnos</w:t>
      </w:r>
      <w:r>
        <w:rPr>
          <w:rFonts w:ascii="Trebuchet MS" w:hAnsi="Trebuchet MS"/>
          <w:spacing w:val="-33"/>
        </w:rPr>
        <w:t xml:space="preserve"> </w:t>
      </w:r>
      <w:r>
        <w:rPr>
          <w:rFonts w:ascii="Trebuchet MS" w:hAnsi="Trebuchet MS"/>
          <w:spacing w:val="-6"/>
        </w:rPr>
        <w:t>de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6"/>
        </w:rPr>
        <w:t>que</w:t>
      </w:r>
      <w:r>
        <w:rPr>
          <w:rFonts w:ascii="Trebuchet MS" w:hAnsi="Trebuchet MS"/>
          <w:spacing w:val="-32"/>
        </w:rPr>
        <w:t xml:space="preserve"> </w:t>
      </w:r>
      <w:r>
        <w:rPr>
          <w:rFonts w:ascii="Trebuchet MS" w:hAnsi="Trebuchet MS"/>
          <w:spacing w:val="-6"/>
        </w:rPr>
        <w:t>las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6"/>
        </w:rPr>
        <w:t>soluciones</w:t>
      </w:r>
      <w:r>
        <w:rPr>
          <w:rFonts w:ascii="Trebuchet MS" w:hAnsi="Trebuchet MS"/>
          <w:spacing w:val="-35"/>
        </w:rPr>
        <w:t xml:space="preserve"> </w:t>
      </w:r>
      <w:r>
        <w:rPr>
          <w:rFonts w:ascii="Trebuchet MS" w:hAnsi="Trebuchet MS"/>
          <w:spacing w:val="-6"/>
        </w:rPr>
        <w:t>que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6"/>
        </w:rPr>
        <w:t xml:space="preserve">estamos </w:t>
      </w:r>
      <w:r>
        <w:rPr>
          <w:rFonts w:ascii="Trebuchet MS" w:hAnsi="Trebuchet MS"/>
          <w:w w:val="90"/>
        </w:rPr>
        <w:t>implementando sean correctas y estén alineadas con las mejores prácticas.</w:t>
      </w:r>
    </w:p>
    <w:p w14:paraId="150952CE">
      <w:pPr>
        <w:pStyle w:val="7"/>
        <w:spacing w:before="2" w:line="252" w:lineRule="auto"/>
        <w:ind w:right="1112"/>
        <w:rPr>
          <w:rFonts w:ascii="Trebuchet MS" w:hAnsi="Trebuchet MS"/>
        </w:rPr>
      </w:pPr>
      <w:r>
        <w:rPr>
          <w:rFonts w:ascii="Trebuchet MS" w:hAnsi="Trebuchet MS"/>
          <w:spacing w:val="-8"/>
        </w:rPr>
        <w:t>Además,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ponemos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en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práctica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8"/>
        </w:rPr>
        <w:t>lo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8"/>
        </w:rPr>
        <w:t>aprendido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8"/>
        </w:rPr>
        <w:t>en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8"/>
        </w:rPr>
        <w:t>clase,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aplicando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8"/>
        </w:rPr>
        <w:t>los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conceptos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y soluciones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8"/>
        </w:rPr>
        <w:t>a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8"/>
        </w:rPr>
        <w:t>los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8"/>
        </w:rPr>
        <w:t>problemas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8"/>
        </w:rPr>
        <w:t>reales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8"/>
        </w:rPr>
        <w:t>que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8"/>
        </w:rPr>
        <w:t>encontramos.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  <w:spacing w:val="-8"/>
        </w:rPr>
        <w:t>Para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8"/>
        </w:rPr>
        <w:t>encontrar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8"/>
        </w:rPr>
        <w:t xml:space="preserve">soluciones </w:t>
      </w:r>
      <w:r>
        <w:rPr>
          <w:rFonts w:ascii="Trebuchet MS" w:hAnsi="Trebuchet MS"/>
          <w:w w:val="90"/>
        </w:rPr>
        <w:t>más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efectivas,</w:t>
      </w:r>
      <w:r>
        <w:rPr>
          <w:rFonts w:ascii="Trebuchet MS" w:hAnsi="Trebuchet MS"/>
          <w:spacing w:val="-4"/>
          <w:w w:val="90"/>
        </w:rPr>
        <w:t xml:space="preserve"> </w:t>
      </w:r>
      <w:r>
        <w:rPr>
          <w:rFonts w:ascii="Trebuchet MS" w:hAnsi="Trebuchet MS"/>
          <w:w w:val="90"/>
        </w:rPr>
        <w:t>dialogamos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con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otros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compañeros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e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instructores,</w:t>
      </w:r>
      <w:r>
        <w:rPr>
          <w:rFonts w:ascii="Trebuchet MS" w:hAnsi="Trebuchet MS"/>
          <w:spacing w:val="-3"/>
          <w:w w:val="90"/>
        </w:rPr>
        <w:t xml:space="preserve"> </w:t>
      </w:r>
      <w:r>
        <w:rPr>
          <w:rFonts w:ascii="Trebuchet MS" w:hAnsi="Trebuchet MS"/>
          <w:w w:val="90"/>
        </w:rPr>
        <w:t>ya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que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compartir experiencias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nos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permite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saber</w:t>
      </w:r>
      <w:r>
        <w:rPr>
          <w:rFonts w:ascii="Trebuchet MS" w:hAnsi="Trebuchet MS"/>
          <w:spacing w:val="-10"/>
          <w:w w:val="90"/>
        </w:rPr>
        <w:t xml:space="preserve"> </w:t>
      </w:r>
      <w:r>
        <w:rPr>
          <w:rFonts w:ascii="Trebuchet MS" w:hAnsi="Trebuchet MS"/>
          <w:w w:val="90"/>
        </w:rPr>
        <w:t>si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ellos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han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enfrentado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problemas</w:t>
      </w:r>
      <w:r>
        <w:rPr>
          <w:rFonts w:ascii="Trebuchet MS" w:hAnsi="Trebuchet MS"/>
          <w:spacing w:val="-7"/>
          <w:w w:val="90"/>
        </w:rPr>
        <w:t xml:space="preserve"> </w:t>
      </w:r>
      <w:r>
        <w:rPr>
          <w:rFonts w:ascii="Trebuchet MS" w:hAnsi="Trebuchet MS"/>
          <w:w w:val="90"/>
        </w:rPr>
        <w:t>similares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o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si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 xml:space="preserve">ya </w:t>
      </w:r>
      <w:r>
        <w:rPr>
          <w:rFonts w:ascii="Trebuchet MS" w:hAnsi="Trebuchet MS"/>
          <w:spacing w:val="-8"/>
        </w:rPr>
        <w:t>han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8"/>
        </w:rPr>
        <w:t>encontrado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8"/>
        </w:rPr>
        <w:t>una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8"/>
        </w:rPr>
        <w:t>solución</w:t>
      </w:r>
      <w:r>
        <w:rPr>
          <w:rFonts w:ascii="Trebuchet MS" w:hAnsi="Trebuchet MS"/>
          <w:spacing w:val="-26"/>
        </w:rPr>
        <w:t xml:space="preserve"> </w:t>
      </w:r>
      <w:r>
        <w:rPr>
          <w:rFonts w:ascii="Trebuchet MS" w:hAnsi="Trebuchet MS"/>
          <w:spacing w:val="-8"/>
        </w:rPr>
        <w:t>que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8"/>
        </w:rPr>
        <w:t>podamos</w:t>
      </w:r>
      <w:r>
        <w:rPr>
          <w:rFonts w:ascii="Trebuchet MS" w:hAnsi="Trebuchet MS"/>
          <w:spacing w:val="-26"/>
        </w:rPr>
        <w:t xml:space="preserve"> </w:t>
      </w:r>
      <w:r>
        <w:rPr>
          <w:rFonts w:ascii="Trebuchet MS" w:hAnsi="Trebuchet MS"/>
          <w:spacing w:val="-8"/>
        </w:rPr>
        <w:t>aplicar.</w:t>
      </w:r>
    </w:p>
    <w:p w14:paraId="7E40989B">
      <w:pPr>
        <w:pStyle w:val="7"/>
        <w:spacing w:before="82"/>
        <w:rPr>
          <w:rFonts w:ascii="Trebuchet MS"/>
        </w:rPr>
      </w:pPr>
    </w:p>
    <w:p w14:paraId="1CADBA91">
      <w:pPr>
        <w:pStyle w:val="10"/>
        <w:numPr>
          <w:ilvl w:val="0"/>
          <w:numId w:val="15"/>
        </w:numPr>
        <w:tabs>
          <w:tab w:val="left" w:pos="389"/>
        </w:tabs>
        <w:spacing w:before="1" w:after="0" w:line="240" w:lineRule="auto"/>
        <w:ind w:left="389" w:right="0" w:hanging="389"/>
        <w:jc w:val="left"/>
        <w:rPr>
          <w:rFonts w:ascii="Trebuchet MS"/>
          <w:color w:val="092F41"/>
          <w:sz w:val="26"/>
        </w:rPr>
      </w:pPr>
      <w:r>
        <w:rPr>
          <w:rFonts w:ascii="Trebuchet MS"/>
          <w:color w:val="092F41"/>
          <w:spacing w:val="-2"/>
          <w:sz w:val="28"/>
        </w:rPr>
        <w:t>implementacion</w:t>
      </w:r>
    </w:p>
    <w:p w14:paraId="67ECB16A">
      <w:pPr>
        <w:pStyle w:val="7"/>
        <w:rPr>
          <w:rFonts w:ascii="Trebuchet MS"/>
        </w:rPr>
      </w:pPr>
    </w:p>
    <w:p w14:paraId="1315EE4A">
      <w:pPr>
        <w:pStyle w:val="7"/>
        <w:spacing w:before="50"/>
        <w:rPr>
          <w:rFonts w:ascii="Trebuchet MS"/>
        </w:rPr>
      </w:pPr>
    </w:p>
    <w:p w14:paraId="6ECA2DC2">
      <w:pPr>
        <w:pStyle w:val="3"/>
        <w:spacing w:before="1"/>
      </w:pPr>
      <w:r>
        <w:rPr>
          <w:color w:val="092F41"/>
          <w:w w:val="90"/>
        </w:rPr>
        <w:t>Guía</w:t>
      </w:r>
      <w:r>
        <w:rPr>
          <w:color w:val="092F41"/>
          <w:spacing w:val="-21"/>
          <w:w w:val="90"/>
        </w:rPr>
        <w:t xml:space="preserve"> </w:t>
      </w:r>
      <w:r>
        <w:rPr>
          <w:color w:val="092F41"/>
          <w:w w:val="90"/>
        </w:rPr>
        <w:t>de</w:t>
      </w:r>
      <w:r>
        <w:rPr>
          <w:color w:val="092F41"/>
          <w:spacing w:val="-20"/>
          <w:w w:val="90"/>
        </w:rPr>
        <w:t xml:space="preserve"> </w:t>
      </w:r>
      <w:r>
        <w:rPr>
          <w:color w:val="092F41"/>
          <w:spacing w:val="-2"/>
          <w:w w:val="90"/>
        </w:rPr>
        <w:t>instalación</w:t>
      </w:r>
    </w:p>
    <w:p w14:paraId="7A7D5C51">
      <w:pPr>
        <w:pStyle w:val="3"/>
        <w:spacing w:after="0"/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27043A09">
      <w:pPr>
        <w:pStyle w:val="7"/>
        <w:rPr>
          <w:rFonts w:ascii="Trebuchet MS"/>
        </w:rPr>
      </w:pPr>
      <w:r>
        <w:rPr>
          <w:rFonts w:ascii="Trebuchet MS"/>
        </w:rPr>
        <w:drawing>
          <wp:anchor distT="0" distB="0" distL="0" distR="0" simplePos="0" relativeHeight="251678720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58" name="Imag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72A16">
      <w:pPr>
        <w:pStyle w:val="7"/>
        <w:rPr>
          <w:rFonts w:ascii="Trebuchet MS"/>
        </w:rPr>
      </w:pPr>
    </w:p>
    <w:p w14:paraId="2050F4AC">
      <w:pPr>
        <w:pStyle w:val="7"/>
        <w:rPr>
          <w:rFonts w:ascii="Trebuchet MS"/>
        </w:rPr>
      </w:pPr>
    </w:p>
    <w:p w14:paraId="5263A501">
      <w:pPr>
        <w:pStyle w:val="7"/>
        <w:rPr>
          <w:rFonts w:ascii="Trebuchet MS"/>
        </w:rPr>
      </w:pPr>
    </w:p>
    <w:p w14:paraId="575C6B43">
      <w:pPr>
        <w:pStyle w:val="7"/>
        <w:rPr>
          <w:rFonts w:ascii="Trebuchet MS"/>
        </w:rPr>
      </w:pPr>
    </w:p>
    <w:p w14:paraId="2189CD44">
      <w:pPr>
        <w:pStyle w:val="7"/>
        <w:spacing w:before="229"/>
        <w:rPr>
          <w:rFonts w:ascii="Trebuchet MS"/>
        </w:rPr>
      </w:pPr>
    </w:p>
    <w:p w14:paraId="333F54A8">
      <w:pPr>
        <w:pStyle w:val="4"/>
      </w:pPr>
      <w:r>
        <w:rPr>
          <w:spacing w:val="-2"/>
        </w:rPr>
        <w:t>Propósito</w:t>
      </w:r>
    </w:p>
    <w:p w14:paraId="30468465">
      <w:pPr>
        <w:pStyle w:val="7"/>
        <w:spacing w:before="162"/>
        <w:rPr>
          <w:rFonts w:ascii="Trebuchet MS"/>
          <w:b/>
        </w:rPr>
      </w:pPr>
    </w:p>
    <w:p w14:paraId="41A93639">
      <w:pPr>
        <w:pStyle w:val="7"/>
        <w:spacing w:line="252" w:lineRule="auto"/>
        <w:ind w:right="1112"/>
        <w:rPr>
          <w:rFonts w:ascii="Trebuchet MS" w:hAnsi="Trebuchet MS"/>
        </w:rPr>
      </w:pPr>
      <w:r>
        <w:rPr>
          <w:rFonts w:ascii="Trebuchet MS" w:hAnsi="Trebuchet MS"/>
          <w:w w:val="90"/>
        </w:rPr>
        <w:t>Esta sección documenta el proceso de despliegue y configuración del proyecto Palermo</w:t>
      </w:r>
      <w:r>
        <w:rPr>
          <w:rFonts w:ascii="Trebuchet MS" w:hAnsi="Trebuchet MS"/>
          <w:spacing w:val="-17"/>
          <w:w w:val="90"/>
        </w:rPr>
        <w:t xml:space="preserve"> </w:t>
      </w:r>
      <w:r>
        <w:rPr>
          <w:rFonts w:ascii="Trebuchet MS" w:hAnsi="Trebuchet MS"/>
          <w:w w:val="90"/>
        </w:rPr>
        <w:t>API,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incluyendo</w:t>
      </w:r>
      <w:r>
        <w:rPr>
          <w:rFonts w:ascii="Trebuchet MS" w:hAnsi="Trebuchet MS"/>
          <w:spacing w:val="-17"/>
          <w:w w:val="90"/>
        </w:rPr>
        <w:t xml:space="preserve"> </w:t>
      </w:r>
      <w:r>
        <w:rPr>
          <w:rFonts w:ascii="Trebuchet MS" w:hAnsi="Trebuchet MS"/>
          <w:w w:val="90"/>
        </w:rPr>
        <w:t>la</w:t>
      </w:r>
      <w:r>
        <w:rPr>
          <w:rFonts w:ascii="Trebuchet MS" w:hAnsi="Trebuchet MS"/>
          <w:spacing w:val="-18"/>
          <w:w w:val="90"/>
        </w:rPr>
        <w:t xml:space="preserve"> </w:t>
      </w:r>
      <w:r>
        <w:rPr>
          <w:rFonts w:ascii="Trebuchet MS" w:hAnsi="Trebuchet MS"/>
          <w:w w:val="90"/>
        </w:rPr>
        <w:t>infraestructura</w:t>
      </w:r>
      <w:r>
        <w:rPr>
          <w:rFonts w:ascii="Trebuchet MS" w:hAnsi="Trebuchet MS"/>
          <w:spacing w:val="-18"/>
          <w:w w:val="90"/>
        </w:rPr>
        <w:t xml:space="preserve"> </w:t>
      </w:r>
      <w:r>
        <w:rPr>
          <w:rFonts w:ascii="Trebuchet MS" w:hAnsi="Trebuchet MS"/>
          <w:w w:val="90"/>
        </w:rPr>
        <w:t>como</w:t>
      </w:r>
      <w:r>
        <w:rPr>
          <w:rFonts w:ascii="Trebuchet MS" w:hAnsi="Trebuchet MS"/>
          <w:spacing w:val="-17"/>
          <w:w w:val="90"/>
        </w:rPr>
        <w:t xml:space="preserve"> </w:t>
      </w:r>
      <w:r>
        <w:rPr>
          <w:rFonts w:ascii="Trebuchet MS" w:hAnsi="Trebuchet MS"/>
          <w:w w:val="90"/>
        </w:rPr>
        <w:t>código,</w:t>
      </w:r>
      <w:r>
        <w:rPr>
          <w:rFonts w:ascii="Trebuchet MS" w:hAnsi="Trebuchet MS"/>
          <w:spacing w:val="-17"/>
          <w:w w:val="90"/>
        </w:rPr>
        <w:t xml:space="preserve"> </w:t>
      </w:r>
      <w:r>
        <w:rPr>
          <w:rFonts w:ascii="Trebuchet MS" w:hAnsi="Trebuchet MS"/>
          <w:w w:val="90"/>
        </w:rPr>
        <w:t>configuración</w:t>
      </w:r>
      <w:r>
        <w:rPr>
          <w:rFonts w:ascii="Trebuchet MS" w:hAnsi="Trebuchet MS"/>
          <w:spacing w:val="-18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 xml:space="preserve">entornos </w:t>
      </w:r>
      <w:r>
        <w:rPr>
          <w:rFonts w:ascii="Trebuchet MS" w:hAnsi="Trebuchet MS"/>
          <w:spacing w:val="-8"/>
        </w:rPr>
        <w:t>y</w:t>
      </w:r>
      <w:r>
        <w:rPr>
          <w:rFonts w:ascii="Trebuchet MS" w:hAnsi="Trebuchet MS"/>
          <w:spacing w:val="-28"/>
        </w:rPr>
        <w:t xml:space="preserve"> </w:t>
      </w:r>
      <w:r>
        <w:rPr>
          <w:rFonts w:ascii="Trebuchet MS" w:hAnsi="Trebuchet MS"/>
          <w:spacing w:val="-8"/>
        </w:rPr>
        <w:t>scripts</w:t>
      </w:r>
      <w:r>
        <w:rPr>
          <w:rFonts w:ascii="Trebuchet MS" w:hAnsi="Trebuchet MS"/>
          <w:spacing w:val="-31"/>
        </w:rPr>
        <w:t xml:space="preserve"> </w:t>
      </w:r>
      <w:r>
        <w:rPr>
          <w:rFonts w:ascii="Trebuchet MS" w:hAnsi="Trebuchet MS"/>
          <w:spacing w:val="-8"/>
        </w:rPr>
        <w:t>de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8"/>
        </w:rPr>
        <w:t>despliegue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8"/>
        </w:rPr>
        <w:t>automatizado.</w:t>
      </w:r>
    </w:p>
    <w:p w14:paraId="0462A27D">
      <w:pPr>
        <w:pStyle w:val="7"/>
        <w:spacing w:before="146"/>
        <w:rPr>
          <w:rFonts w:ascii="Trebuchet MS"/>
        </w:rPr>
      </w:pPr>
    </w:p>
    <w:p w14:paraId="2734A6BF">
      <w:pPr>
        <w:pStyle w:val="4"/>
      </w:pPr>
      <w:r>
        <w:rPr>
          <w:w w:val="85"/>
        </w:rPr>
        <w:t>Arquitectura</w:t>
      </w:r>
      <w:r>
        <w:rPr>
          <w:spacing w:val="7"/>
        </w:rPr>
        <w:t xml:space="preserve"> </w:t>
      </w:r>
      <w:r>
        <w:rPr>
          <w:w w:val="85"/>
        </w:rPr>
        <w:t>de</w:t>
      </w:r>
      <w:r>
        <w:rPr>
          <w:spacing w:val="8"/>
        </w:rPr>
        <w:t xml:space="preserve"> </w:t>
      </w:r>
      <w:r>
        <w:rPr>
          <w:spacing w:val="-2"/>
          <w:w w:val="85"/>
        </w:rPr>
        <w:t>Despliegue</w:t>
      </w:r>
    </w:p>
    <w:p w14:paraId="7C51A4BE">
      <w:pPr>
        <w:pStyle w:val="7"/>
        <w:spacing w:before="161"/>
        <w:rPr>
          <w:rFonts w:ascii="Trebuchet MS"/>
          <w:b/>
        </w:rPr>
      </w:pPr>
    </w:p>
    <w:p w14:paraId="6EE57801">
      <w:pPr>
        <w:pStyle w:val="7"/>
        <w:spacing w:line="254" w:lineRule="auto"/>
        <w:ind w:right="1268"/>
        <w:rPr>
          <w:rFonts w:ascii="Trebuchet MS" w:hAnsi="Trebuchet MS"/>
        </w:rPr>
      </w:pPr>
      <w:r>
        <w:rPr>
          <w:rFonts w:ascii="Trebuchet MS" w:hAnsi="Trebuchet MS"/>
          <w:w w:val="90"/>
        </w:rPr>
        <w:t>El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proyecto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utiliza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una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arquitectura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basada</w:t>
      </w:r>
      <w:r>
        <w:rPr>
          <w:rFonts w:ascii="Trebuchet MS" w:hAnsi="Trebuchet MS"/>
          <w:spacing w:val="-11"/>
          <w:w w:val="90"/>
        </w:rPr>
        <w:t xml:space="preserve"> </w:t>
      </w:r>
      <w:r>
        <w:rPr>
          <w:rFonts w:ascii="Trebuchet MS" w:hAnsi="Trebuchet MS"/>
          <w:w w:val="90"/>
        </w:rPr>
        <w:t>en</w:t>
      </w:r>
      <w:r>
        <w:rPr>
          <w:rFonts w:ascii="Trebuchet MS" w:hAnsi="Trebuchet MS"/>
          <w:spacing w:val="-13"/>
          <w:w w:val="90"/>
        </w:rPr>
        <w:t xml:space="preserve"> </w:t>
      </w:r>
      <w:r>
        <w:rPr>
          <w:rFonts w:ascii="Trebuchet MS" w:hAnsi="Trebuchet MS"/>
          <w:w w:val="90"/>
        </w:rPr>
        <w:t>contenedores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Docker</w:t>
      </w:r>
      <w:r>
        <w:rPr>
          <w:rFonts w:ascii="Trebuchet MS" w:hAnsi="Trebuchet MS"/>
          <w:spacing w:val="-12"/>
          <w:w w:val="90"/>
        </w:rPr>
        <w:t xml:space="preserve"> </w:t>
      </w:r>
      <w:r>
        <w:rPr>
          <w:rFonts w:ascii="Trebuchet MS" w:hAnsi="Trebuchet MS"/>
          <w:w w:val="90"/>
        </w:rPr>
        <w:t>con</w:t>
      </w:r>
      <w:r>
        <w:rPr>
          <w:rFonts w:ascii="Trebuchet MS" w:hAnsi="Trebuchet MS"/>
          <w:spacing w:val="-9"/>
          <w:w w:val="90"/>
        </w:rPr>
        <w:t xml:space="preserve"> </w:t>
      </w:r>
      <w:r>
        <w:rPr>
          <w:rFonts w:ascii="Trebuchet MS" w:hAnsi="Trebuchet MS"/>
          <w:w w:val="90"/>
        </w:rPr>
        <w:t xml:space="preserve">soporte </w:t>
      </w:r>
      <w:r>
        <w:rPr>
          <w:rFonts w:ascii="Trebuchet MS" w:hAnsi="Trebuchet MS"/>
          <w:spacing w:val="-6"/>
        </w:rPr>
        <w:t>para</w:t>
      </w:r>
      <w:r>
        <w:rPr>
          <w:rFonts w:ascii="Trebuchet MS" w:hAnsi="Trebuchet MS"/>
          <w:spacing w:val="-29"/>
        </w:rPr>
        <w:t xml:space="preserve"> </w:t>
      </w:r>
      <w:r>
        <w:rPr>
          <w:rFonts w:ascii="Trebuchet MS" w:hAnsi="Trebuchet MS"/>
          <w:spacing w:val="-6"/>
        </w:rPr>
        <w:t>múltiples</w:t>
      </w:r>
      <w:r>
        <w:rPr>
          <w:rFonts w:ascii="Trebuchet MS" w:hAnsi="Trebuchet MS"/>
          <w:spacing w:val="-30"/>
        </w:rPr>
        <w:t xml:space="preserve"> </w:t>
      </w:r>
      <w:r>
        <w:rPr>
          <w:rFonts w:ascii="Trebuchet MS" w:hAnsi="Trebuchet MS"/>
          <w:spacing w:val="-6"/>
        </w:rPr>
        <w:t>entornos:</w:t>
      </w:r>
    </w:p>
    <w:p w14:paraId="19DC3905">
      <w:pPr>
        <w:pStyle w:val="7"/>
        <w:spacing w:before="140"/>
        <w:rPr>
          <w:rFonts w:ascii="Trebuchet MS"/>
        </w:rPr>
      </w:pPr>
    </w:p>
    <w:p w14:paraId="26C228CD">
      <w:pPr>
        <w:pStyle w:val="10"/>
        <w:numPr>
          <w:ilvl w:val="1"/>
          <w:numId w:val="15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w w:val="90"/>
          <w:sz w:val="28"/>
        </w:rPr>
        <w:t>Develop</w:t>
      </w:r>
      <w:r>
        <w:rPr>
          <w:rFonts w:ascii="Trebuchet MS" w:hAnsi="Trebuchet MS"/>
          <w:spacing w:val="-1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-</w:t>
      </w:r>
      <w:r>
        <w:rPr>
          <w:rFonts w:ascii="Trebuchet MS" w:hAnsi="Trebuchet MS"/>
          <w:spacing w:val="-9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Entorno</w:t>
      </w:r>
      <w:r>
        <w:rPr>
          <w:rFonts w:ascii="Trebuchet MS" w:hAnsi="Trebuchet MS"/>
          <w:spacing w:val="-12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</w:t>
      </w:r>
      <w:r>
        <w:rPr>
          <w:rFonts w:ascii="Trebuchet MS" w:hAnsi="Trebuchet MS"/>
          <w:spacing w:val="-13"/>
          <w:w w:val="90"/>
          <w:sz w:val="28"/>
        </w:rPr>
        <w:t xml:space="preserve"> </w:t>
      </w:r>
      <w:r>
        <w:rPr>
          <w:rFonts w:ascii="Trebuchet MS" w:hAnsi="Trebuchet MS"/>
          <w:spacing w:val="-2"/>
          <w:w w:val="90"/>
          <w:sz w:val="28"/>
        </w:rPr>
        <w:t>desarrollo</w:t>
      </w:r>
    </w:p>
    <w:p w14:paraId="653B81B8">
      <w:pPr>
        <w:pStyle w:val="7"/>
        <w:spacing w:before="161"/>
        <w:rPr>
          <w:rFonts w:ascii="Trebuchet MS"/>
        </w:rPr>
      </w:pPr>
    </w:p>
    <w:p w14:paraId="3755202E">
      <w:pPr>
        <w:pStyle w:val="10"/>
        <w:numPr>
          <w:ilvl w:val="1"/>
          <w:numId w:val="15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w w:val="90"/>
          <w:sz w:val="28"/>
        </w:rPr>
        <w:t>QA</w:t>
      </w:r>
      <w:r>
        <w:rPr>
          <w:rFonts w:ascii="Trebuchet MS" w:hAnsi="Trebuchet MS"/>
          <w:spacing w:val="-7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-</w:t>
      </w:r>
      <w:r>
        <w:rPr>
          <w:rFonts w:ascii="Trebuchet MS" w:hAnsi="Trebuchet MS"/>
          <w:spacing w:val="-10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Entorno</w:t>
      </w:r>
      <w:r>
        <w:rPr>
          <w:rFonts w:ascii="Trebuchet MS" w:hAnsi="Trebuchet MS"/>
          <w:spacing w:val="-9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</w:t>
      </w:r>
      <w:r>
        <w:rPr>
          <w:rFonts w:ascii="Trebuchet MS" w:hAnsi="Trebuchet MS"/>
          <w:spacing w:val="-8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pruebas</w:t>
      </w:r>
      <w:r>
        <w:rPr>
          <w:rFonts w:ascii="Trebuchet MS" w:hAnsi="Trebuchet MS"/>
          <w:spacing w:val="-8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</w:t>
      </w:r>
      <w:r>
        <w:rPr>
          <w:rFonts w:ascii="Trebuchet MS" w:hAnsi="Trebuchet MS"/>
          <w:spacing w:val="-9"/>
          <w:w w:val="90"/>
          <w:sz w:val="28"/>
        </w:rPr>
        <w:t xml:space="preserve"> </w:t>
      </w:r>
      <w:r>
        <w:rPr>
          <w:rFonts w:ascii="Trebuchet MS" w:hAnsi="Trebuchet MS"/>
          <w:spacing w:val="-2"/>
          <w:w w:val="90"/>
          <w:sz w:val="28"/>
        </w:rPr>
        <w:t>calidad</w:t>
      </w:r>
    </w:p>
    <w:p w14:paraId="27051223">
      <w:pPr>
        <w:pStyle w:val="7"/>
        <w:spacing w:before="161"/>
        <w:rPr>
          <w:rFonts w:ascii="Trebuchet MS"/>
        </w:rPr>
      </w:pPr>
    </w:p>
    <w:p w14:paraId="52DE4C5A">
      <w:pPr>
        <w:pStyle w:val="10"/>
        <w:numPr>
          <w:ilvl w:val="1"/>
          <w:numId w:val="15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w w:val="90"/>
          <w:sz w:val="28"/>
        </w:rPr>
        <w:t>Staging</w:t>
      </w:r>
      <w:r>
        <w:rPr>
          <w:rFonts w:ascii="Trebuchet MS" w:hAnsi="Trebuchet MS"/>
          <w:spacing w:val="-20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-</w:t>
      </w:r>
      <w:r>
        <w:rPr>
          <w:rFonts w:ascii="Trebuchet MS" w:hAnsi="Trebuchet MS"/>
          <w:spacing w:val="-2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Entorno</w:t>
      </w:r>
      <w:r>
        <w:rPr>
          <w:rFonts w:ascii="Trebuchet MS" w:hAnsi="Trebuchet MS"/>
          <w:spacing w:val="-20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</w:t>
      </w:r>
      <w:r>
        <w:rPr>
          <w:rFonts w:ascii="Trebuchet MS" w:hAnsi="Trebuchet MS"/>
          <w:spacing w:val="-20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pre-</w:t>
      </w:r>
      <w:r>
        <w:rPr>
          <w:rFonts w:ascii="Trebuchet MS" w:hAnsi="Trebuchet MS"/>
          <w:spacing w:val="-2"/>
          <w:w w:val="90"/>
          <w:sz w:val="28"/>
        </w:rPr>
        <w:t>producción</w:t>
      </w:r>
    </w:p>
    <w:p w14:paraId="7A029480">
      <w:pPr>
        <w:pStyle w:val="7"/>
        <w:spacing w:before="163"/>
        <w:rPr>
          <w:rFonts w:ascii="Trebuchet MS"/>
        </w:rPr>
      </w:pPr>
    </w:p>
    <w:p w14:paraId="3F2483DC">
      <w:pPr>
        <w:pStyle w:val="10"/>
        <w:numPr>
          <w:ilvl w:val="1"/>
          <w:numId w:val="15"/>
        </w:numPr>
        <w:tabs>
          <w:tab w:val="left" w:pos="719"/>
        </w:tabs>
        <w:spacing w:before="1" w:after="0" w:line="240" w:lineRule="auto"/>
        <w:ind w:left="719" w:right="0" w:hanging="359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w w:val="90"/>
          <w:sz w:val="28"/>
        </w:rPr>
        <w:t>Production</w:t>
      </w:r>
      <w:r>
        <w:rPr>
          <w:rFonts w:ascii="Trebuchet MS" w:hAnsi="Trebuchet MS"/>
          <w:spacing w:val="-16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-</w:t>
      </w:r>
      <w:r>
        <w:rPr>
          <w:rFonts w:ascii="Trebuchet MS" w:hAnsi="Trebuchet MS"/>
          <w:spacing w:val="-16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Entorno</w:t>
      </w:r>
      <w:r>
        <w:rPr>
          <w:rFonts w:ascii="Trebuchet MS" w:hAnsi="Trebuchet MS"/>
          <w:spacing w:val="-18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</w:t>
      </w:r>
      <w:r>
        <w:rPr>
          <w:rFonts w:ascii="Trebuchet MS" w:hAnsi="Trebuchet MS"/>
          <w:spacing w:val="-14"/>
          <w:w w:val="90"/>
          <w:sz w:val="28"/>
        </w:rPr>
        <w:t xml:space="preserve"> </w:t>
      </w:r>
      <w:r>
        <w:rPr>
          <w:rFonts w:ascii="Trebuchet MS" w:hAnsi="Trebuchet MS"/>
          <w:spacing w:val="-2"/>
          <w:w w:val="90"/>
          <w:sz w:val="28"/>
        </w:rPr>
        <w:t>producción</w:t>
      </w:r>
    </w:p>
    <w:p w14:paraId="5C3923B2">
      <w:pPr>
        <w:pStyle w:val="7"/>
        <w:spacing w:before="139"/>
        <w:rPr>
          <w:rFonts w:ascii="Trebuchet MS"/>
        </w:rPr>
      </w:pPr>
    </w:p>
    <w:p w14:paraId="281F6A17">
      <w:pPr>
        <w:pStyle w:val="4"/>
        <w:spacing w:before="1"/>
      </w:pPr>
      <w:r>
        <w:rPr>
          <w:spacing w:val="-2"/>
        </w:rPr>
        <w:t>Prerrequisitos</w:t>
      </w:r>
    </w:p>
    <w:p w14:paraId="2EFC78DE">
      <w:pPr>
        <w:pStyle w:val="7"/>
        <w:spacing w:before="163"/>
        <w:rPr>
          <w:rFonts w:ascii="Trebuchet MS"/>
          <w:b/>
        </w:rPr>
      </w:pPr>
    </w:p>
    <w:p w14:paraId="0309A997">
      <w:pPr>
        <w:pStyle w:val="7"/>
        <w:rPr>
          <w:rFonts w:ascii="Trebuchet MS" w:hAnsi="Trebuchet MS"/>
        </w:rPr>
      </w:pPr>
      <w:r>
        <w:rPr>
          <w:rFonts w:ascii="Trebuchet MS" w:hAnsi="Trebuchet MS"/>
          <w:w w:val="90"/>
        </w:rPr>
        <w:t>Antes</w:t>
      </w:r>
      <w:r>
        <w:rPr>
          <w:rFonts w:ascii="Trebuchet MS" w:hAnsi="Trebuchet MS"/>
          <w:spacing w:val="-17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7"/>
          <w:w w:val="90"/>
        </w:rPr>
        <w:t xml:space="preserve"> </w:t>
      </w:r>
      <w:r>
        <w:rPr>
          <w:rFonts w:ascii="Trebuchet MS" w:hAnsi="Trebuchet MS"/>
          <w:w w:val="90"/>
        </w:rPr>
        <w:t>comenzar</w:t>
      </w:r>
      <w:r>
        <w:rPr>
          <w:rFonts w:ascii="Trebuchet MS" w:hAnsi="Trebuchet MS"/>
          <w:spacing w:val="-18"/>
          <w:w w:val="90"/>
        </w:rPr>
        <w:t xml:space="preserve"> </w:t>
      </w:r>
      <w:r>
        <w:rPr>
          <w:rFonts w:ascii="Trebuchet MS" w:hAnsi="Trebuchet MS"/>
          <w:w w:val="90"/>
        </w:rPr>
        <w:t>el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despliegue,</w:t>
      </w:r>
      <w:r>
        <w:rPr>
          <w:rFonts w:ascii="Trebuchet MS" w:hAnsi="Trebuchet MS"/>
          <w:spacing w:val="-15"/>
          <w:w w:val="90"/>
        </w:rPr>
        <w:t xml:space="preserve"> </w:t>
      </w:r>
      <w:r>
        <w:rPr>
          <w:rFonts w:ascii="Trebuchet MS" w:hAnsi="Trebuchet MS"/>
          <w:w w:val="90"/>
        </w:rPr>
        <w:t>asegúrese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w w:val="90"/>
        </w:rPr>
        <w:t>de</w:t>
      </w:r>
      <w:r>
        <w:rPr>
          <w:rFonts w:ascii="Trebuchet MS" w:hAnsi="Trebuchet MS"/>
          <w:spacing w:val="-17"/>
          <w:w w:val="90"/>
        </w:rPr>
        <w:t xml:space="preserve"> </w:t>
      </w:r>
      <w:r>
        <w:rPr>
          <w:rFonts w:ascii="Trebuchet MS" w:hAnsi="Trebuchet MS"/>
          <w:w w:val="90"/>
        </w:rPr>
        <w:t>tener</w:t>
      </w:r>
      <w:r>
        <w:rPr>
          <w:rFonts w:ascii="Trebuchet MS" w:hAnsi="Trebuchet MS"/>
          <w:spacing w:val="-16"/>
          <w:w w:val="90"/>
        </w:rPr>
        <w:t xml:space="preserve"> </w:t>
      </w:r>
      <w:r>
        <w:rPr>
          <w:rFonts w:ascii="Trebuchet MS" w:hAnsi="Trebuchet MS"/>
          <w:spacing w:val="-2"/>
          <w:w w:val="90"/>
        </w:rPr>
        <w:t>instalado:</w:t>
      </w:r>
    </w:p>
    <w:p w14:paraId="55F21EAA">
      <w:pPr>
        <w:pStyle w:val="7"/>
        <w:spacing w:before="161"/>
        <w:rPr>
          <w:rFonts w:ascii="Trebuchet MS"/>
        </w:rPr>
      </w:pPr>
    </w:p>
    <w:p w14:paraId="78B21827">
      <w:pPr>
        <w:pStyle w:val="10"/>
        <w:numPr>
          <w:ilvl w:val="1"/>
          <w:numId w:val="15"/>
        </w:numPr>
        <w:tabs>
          <w:tab w:val="left" w:pos="720"/>
        </w:tabs>
        <w:spacing w:before="0" w:after="0" w:line="300" w:lineRule="auto"/>
        <w:ind w:left="720" w:right="5163" w:hanging="360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w w:val="90"/>
          <w:sz w:val="28"/>
        </w:rPr>
        <w:t>Docker</w:t>
      </w:r>
      <w:r>
        <w:rPr>
          <w:rFonts w:ascii="Trebuchet MS" w:hAnsi="Trebuchet MS"/>
          <w:spacing w:val="-12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Engine</w:t>
      </w:r>
      <w:r>
        <w:rPr>
          <w:rFonts w:ascii="Trebuchet MS" w:hAnsi="Trebuchet MS"/>
          <w:spacing w:val="-12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(versión</w:t>
      </w:r>
      <w:r>
        <w:rPr>
          <w:rFonts w:ascii="Trebuchet MS" w:hAnsi="Trebuchet MS"/>
          <w:spacing w:val="-10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20.10</w:t>
      </w:r>
      <w:r>
        <w:rPr>
          <w:rFonts w:ascii="Trebuchet MS" w:hAnsi="Trebuchet MS"/>
          <w:spacing w:val="-10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o</w:t>
      </w:r>
      <w:r>
        <w:rPr>
          <w:rFonts w:ascii="Trebuchet MS" w:hAnsi="Trebuchet MS"/>
          <w:spacing w:val="-12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 xml:space="preserve">superior) </w:t>
      </w:r>
      <w:r>
        <w:rPr>
          <w:rFonts w:ascii="Trebuchet MS" w:hAnsi="Trebuchet MS"/>
          <w:color w:val="FFFFFF"/>
          <w:sz w:val="28"/>
          <w:highlight w:val="black"/>
        </w:rPr>
        <w:t>docker</w:t>
      </w:r>
      <w:r>
        <w:rPr>
          <w:rFonts w:ascii="Trebuchet MS" w:hAnsi="Trebuchet MS"/>
          <w:color w:val="FFFFFF"/>
          <w:spacing w:val="-22"/>
          <w:sz w:val="28"/>
          <w:highlight w:val="black"/>
        </w:rPr>
        <w:t xml:space="preserve"> </w:t>
      </w:r>
      <w:r>
        <w:rPr>
          <w:rFonts w:ascii="Trebuchet MS" w:hAnsi="Trebuchet MS"/>
          <w:color w:val="FFFFFF"/>
          <w:sz w:val="28"/>
          <w:highlight w:val="black"/>
        </w:rPr>
        <w:t>–version</w:t>
      </w:r>
    </w:p>
    <w:p w14:paraId="65AABCC1">
      <w:pPr>
        <w:pStyle w:val="10"/>
        <w:spacing w:after="0" w:line="300" w:lineRule="auto"/>
        <w:jc w:val="left"/>
        <w:rPr>
          <w:rFonts w:ascii="Trebuchet MS" w:hAnsi="Trebuchet MS"/>
          <w:sz w:val="28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5BFF7307">
      <w:pPr>
        <w:pStyle w:val="7"/>
        <w:rPr>
          <w:rFonts w:ascii="Trebuchet MS"/>
        </w:rPr>
      </w:pPr>
      <w:r>
        <w:rPr>
          <w:rFonts w:ascii="Trebuchet MS"/>
        </w:rPr>
        <w:drawing>
          <wp:anchor distT="0" distB="0" distL="0" distR="0" simplePos="0" relativeHeight="251679744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59" name="Imag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CD10E">
      <w:pPr>
        <w:pStyle w:val="7"/>
        <w:rPr>
          <w:rFonts w:ascii="Trebuchet MS"/>
        </w:rPr>
      </w:pPr>
    </w:p>
    <w:p w14:paraId="38B3E29A">
      <w:pPr>
        <w:pStyle w:val="7"/>
        <w:rPr>
          <w:rFonts w:ascii="Trebuchet MS"/>
        </w:rPr>
      </w:pPr>
    </w:p>
    <w:p w14:paraId="199DD7BF">
      <w:pPr>
        <w:pStyle w:val="7"/>
        <w:rPr>
          <w:rFonts w:ascii="Trebuchet MS"/>
        </w:rPr>
      </w:pPr>
    </w:p>
    <w:p w14:paraId="6AC8B1A3">
      <w:pPr>
        <w:pStyle w:val="7"/>
        <w:spacing w:before="115"/>
        <w:rPr>
          <w:rFonts w:ascii="Trebuchet MS"/>
        </w:rPr>
      </w:pPr>
    </w:p>
    <w:p w14:paraId="1425A645">
      <w:pPr>
        <w:pStyle w:val="10"/>
        <w:numPr>
          <w:ilvl w:val="1"/>
          <w:numId w:val="15"/>
        </w:numPr>
        <w:tabs>
          <w:tab w:val="left" w:pos="720"/>
        </w:tabs>
        <w:spacing w:before="0" w:after="0" w:line="300" w:lineRule="auto"/>
        <w:ind w:left="720" w:right="4953" w:hanging="360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w w:val="90"/>
          <w:sz w:val="28"/>
        </w:rPr>
        <w:t xml:space="preserve">Docker Compose (versión 1.26 o superior) </w:t>
      </w:r>
      <w:r>
        <w:rPr>
          <w:rFonts w:ascii="Trebuchet MS" w:hAnsi="Trebuchet MS"/>
          <w:color w:val="FFFFFF"/>
          <w:sz w:val="28"/>
          <w:highlight w:val="black"/>
        </w:rPr>
        <w:t>docker</w:t>
      </w:r>
      <w:r>
        <w:rPr>
          <w:rFonts w:ascii="Trebuchet MS" w:hAnsi="Trebuchet MS"/>
          <w:color w:val="FFFFFF"/>
          <w:spacing w:val="-33"/>
          <w:sz w:val="28"/>
          <w:highlight w:val="black"/>
        </w:rPr>
        <w:t xml:space="preserve"> </w:t>
      </w:r>
      <w:r>
        <w:rPr>
          <w:rFonts w:ascii="Trebuchet MS" w:hAnsi="Trebuchet MS"/>
          <w:color w:val="FFFFFF"/>
          <w:sz w:val="28"/>
          <w:highlight w:val="black"/>
        </w:rPr>
        <w:t>compose</w:t>
      </w:r>
      <w:r>
        <w:rPr>
          <w:rFonts w:ascii="Trebuchet MS" w:hAnsi="Trebuchet MS"/>
          <w:color w:val="FFFFFF"/>
          <w:spacing w:val="-32"/>
          <w:sz w:val="28"/>
          <w:highlight w:val="black"/>
        </w:rPr>
        <w:t xml:space="preserve"> </w:t>
      </w:r>
      <w:r>
        <w:rPr>
          <w:rFonts w:ascii="Trebuchet MS" w:hAnsi="Trebuchet MS"/>
          <w:color w:val="FFFFFF"/>
          <w:sz w:val="28"/>
          <w:highlight w:val="black"/>
        </w:rPr>
        <w:t>version</w:t>
      </w:r>
    </w:p>
    <w:p w14:paraId="2D17D50C">
      <w:pPr>
        <w:pStyle w:val="7"/>
        <w:spacing w:before="80"/>
        <w:rPr>
          <w:rFonts w:ascii="Trebuchet MS"/>
        </w:rPr>
      </w:pPr>
    </w:p>
    <w:p w14:paraId="739B31DF">
      <w:pPr>
        <w:pStyle w:val="10"/>
        <w:numPr>
          <w:ilvl w:val="1"/>
          <w:numId w:val="15"/>
        </w:numPr>
        <w:tabs>
          <w:tab w:val="left" w:pos="720"/>
        </w:tabs>
        <w:spacing w:before="0" w:after="0" w:line="300" w:lineRule="auto"/>
        <w:ind w:left="720" w:right="5677" w:hanging="360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w w:val="90"/>
          <w:sz w:val="28"/>
        </w:rPr>
        <w:t>.NET</w:t>
      </w:r>
      <w:r>
        <w:rPr>
          <w:rFonts w:ascii="Trebuchet MS" w:hAnsi="Trebuchet MS"/>
          <w:spacing w:val="-1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SDK</w:t>
      </w:r>
      <w:r>
        <w:rPr>
          <w:rFonts w:ascii="Trebuchet MS" w:hAnsi="Trebuchet MS"/>
          <w:spacing w:val="-7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8.0</w:t>
      </w:r>
      <w:r>
        <w:rPr>
          <w:rFonts w:ascii="Trebuchet MS" w:hAnsi="Trebuchet MS"/>
          <w:spacing w:val="-8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(para</w:t>
      </w:r>
      <w:r>
        <w:rPr>
          <w:rFonts w:ascii="Trebuchet MS" w:hAnsi="Trebuchet MS"/>
          <w:spacing w:val="-12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desarrollo</w:t>
      </w:r>
      <w:r>
        <w:rPr>
          <w:rFonts w:ascii="Trebuchet MS" w:hAnsi="Trebuchet MS"/>
          <w:spacing w:val="-1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 xml:space="preserve">local) </w:t>
      </w:r>
      <w:r>
        <w:rPr>
          <w:rFonts w:ascii="Trebuchet MS" w:hAnsi="Trebuchet MS"/>
          <w:color w:val="FFFFFF"/>
          <w:sz w:val="28"/>
          <w:highlight w:val="black"/>
        </w:rPr>
        <w:t>dotnet</w:t>
      </w:r>
      <w:r>
        <w:rPr>
          <w:rFonts w:ascii="Trebuchet MS" w:hAnsi="Trebuchet MS"/>
          <w:color w:val="FFFFFF"/>
          <w:spacing w:val="-16"/>
          <w:sz w:val="28"/>
          <w:highlight w:val="black"/>
        </w:rPr>
        <w:t xml:space="preserve"> </w:t>
      </w:r>
      <w:r>
        <w:rPr>
          <w:rFonts w:ascii="Trebuchet MS" w:hAnsi="Trebuchet MS"/>
          <w:color w:val="FFFFFF"/>
          <w:sz w:val="28"/>
          <w:highlight w:val="black"/>
        </w:rPr>
        <w:t>–version</w:t>
      </w:r>
    </w:p>
    <w:p w14:paraId="052E911D">
      <w:pPr>
        <w:pStyle w:val="7"/>
        <w:spacing w:before="81"/>
        <w:rPr>
          <w:rFonts w:ascii="Trebuchet MS"/>
        </w:rPr>
      </w:pPr>
    </w:p>
    <w:p w14:paraId="40E9510C">
      <w:pPr>
        <w:pStyle w:val="10"/>
        <w:numPr>
          <w:ilvl w:val="1"/>
          <w:numId w:val="15"/>
        </w:numPr>
        <w:tabs>
          <w:tab w:val="left" w:pos="720"/>
        </w:tabs>
        <w:spacing w:before="0" w:after="0" w:line="300" w:lineRule="auto"/>
        <w:ind w:left="720" w:right="6320" w:hanging="360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w w:val="90"/>
          <w:sz w:val="28"/>
        </w:rPr>
        <w:t>Git</w:t>
      </w:r>
      <w:r>
        <w:rPr>
          <w:rFonts w:ascii="Trebuchet MS" w:hAnsi="Trebuchet MS"/>
          <w:spacing w:val="-2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(para</w:t>
      </w:r>
      <w:r>
        <w:rPr>
          <w:rFonts w:ascii="Trebuchet MS" w:hAnsi="Trebuchet MS"/>
          <w:spacing w:val="-25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control</w:t>
      </w:r>
      <w:r>
        <w:rPr>
          <w:rFonts w:ascii="Trebuchet MS" w:hAnsi="Trebuchet MS"/>
          <w:spacing w:val="-23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</w:t>
      </w:r>
      <w:r>
        <w:rPr>
          <w:rFonts w:ascii="Trebuchet MS" w:hAnsi="Trebuchet MS"/>
          <w:spacing w:val="-24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 xml:space="preserve">versiones) </w:t>
      </w:r>
      <w:r>
        <w:rPr>
          <w:rFonts w:ascii="Trebuchet MS" w:hAnsi="Trebuchet MS"/>
          <w:color w:val="FFFFFF"/>
          <w:sz w:val="28"/>
          <w:highlight w:val="black"/>
        </w:rPr>
        <w:t>git</w:t>
      </w:r>
      <w:r>
        <w:rPr>
          <w:rFonts w:ascii="Trebuchet MS" w:hAnsi="Trebuchet MS"/>
          <w:color w:val="FFFFFF"/>
          <w:spacing w:val="-18"/>
          <w:sz w:val="28"/>
          <w:highlight w:val="black"/>
        </w:rPr>
        <w:t xml:space="preserve"> </w:t>
      </w:r>
      <w:r>
        <w:rPr>
          <w:rFonts w:ascii="Trebuchet MS" w:hAnsi="Trebuchet MS"/>
          <w:color w:val="FFFFFF"/>
          <w:sz w:val="28"/>
          <w:highlight w:val="black"/>
        </w:rPr>
        <w:t>–version</w:t>
      </w:r>
    </w:p>
    <w:p w14:paraId="4838A17F">
      <w:pPr>
        <w:pStyle w:val="7"/>
        <w:spacing w:before="79"/>
        <w:rPr>
          <w:rFonts w:ascii="Trebuchet MS"/>
        </w:rPr>
      </w:pPr>
    </w:p>
    <w:p w14:paraId="19F9EDF4">
      <w:pPr>
        <w:pStyle w:val="4"/>
      </w:pPr>
      <w:r>
        <w:rPr>
          <w:w w:val="90"/>
        </w:rPr>
        <w:t>Instalación</w:t>
      </w:r>
      <w:r>
        <w:rPr>
          <w:spacing w:val="-3"/>
        </w:rPr>
        <w:t xml:space="preserve"> </w:t>
      </w:r>
      <w:r>
        <w:rPr>
          <w:w w:val="90"/>
        </w:rPr>
        <w:t>Local</w:t>
      </w:r>
      <w:r>
        <w:rPr>
          <w:spacing w:val="-5"/>
        </w:rPr>
        <w:t xml:space="preserve"> </w:t>
      </w:r>
      <w:r>
        <w:rPr>
          <w:w w:val="90"/>
        </w:rPr>
        <w:t>con</w:t>
      </w:r>
      <w:r>
        <w:rPr>
          <w:spacing w:val="-3"/>
        </w:rPr>
        <w:t xml:space="preserve"> </w:t>
      </w:r>
      <w:r>
        <w:rPr>
          <w:spacing w:val="-2"/>
          <w:w w:val="90"/>
        </w:rPr>
        <w:t>Docker</w:t>
      </w:r>
    </w:p>
    <w:p w14:paraId="17A4F7BB">
      <w:pPr>
        <w:pStyle w:val="7"/>
        <w:spacing w:before="161"/>
        <w:rPr>
          <w:rFonts w:ascii="Trebuchet MS"/>
          <w:b/>
        </w:rPr>
      </w:pPr>
    </w:p>
    <w:p w14:paraId="4D60A7A6">
      <w:pPr>
        <w:pStyle w:val="7"/>
        <w:rPr>
          <w:rFonts w:ascii="Trebuchet MS"/>
        </w:rPr>
      </w:pPr>
      <w:r>
        <w:rPr>
          <w:rFonts w:ascii="Trebuchet MS"/>
          <w:w w:val="90"/>
        </w:rPr>
        <w:t>Paso</w:t>
      </w:r>
      <w:r>
        <w:rPr>
          <w:rFonts w:ascii="Trebuchet MS"/>
          <w:spacing w:val="-7"/>
          <w:w w:val="90"/>
        </w:rPr>
        <w:t xml:space="preserve"> </w:t>
      </w:r>
      <w:r>
        <w:rPr>
          <w:rFonts w:ascii="Trebuchet MS"/>
          <w:w w:val="90"/>
        </w:rPr>
        <w:t>1:</w:t>
      </w:r>
      <w:r>
        <w:rPr>
          <w:rFonts w:ascii="Trebuchet MS"/>
          <w:spacing w:val="-10"/>
          <w:w w:val="90"/>
        </w:rPr>
        <w:t xml:space="preserve"> </w:t>
      </w:r>
      <w:r>
        <w:rPr>
          <w:rFonts w:ascii="Trebuchet MS"/>
          <w:w w:val="90"/>
        </w:rPr>
        <w:t>Clonar</w:t>
      </w:r>
      <w:r>
        <w:rPr>
          <w:rFonts w:ascii="Trebuchet MS"/>
          <w:spacing w:val="-8"/>
          <w:w w:val="90"/>
        </w:rPr>
        <w:t xml:space="preserve"> </w:t>
      </w:r>
      <w:r>
        <w:rPr>
          <w:rFonts w:ascii="Trebuchet MS"/>
          <w:w w:val="90"/>
        </w:rPr>
        <w:t>el</w:t>
      </w:r>
      <w:r>
        <w:rPr>
          <w:rFonts w:ascii="Trebuchet MS"/>
          <w:spacing w:val="-6"/>
          <w:w w:val="90"/>
        </w:rPr>
        <w:t xml:space="preserve"> </w:t>
      </w:r>
      <w:r>
        <w:rPr>
          <w:rFonts w:ascii="Trebuchet MS"/>
          <w:spacing w:val="-2"/>
          <w:w w:val="90"/>
        </w:rPr>
        <w:t>repositorio</w:t>
      </w:r>
    </w:p>
    <w:p w14:paraId="40D78D51">
      <w:pPr>
        <w:pStyle w:val="7"/>
        <w:spacing w:before="23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308610</wp:posOffset>
            </wp:positionV>
            <wp:extent cx="3553460" cy="1019175"/>
            <wp:effectExtent l="0" t="0" r="0" b="0"/>
            <wp:wrapTopAndBottom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3267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CAF4D">
      <w:pPr>
        <w:pStyle w:val="7"/>
        <w:spacing w:before="80"/>
        <w:rPr>
          <w:rFonts w:ascii="Trebuchet MS"/>
        </w:rPr>
      </w:pPr>
      <w:r>
        <w:rPr>
          <w:rFonts w:ascii="Trebuchet MS"/>
          <w:w w:val="90"/>
        </w:rPr>
        <w:t>Paso</w:t>
      </w:r>
      <w:r>
        <w:rPr>
          <w:rFonts w:ascii="Trebuchet MS"/>
          <w:spacing w:val="-11"/>
          <w:w w:val="90"/>
        </w:rPr>
        <w:t xml:space="preserve"> </w:t>
      </w:r>
      <w:r>
        <w:rPr>
          <w:rFonts w:ascii="Trebuchet MS"/>
          <w:w w:val="90"/>
        </w:rPr>
        <w:t>2:</w:t>
      </w:r>
      <w:r>
        <w:rPr>
          <w:rFonts w:ascii="Trebuchet MS"/>
          <w:spacing w:val="-14"/>
          <w:w w:val="90"/>
        </w:rPr>
        <w:t xml:space="preserve"> </w:t>
      </w:r>
      <w:r>
        <w:rPr>
          <w:rFonts w:ascii="Trebuchet MS"/>
          <w:w w:val="90"/>
        </w:rPr>
        <w:t>Crear</w:t>
      </w:r>
      <w:r>
        <w:rPr>
          <w:rFonts w:ascii="Trebuchet MS"/>
          <w:spacing w:val="-14"/>
          <w:w w:val="90"/>
        </w:rPr>
        <w:t xml:space="preserve"> </w:t>
      </w:r>
      <w:r>
        <w:rPr>
          <w:rFonts w:ascii="Trebuchet MS"/>
          <w:w w:val="90"/>
        </w:rPr>
        <w:t>la</w:t>
      </w:r>
      <w:r>
        <w:rPr>
          <w:rFonts w:ascii="Trebuchet MS"/>
          <w:spacing w:val="-12"/>
          <w:w w:val="90"/>
        </w:rPr>
        <w:t xml:space="preserve"> </w:t>
      </w:r>
      <w:r>
        <w:rPr>
          <w:rFonts w:ascii="Trebuchet MS"/>
          <w:w w:val="90"/>
        </w:rPr>
        <w:t>red</w:t>
      </w:r>
      <w:r>
        <w:rPr>
          <w:rFonts w:ascii="Trebuchet MS"/>
          <w:spacing w:val="-12"/>
          <w:w w:val="90"/>
        </w:rPr>
        <w:t xml:space="preserve"> </w:t>
      </w:r>
      <w:r>
        <w:rPr>
          <w:rFonts w:ascii="Trebuchet MS"/>
          <w:w w:val="90"/>
        </w:rPr>
        <w:t>de</w:t>
      </w:r>
      <w:r>
        <w:rPr>
          <w:rFonts w:ascii="Trebuchet MS"/>
          <w:spacing w:val="-11"/>
          <w:w w:val="90"/>
        </w:rPr>
        <w:t xml:space="preserve"> </w:t>
      </w:r>
      <w:r>
        <w:rPr>
          <w:rFonts w:ascii="Trebuchet MS"/>
          <w:w w:val="90"/>
        </w:rPr>
        <w:t>Docker</w:t>
      </w:r>
      <w:r>
        <w:rPr>
          <w:rFonts w:ascii="Trebuchet MS"/>
          <w:spacing w:val="-14"/>
          <w:w w:val="90"/>
        </w:rPr>
        <w:t xml:space="preserve"> </w:t>
      </w:r>
      <w:r>
        <w:rPr>
          <w:rFonts w:ascii="Trebuchet MS"/>
          <w:spacing w:val="-2"/>
          <w:w w:val="90"/>
        </w:rPr>
        <w:t>compartida</w:t>
      </w:r>
    </w:p>
    <w:p w14:paraId="3240B4E9">
      <w:pPr>
        <w:pStyle w:val="7"/>
        <w:spacing w:before="229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307975</wp:posOffset>
            </wp:positionV>
            <wp:extent cx="3667125" cy="495300"/>
            <wp:effectExtent l="0" t="0" r="0" b="0"/>
            <wp:wrapTopAndBottom/>
            <wp:docPr id="61" name="Image 61" descr="A black background with white text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 descr="A black background with white text  AI-generated content may be incorrect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40E92">
      <w:pPr>
        <w:pStyle w:val="7"/>
        <w:spacing w:before="66"/>
        <w:rPr>
          <w:rFonts w:ascii="Trebuchet MS"/>
        </w:rPr>
      </w:pPr>
      <w:r>
        <w:rPr>
          <w:rFonts w:ascii="Trebuchet MS"/>
          <w:w w:val="90"/>
        </w:rPr>
        <w:t>Paso</w:t>
      </w:r>
      <w:r>
        <w:rPr>
          <w:rFonts w:ascii="Trebuchet MS"/>
          <w:spacing w:val="-9"/>
          <w:w w:val="90"/>
        </w:rPr>
        <w:t xml:space="preserve"> </w:t>
      </w:r>
      <w:r>
        <w:rPr>
          <w:rFonts w:ascii="Trebuchet MS"/>
          <w:w w:val="90"/>
        </w:rPr>
        <w:t>3:</w:t>
      </w:r>
      <w:r>
        <w:rPr>
          <w:rFonts w:ascii="Trebuchet MS"/>
          <w:spacing w:val="-11"/>
          <w:w w:val="90"/>
        </w:rPr>
        <w:t xml:space="preserve"> </w:t>
      </w:r>
      <w:r>
        <w:rPr>
          <w:rFonts w:ascii="Trebuchet MS"/>
          <w:w w:val="90"/>
        </w:rPr>
        <w:t>Levantar</w:t>
      </w:r>
      <w:r>
        <w:rPr>
          <w:rFonts w:ascii="Trebuchet MS"/>
          <w:spacing w:val="-13"/>
          <w:w w:val="90"/>
        </w:rPr>
        <w:t xml:space="preserve"> </w:t>
      </w:r>
      <w:r>
        <w:rPr>
          <w:rFonts w:ascii="Trebuchet MS"/>
          <w:w w:val="90"/>
        </w:rPr>
        <w:t>base</w:t>
      </w:r>
      <w:r>
        <w:rPr>
          <w:rFonts w:ascii="Trebuchet MS"/>
          <w:spacing w:val="-8"/>
          <w:w w:val="90"/>
        </w:rPr>
        <w:t xml:space="preserve"> </w:t>
      </w:r>
      <w:r>
        <w:rPr>
          <w:rFonts w:ascii="Trebuchet MS"/>
          <w:w w:val="90"/>
        </w:rPr>
        <w:t>de</w:t>
      </w:r>
      <w:r>
        <w:rPr>
          <w:rFonts w:ascii="Trebuchet MS"/>
          <w:spacing w:val="-11"/>
          <w:w w:val="90"/>
        </w:rPr>
        <w:t xml:space="preserve"> </w:t>
      </w:r>
      <w:r>
        <w:rPr>
          <w:rFonts w:ascii="Trebuchet MS"/>
          <w:spacing w:val="-2"/>
          <w:w w:val="90"/>
        </w:rPr>
        <w:t>datos</w:t>
      </w:r>
    </w:p>
    <w:p w14:paraId="098A291F">
      <w:pPr>
        <w:pStyle w:val="7"/>
        <w:spacing w:after="0"/>
        <w:rPr>
          <w:rFonts w:ascii="Trebuchet MS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037690FA">
      <w:pPr>
        <w:pStyle w:val="7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simplePos="0" relativeHeight="251680768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1A5D0A">
      <w:pPr>
        <w:pStyle w:val="7"/>
        <w:rPr>
          <w:rFonts w:ascii="Trebuchet MS"/>
          <w:sz w:val="20"/>
        </w:rPr>
      </w:pPr>
    </w:p>
    <w:p w14:paraId="345C6807">
      <w:pPr>
        <w:pStyle w:val="7"/>
        <w:rPr>
          <w:rFonts w:ascii="Trebuchet MS"/>
          <w:sz w:val="20"/>
        </w:rPr>
      </w:pPr>
    </w:p>
    <w:p w14:paraId="7714CB60">
      <w:pPr>
        <w:pStyle w:val="7"/>
        <w:rPr>
          <w:rFonts w:ascii="Trebuchet MS"/>
          <w:sz w:val="20"/>
        </w:rPr>
      </w:pPr>
    </w:p>
    <w:p w14:paraId="698AF087">
      <w:pPr>
        <w:pStyle w:val="7"/>
        <w:rPr>
          <w:rFonts w:ascii="Trebuchet MS"/>
          <w:sz w:val="20"/>
        </w:rPr>
      </w:pPr>
    </w:p>
    <w:p w14:paraId="7A5F3F2C">
      <w:pPr>
        <w:pStyle w:val="7"/>
        <w:rPr>
          <w:rFonts w:ascii="Trebuchet MS"/>
          <w:sz w:val="20"/>
        </w:rPr>
      </w:pPr>
    </w:p>
    <w:p w14:paraId="6207A1C8">
      <w:pPr>
        <w:pStyle w:val="7"/>
        <w:spacing w:before="116"/>
        <w:rPr>
          <w:rFonts w:ascii="Trebuchet MS"/>
          <w:sz w:val="20"/>
        </w:rPr>
      </w:pPr>
    </w:p>
    <w:p w14:paraId="34341BA5">
      <w:pPr>
        <w:pStyle w:val="7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3658870" cy="876300"/>
            <wp:effectExtent l="0" t="0" r="0" b="0"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297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356B">
      <w:pPr>
        <w:pStyle w:val="7"/>
        <w:spacing w:before="144"/>
        <w:rPr>
          <w:rFonts w:ascii="Trebuchet MS"/>
        </w:rPr>
      </w:pPr>
    </w:p>
    <w:p w14:paraId="6C614017">
      <w:pPr>
        <w:pStyle w:val="7"/>
        <w:spacing w:before="1"/>
        <w:rPr>
          <w:rFonts w:ascii="Trebuchet MS"/>
        </w:rPr>
      </w:pPr>
      <w:r>
        <w:rPr>
          <w:rFonts w:ascii="Trebuchet MS"/>
          <w:w w:val="90"/>
        </w:rPr>
        <w:t>Paso</w:t>
      </w:r>
      <w:r>
        <w:rPr>
          <w:rFonts w:ascii="Trebuchet MS"/>
          <w:spacing w:val="-14"/>
          <w:w w:val="90"/>
        </w:rPr>
        <w:t xml:space="preserve"> </w:t>
      </w:r>
      <w:r>
        <w:rPr>
          <w:rFonts w:ascii="Trebuchet MS"/>
          <w:w w:val="90"/>
        </w:rPr>
        <w:t>4:</w:t>
      </w:r>
      <w:r>
        <w:rPr>
          <w:rFonts w:ascii="Trebuchet MS"/>
          <w:spacing w:val="-16"/>
          <w:w w:val="90"/>
        </w:rPr>
        <w:t xml:space="preserve"> </w:t>
      </w:r>
      <w:r>
        <w:rPr>
          <w:rFonts w:ascii="Trebuchet MS"/>
          <w:w w:val="90"/>
        </w:rPr>
        <w:t>Configurar</w:t>
      </w:r>
      <w:r>
        <w:rPr>
          <w:rFonts w:ascii="Trebuchet MS"/>
          <w:spacing w:val="-15"/>
          <w:w w:val="90"/>
        </w:rPr>
        <w:t xml:space="preserve"> </w:t>
      </w:r>
      <w:r>
        <w:rPr>
          <w:rFonts w:ascii="Trebuchet MS"/>
          <w:w w:val="90"/>
        </w:rPr>
        <w:t>variables</w:t>
      </w:r>
      <w:r>
        <w:rPr>
          <w:rFonts w:ascii="Trebuchet MS"/>
          <w:spacing w:val="-17"/>
          <w:w w:val="90"/>
        </w:rPr>
        <w:t xml:space="preserve"> </w:t>
      </w:r>
      <w:r>
        <w:rPr>
          <w:rFonts w:ascii="Trebuchet MS"/>
          <w:w w:val="90"/>
        </w:rPr>
        <w:t>de</w:t>
      </w:r>
      <w:r>
        <w:rPr>
          <w:rFonts w:ascii="Trebuchet MS"/>
          <w:spacing w:val="-15"/>
          <w:w w:val="90"/>
        </w:rPr>
        <w:t xml:space="preserve"> </w:t>
      </w:r>
      <w:r>
        <w:rPr>
          <w:rFonts w:ascii="Trebuchet MS"/>
          <w:spacing w:val="-2"/>
          <w:w w:val="90"/>
        </w:rPr>
        <w:t>entorno</w:t>
      </w:r>
    </w:p>
    <w:p w14:paraId="4A2BCD8A">
      <w:pPr>
        <w:pStyle w:val="7"/>
        <w:spacing w:before="229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307975</wp:posOffset>
            </wp:positionV>
            <wp:extent cx="3590925" cy="1057275"/>
            <wp:effectExtent l="0" t="0" r="0" b="0"/>
            <wp:wrapTopAndBottom/>
            <wp:docPr id="64" name="Image 64" descr="A screenshot of a computer screen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 descr="A screenshot of a computer screen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E22AD6">
      <w:pPr>
        <w:pStyle w:val="7"/>
        <w:spacing w:before="80"/>
        <w:rPr>
          <w:rFonts w:ascii="Trebuchet MS"/>
        </w:rPr>
      </w:pPr>
      <w:r>
        <w:rPr>
          <w:rFonts w:ascii="Trebuchet MS"/>
          <w:w w:val="90"/>
        </w:rPr>
        <w:t>Paso</w:t>
      </w:r>
      <w:r>
        <w:rPr>
          <w:rFonts w:ascii="Trebuchet MS"/>
          <w:spacing w:val="-16"/>
          <w:w w:val="90"/>
        </w:rPr>
        <w:t xml:space="preserve"> </w:t>
      </w:r>
      <w:r>
        <w:rPr>
          <w:rFonts w:ascii="Trebuchet MS"/>
          <w:w w:val="90"/>
        </w:rPr>
        <w:t>5:</w:t>
      </w:r>
      <w:r>
        <w:rPr>
          <w:rFonts w:ascii="Trebuchet MS"/>
          <w:spacing w:val="-18"/>
          <w:w w:val="90"/>
        </w:rPr>
        <w:t xml:space="preserve"> </w:t>
      </w:r>
      <w:r>
        <w:rPr>
          <w:rFonts w:ascii="Trebuchet MS"/>
          <w:w w:val="90"/>
        </w:rPr>
        <w:t>Levantar</w:t>
      </w:r>
      <w:r>
        <w:rPr>
          <w:rFonts w:ascii="Trebuchet MS"/>
          <w:spacing w:val="-18"/>
          <w:w w:val="90"/>
        </w:rPr>
        <w:t xml:space="preserve"> </w:t>
      </w:r>
      <w:r>
        <w:rPr>
          <w:rFonts w:ascii="Trebuchet MS"/>
          <w:w w:val="90"/>
        </w:rPr>
        <w:t>la</w:t>
      </w:r>
      <w:r>
        <w:rPr>
          <w:rFonts w:ascii="Trebuchet MS"/>
          <w:spacing w:val="-19"/>
          <w:w w:val="90"/>
        </w:rPr>
        <w:t xml:space="preserve"> </w:t>
      </w:r>
      <w:r>
        <w:rPr>
          <w:rFonts w:ascii="Trebuchet MS"/>
          <w:spacing w:val="-5"/>
          <w:w w:val="90"/>
        </w:rPr>
        <w:t>API</w:t>
      </w:r>
    </w:p>
    <w:p w14:paraId="322F4E17">
      <w:pPr>
        <w:pStyle w:val="7"/>
        <w:spacing w:before="229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307975</wp:posOffset>
            </wp:positionV>
            <wp:extent cx="3549015" cy="457200"/>
            <wp:effectExtent l="0" t="0" r="0" b="0"/>
            <wp:wrapTopAndBottom/>
            <wp:docPr id="65" name="Imag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921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F71FC">
      <w:pPr>
        <w:pStyle w:val="7"/>
        <w:spacing w:before="63"/>
        <w:rPr>
          <w:rFonts w:ascii="Trebuchet MS"/>
        </w:rPr>
      </w:pPr>
      <w:r>
        <w:rPr>
          <w:rFonts w:ascii="Trebuchet MS"/>
          <w:spacing w:val="-2"/>
          <w:w w:val="90"/>
        </w:rPr>
        <w:t>Paso</w:t>
      </w:r>
      <w:r>
        <w:rPr>
          <w:rFonts w:ascii="Trebuchet MS"/>
          <w:spacing w:val="-12"/>
          <w:w w:val="90"/>
        </w:rPr>
        <w:t xml:space="preserve"> </w:t>
      </w:r>
      <w:r>
        <w:rPr>
          <w:rFonts w:ascii="Trebuchet MS"/>
          <w:spacing w:val="-2"/>
          <w:w w:val="90"/>
        </w:rPr>
        <w:t>6:</w:t>
      </w:r>
      <w:r>
        <w:rPr>
          <w:rFonts w:ascii="Trebuchet MS"/>
          <w:spacing w:val="-15"/>
          <w:w w:val="90"/>
        </w:rPr>
        <w:t xml:space="preserve"> </w:t>
      </w:r>
      <w:r>
        <w:rPr>
          <w:rFonts w:ascii="Trebuchet MS"/>
          <w:spacing w:val="-2"/>
          <w:w w:val="90"/>
        </w:rPr>
        <w:t>Verificar</w:t>
      </w:r>
      <w:r>
        <w:rPr>
          <w:rFonts w:ascii="Trebuchet MS"/>
          <w:spacing w:val="-14"/>
          <w:w w:val="90"/>
        </w:rPr>
        <w:t xml:space="preserve"> </w:t>
      </w:r>
      <w:r>
        <w:rPr>
          <w:rFonts w:ascii="Trebuchet MS"/>
          <w:spacing w:val="-2"/>
          <w:w w:val="90"/>
        </w:rPr>
        <w:t>despliegue</w:t>
      </w:r>
    </w:p>
    <w:p w14:paraId="6C6B2DA0">
      <w:pPr>
        <w:pStyle w:val="7"/>
        <w:spacing w:before="231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309245</wp:posOffset>
            </wp:positionV>
            <wp:extent cx="3619500" cy="685800"/>
            <wp:effectExtent l="0" t="0" r="0" b="0"/>
            <wp:wrapTopAndBottom/>
            <wp:docPr id="66" name="Imag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F92D6">
      <w:pPr>
        <w:pStyle w:val="7"/>
        <w:rPr>
          <w:rFonts w:ascii="Trebuchet MS"/>
        </w:rPr>
      </w:pPr>
    </w:p>
    <w:p w14:paraId="786A4E68">
      <w:pPr>
        <w:pStyle w:val="7"/>
        <w:spacing w:before="232"/>
        <w:rPr>
          <w:rFonts w:ascii="Trebuchet MS"/>
        </w:rPr>
      </w:pPr>
    </w:p>
    <w:p w14:paraId="1E4CF1E4">
      <w:pPr>
        <w:pStyle w:val="3"/>
      </w:pPr>
      <w:r>
        <w:rPr>
          <w:color w:val="092F41"/>
          <w:w w:val="90"/>
        </w:rPr>
        <w:t>Configuración</w:t>
      </w:r>
      <w:r>
        <w:rPr>
          <w:color w:val="092F41"/>
          <w:spacing w:val="-15"/>
          <w:w w:val="90"/>
        </w:rPr>
        <w:t xml:space="preserve"> </w:t>
      </w:r>
      <w:r>
        <w:rPr>
          <w:color w:val="092F41"/>
          <w:w w:val="90"/>
        </w:rPr>
        <w:t>de</w:t>
      </w:r>
      <w:r>
        <w:rPr>
          <w:color w:val="092F41"/>
          <w:spacing w:val="-15"/>
          <w:w w:val="90"/>
        </w:rPr>
        <w:t xml:space="preserve"> </w:t>
      </w:r>
      <w:r>
        <w:rPr>
          <w:color w:val="092F41"/>
          <w:w w:val="90"/>
        </w:rPr>
        <w:t>servidores</w:t>
      </w:r>
      <w:r>
        <w:rPr>
          <w:color w:val="092F41"/>
          <w:spacing w:val="-17"/>
          <w:w w:val="90"/>
        </w:rPr>
        <w:t xml:space="preserve"> </w:t>
      </w:r>
      <w:r>
        <w:rPr>
          <w:color w:val="092F41"/>
          <w:w w:val="90"/>
        </w:rPr>
        <w:t>o</w:t>
      </w:r>
      <w:r>
        <w:rPr>
          <w:color w:val="092F41"/>
          <w:spacing w:val="-14"/>
          <w:w w:val="90"/>
        </w:rPr>
        <w:t xml:space="preserve"> </w:t>
      </w:r>
      <w:r>
        <w:rPr>
          <w:color w:val="092F41"/>
          <w:spacing w:val="-2"/>
          <w:w w:val="90"/>
        </w:rPr>
        <w:t>entorno</w:t>
      </w:r>
    </w:p>
    <w:p w14:paraId="4B9EF704">
      <w:pPr>
        <w:pStyle w:val="3"/>
        <w:spacing w:after="0"/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0069193B">
      <w:pPr>
        <w:pStyle w:val="7"/>
        <w:rPr>
          <w:rFonts w:ascii="Trebuchet MS"/>
        </w:rPr>
      </w:pPr>
      <w:r>
        <w:rPr>
          <w:rFonts w:ascii="Trebuchet MS"/>
        </w:rPr>
        <w:drawing>
          <wp:anchor distT="0" distB="0" distL="0" distR="0" simplePos="0" relativeHeight="251681792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67" name="Imag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D1C94">
      <w:pPr>
        <w:pStyle w:val="7"/>
        <w:rPr>
          <w:rFonts w:ascii="Trebuchet MS"/>
        </w:rPr>
      </w:pPr>
    </w:p>
    <w:p w14:paraId="13FFA44A">
      <w:pPr>
        <w:pStyle w:val="7"/>
        <w:rPr>
          <w:rFonts w:ascii="Trebuchet MS"/>
        </w:rPr>
      </w:pPr>
    </w:p>
    <w:p w14:paraId="51313D4C">
      <w:pPr>
        <w:pStyle w:val="7"/>
        <w:rPr>
          <w:rFonts w:ascii="Trebuchet MS"/>
        </w:rPr>
      </w:pPr>
    </w:p>
    <w:p w14:paraId="36F94A5C">
      <w:pPr>
        <w:pStyle w:val="7"/>
        <w:spacing w:before="116"/>
        <w:rPr>
          <w:rFonts w:ascii="Trebuchet MS"/>
        </w:rPr>
      </w:pPr>
    </w:p>
    <w:p w14:paraId="66CE549D">
      <w:pPr>
        <w:spacing w:before="0"/>
        <w:ind w:left="0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092F41"/>
          <w:sz w:val="28"/>
        </w:rPr>
        <w:t>Variables</w:t>
      </w:r>
      <w:r>
        <w:rPr>
          <w:rFonts w:ascii="Calibri"/>
          <w:b/>
          <w:color w:val="092F41"/>
          <w:spacing w:val="-3"/>
          <w:sz w:val="28"/>
        </w:rPr>
        <w:t xml:space="preserve"> </w:t>
      </w:r>
      <w:r>
        <w:rPr>
          <w:rFonts w:ascii="Calibri"/>
          <w:b/>
          <w:color w:val="092F41"/>
          <w:sz w:val="28"/>
        </w:rPr>
        <w:t>de</w:t>
      </w:r>
      <w:r>
        <w:rPr>
          <w:rFonts w:ascii="Calibri"/>
          <w:b/>
          <w:color w:val="092F41"/>
          <w:spacing w:val="-3"/>
          <w:sz w:val="28"/>
        </w:rPr>
        <w:t xml:space="preserve"> </w:t>
      </w:r>
      <w:r>
        <w:rPr>
          <w:rFonts w:ascii="Calibri"/>
          <w:b/>
          <w:color w:val="092F41"/>
          <w:spacing w:val="-2"/>
          <w:sz w:val="28"/>
        </w:rPr>
        <w:t>Entorno</w:t>
      </w:r>
    </w:p>
    <w:p w14:paraId="77560E02">
      <w:pPr>
        <w:pStyle w:val="7"/>
        <w:spacing w:before="63"/>
        <w:rPr>
          <w:rFonts w:ascii="Trebuchet MS" w:hAnsi="Trebuchet MS"/>
        </w:rPr>
      </w:pPr>
      <w:r>
        <w:rPr>
          <w:rFonts w:ascii="Trebuchet MS" w:hAnsi="Trebuchet MS"/>
          <w:w w:val="90"/>
        </w:rPr>
        <w:t>Cada</w:t>
      </w:r>
      <w:r>
        <w:rPr>
          <w:rFonts w:ascii="Trebuchet MS" w:hAnsi="Trebuchet MS"/>
          <w:spacing w:val="-20"/>
          <w:w w:val="90"/>
        </w:rPr>
        <w:t xml:space="preserve"> </w:t>
      </w:r>
      <w:r>
        <w:rPr>
          <w:rFonts w:ascii="Trebuchet MS" w:hAnsi="Trebuchet MS"/>
          <w:w w:val="90"/>
        </w:rPr>
        <w:t>entorno</w:t>
      </w:r>
      <w:r>
        <w:rPr>
          <w:rFonts w:ascii="Trebuchet MS" w:hAnsi="Trebuchet MS"/>
          <w:spacing w:val="-19"/>
          <w:w w:val="90"/>
        </w:rPr>
        <w:t xml:space="preserve"> </w:t>
      </w:r>
      <w:r>
        <w:rPr>
          <w:rFonts w:ascii="Trebuchet MS" w:hAnsi="Trebuchet MS"/>
          <w:w w:val="90"/>
        </w:rPr>
        <w:t>requiere</w:t>
      </w:r>
      <w:r>
        <w:rPr>
          <w:rFonts w:ascii="Trebuchet MS" w:hAnsi="Trebuchet MS"/>
          <w:spacing w:val="-17"/>
          <w:w w:val="90"/>
        </w:rPr>
        <w:t xml:space="preserve"> </w:t>
      </w:r>
      <w:r>
        <w:rPr>
          <w:rFonts w:ascii="Trebuchet MS" w:hAnsi="Trebuchet MS"/>
          <w:w w:val="90"/>
        </w:rPr>
        <w:t>configuración</w:t>
      </w:r>
      <w:r>
        <w:rPr>
          <w:rFonts w:ascii="Trebuchet MS" w:hAnsi="Trebuchet MS"/>
          <w:spacing w:val="-18"/>
          <w:w w:val="90"/>
        </w:rPr>
        <w:t xml:space="preserve"> </w:t>
      </w:r>
      <w:r>
        <w:rPr>
          <w:rFonts w:ascii="Trebuchet MS" w:hAnsi="Trebuchet MS"/>
          <w:w w:val="90"/>
        </w:rPr>
        <w:t>específica</w:t>
      </w:r>
      <w:r>
        <w:rPr>
          <w:rFonts w:ascii="Trebuchet MS" w:hAnsi="Trebuchet MS"/>
          <w:spacing w:val="-19"/>
          <w:w w:val="90"/>
        </w:rPr>
        <w:t xml:space="preserve"> </w:t>
      </w:r>
      <w:r>
        <w:rPr>
          <w:rFonts w:ascii="Trebuchet MS" w:hAnsi="Trebuchet MS"/>
          <w:w w:val="90"/>
        </w:rPr>
        <w:t>en</w:t>
      </w:r>
      <w:r>
        <w:rPr>
          <w:rFonts w:ascii="Trebuchet MS" w:hAnsi="Trebuchet MS"/>
          <w:spacing w:val="-17"/>
          <w:w w:val="90"/>
        </w:rPr>
        <w:t xml:space="preserve"> </w:t>
      </w:r>
      <w:r>
        <w:rPr>
          <w:rFonts w:ascii="Trebuchet MS" w:hAnsi="Trebuchet MS"/>
          <w:w w:val="90"/>
        </w:rPr>
        <w:t>su</w:t>
      </w:r>
      <w:r>
        <w:rPr>
          <w:rFonts w:ascii="Trebuchet MS" w:hAnsi="Trebuchet MS"/>
          <w:spacing w:val="-20"/>
          <w:w w:val="90"/>
        </w:rPr>
        <w:t xml:space="preserve"> </w:t>
      </w:r>
      <w:r>
        <w:rPr>
          <w:rFonts w:ascii="Trebuchet MS" w:hAnsi="Trebuchet MS"/>
          <w:w w:val="90"/>
        </w:rPr>
        <w:t>archivo</w:t>
      </w:r>
      <w:r>
        <w:rPr>
          <w:rFonts w:ascii="Trebuchet MS" w:hAnsi="Trebuchet MS"/>
          <w:spacing w:val="-14"/>
          <w:w w:val="90"/>
        </w:rPr>
        <w:t xml:space="preserve"> </w:t>
      </w:r>
      <w:r>
        <w:rPr>
          <w:rFonts w:ascii="Trebuchet MS" w:hAnsi="Trebuchet MS"/>
          <w:spacing w:val="-4"/>
          <w:w w:val="90"/>
        </w:rPr>
        <w:t>.env:</w:t>
      </w:r>
    </w:p>
    <w:p w14:paraId="68EF3CEC">
      <w:pPr>
        <w:pStyle w:val="7"/>
        <w:spacing w:before="231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309245</wp:posOffset>
            </wp:positionV>
            <wp:extent cx="2340610" cy="3089275"/>
            <wp:effectExtent l="0" t="0" r="0" b="0"/>
            <wp:wrapTopAndBottom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0832" cy="3089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DB0E28">
      <w:pPr>
        <w:pStyle w:val="7"/>
        <w:rPr>
          <w:rFonts w:ascii="Trebuchet MS"/>
        </w:rPr>
      </w:pPr>
    </w:p>
    <w:p w14:paraId="4038633D">
      <w:pPr>
        <w:pStyle w:val="7"/>
        <w:rPr>
          <w:rFonts w:ascii="Trebuchet MS"/>
        </w:rPr>
      </w:pPr>
    </w:p>
    <w:p w14:paraId="7CD0C21A">
      <w:pPr>
        <w:pStyle w:val="7"/>
        <w:rPr>
          <w:rFonts w:ascii="Trebuchet MS"/>
        </w:rPr>
      </w:pPr>
    </w:p>
    <w:p w14:paraId="6AE43433">
      <w:pPr>
        <w:pStyle w:val="7"/>
        <w:spacing w:before="52"/>
        <w:rPr>
          <w:rFonts w:ascii="Trebuchet MS"/>
        </w:rPr>
      </w:pPr>
    </w:p>
    <w:p w14:paraId="5A8DA9EC">
      <w:pPr>
        <w:spacing w:before="0"/>
        <w:ind w:left="449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Puertos</w:t>
      </w:r>
      <w:r>
        <w:rPr>
          <w:rFonts w:ascii="Trebuchet MS"/>
          <w:b/>
          <w:spacing w:val="-12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por</w:t>
      </w:r>
      <w:r>
        <w:rPr>
          <w:rFonts w:ascii="Trebuchet MS"/>
          <w:b/>
          <w:spacing w:val="-11"/>
          <w:w w:val="90"/>
          <w:sz w:val="28"/>
        </w:rPr>
        <w:t xml:space="preserve"> </w:t>
      </w:r>
      <w:r>
        <w:rPr>
          <w:rFonts w:ascii="Trebuchet MS"/>
          <w:b/>
          <w:spacing w:val="-2"/>
          <w:w w:val="90"/>
          <w:sz w:val="28"/>
        </w:rPr>
        <w:t>Entorno</w:t>
      </w:r>
    </w:p>
    <w:p w14:paraId="1FACDD97">
      <w:pPr>
        <w:spacing w:after="0"/>
        <w:jc w:val="left"/>
        <w:rPr>
          <w:rFonts w:ascii="Trebuchet MS"/>
          <w:b/>
          <w:sz w:val="28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76A2EE78">
      <w:pPr>
        <w:pStyle w:val="7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simplePos="0" relativeHeight="251682816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69" name="Imag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C7ECC">
      <w:pPr>
        <w:pStyle w:val="7"/>
        <w:rPr>
          <w:rFonts w:ascii="Trebuchet MS"/>
          <w:b/>
          <w:sz w:val="20"/>
        </w:rPr>
      </w:pPr>
    </w:p>
    <w:p w14:paraId="332CC228">
      <w:pPr>
        <w:pStyle w:val="7"/>
        <w:rPr>
          <w:rFonts w:ascii="Trebuchet MS"/>
          <w:b/>
          <w:sz w:val="20"/>
        </w:rPr>
      </w:pPr>
    </w:p>
    <w:p w14:paraId="04C980DF">
      <w:pPr>
        <w:pStyle w:val="7"/>
        <w:rPr>
          <w:rFonts w:ascii="Trebuchet MS"/>
          <w:b/>
          <w:sz w:val="20"/>
        </w:rPr>
      </w:pPr>
    </w:p>
    <w:p w14:paraId="6BC19CA4">
      <w:pPr>
        <w:pStyle w:val="7"/>
        <w:rPr>
          <w:rFonts w:ascii="Trebuchet MS"/>
          <w:b/>
          <w:sz w:val="20"/>
        </w:rPr>
      </w:pPr>
    </w:p>
    <w:p w14:paraId="6A978CC1">
      <w:pPr>
        <w:pStyle w:val="7"/>
        <w:rPr>
          <w:rFonts w:ascii="Trebuchet MS"/>
          <w:b/>
          <w:sz w:val="20"/>
        </w:rPr>
      </w:pPr>
    </w:p>
    <w:p w14:paraId="27499366">
      <w:pPr>
        <w:pStyle w:val="7"/>
        <w:spacing w:before="116"/>
        <w:rPr>
          <w:rFonts w:ascii="Trebuchet MS"/>
          <w:b/>
          <w:sz w:val="20"/>
        </w:rPr>
      </w:pPr>
    </w:p>
    <w:p w14:paraId="2E7AEDFD">
      <w:pPr>
        <w:pStyle w:val="7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2716530" cy="2072005"/>
            <wp:effectExtent l="0" t="0" r="0" b="0"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6970" cy="207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5292">
      <w:pPr>
        <w:pStyle w:val="7"/>
        <w:rPr>
          <w:rFonts w:ascii="Trebuchet MS"/>
          <w:b/>
        </w:rPr>
      </w:pPr>
    </w:p>
    <w:p w14:paraId="78DCB213">
      <w:pPr>
        <w:pStyle w:val="7"/>
        <w:rPr>
          <w:rFonts w:ascii="Trebuchet MS"/>
          <w:b/>
        </w:rPr>
      </w:pPr>
    </w:p>
    <w:p w14:paraId="1C306878">
      <w:pPr>
        <w:pStyle w:val="7"/>
        <w:rPr>
          <w:rFonts w:ascii="Trebuchet MS"/>
          <w:b/>
        </w:rPr>
      </w:pPr>
    </w:p>
    <w:p w14:paraId="2981C9D7">
      <w:pPr>
        <w:pStyle w:val="7"/>
        <w:rPr>
          <w:rFonts w:ascii="Trebuchet MS"/>
          <w:b/>
        </w:rPr>
      </w:pPr>
    </w:p>
    <w:p w14:paraId="23EF8F99">
      <w:pPr>
        <w:pStyle w:val="7"/>
        <w:rPr>
          <w:rFonts w:ascii="Trebuchet MS"/>
          <w:b/>
        </w:rPr>
      </w:pPr>
    </w:p>
    <w:p w14:paraId="41482B81">
      <w:pPr>
        <w:pStyle w:val="7"/>
        <w:spacing w:before="43"/>
        <w:rPr>
          <w:rFonts w:ascii="Trebuchet MS"/>
          <w:b/>
        </w:rPr>
      </w:pPr>
    </w:p>
    <w:p w14:paraId="05B893DC">
      <w:pPr>
        <w:spacing w:before="0"/>
        <w:ind w:left="720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Scripts</w:t>
      </w:r>
      <w:r>
        <w:rPr>
          <w:rFonts w:ascii="Trebuchet MS"/>
          <w:b/>
          <w:spacing w:val="-4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de</w:t>
      </w:r>
      <w:r>
        <w:rPr>
          <w:rFonts w:ascii="Trebuchet MS"/>
          <w:b/>
          <w:spacing w:val="-7"/>
          <w:sz w:val="28"/>
        </w:rPr>
        <w:t xml:space="preserve"> </w:t>
      </w:r>
      <w:r>
        <w:rPr>
          <w:rFonts w:ascii="Trebuchet MS"/>
          <w:b/>
          <w:spacing w:val="-2"/>
          <w:w w:val="90"/>
          <w:sz w:val="28"/>
        </w:rPr>
        <w:t>Despliegue</w:t>
      </w:r>
    </w:p>
    <w:p w14:paraId="6EF41F23">
      <w:pPr>
        <w:spacing w:after="0"/>
        <w:jc w:val="left"/>
        <w:rPr>
          <w:rFonts w:ascii="Trebuchet MS"/>
          <w:b/>
          <w:sz w:val="28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75C0CEC8">
      <w:pPr>
        <w:pStyle w:val="7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simplePos="0" relativeHeight="251682816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71" name="Imag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48F73">
      <w:pPr>
        <w:pStyle w:val="7"/>
        <w:rPr>
          <w:rFonts w:ascii="Trebuchet MS"/>
          <w:b/>
          <w:sz w:val="20"/>
        </w:rPr>
      </w:pPr>
    </w:p>
    <w:p w14:paraId="039C39DF">
      <w:pPr>
        <w:pStyle w:val="7"/>
        <w:rPr>
          <w:rFonts w:ascii="Trebuchet MS"/>
          <w:b/>
          <w:sz w:val="20"/>
        </w:rPr>
      </w:pPr>
    </w:p>
    <w:p w14:paraId="6F36261E">
      <w:pPr>
        <w:pStyle w:val="7"/>
        <w:rPr>
          <w:rFonts w:ascii="Trebuchet MS"/>
          <w:b/>
          <w:sz w:val="20"/>
        </w:rPr>
      </w:pPr>
    </w:p>
    <w:p w14:paraId="326A7285">
      <w:pPr>
        <w:pStyle w:val="7"/>
        <w:rPr>
          <w:rFonts w:ascii="Trebuchet MS"/>
          <w:b/>
          <w:sz w:val="20"/>
        </w:rPr>
      </w:pPr>
    </w:p>
    <w:p w14:paraId="2FA46010">
      <w:pPr>
        <w:pStyle w:val="7"/>
        <w:rPr>
          <w:rFonts w:ascii="Trebuchet MS"/>
          <w:b/>
          <w:sz w:val="20"/>
        </w:rPr>
      </w:pPr>
    </w:p>
    <w:p w14:paraId="1948B7B0">
      <w:pPr>
        <w:pStyle w:val="7"/>
        <w:spacing w:before="116"/>
        <w:rPr>
          <w:rFonts w:ascii="Trebuchet MS"/>
          <w:b/>
          <w:sz w:val="20"/>
        </w:rPr>
      </w:pPr>
    </w:p>
    <w:p w14:paraId="65C0DADA">
      <w:pPr>
        <w:pStyle w:val="7"/>
        <w:ind w:left="72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3521710" cy="3779520"/>
            <wp:effectExtent l="0" t="0" r="0" b="0"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2254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5DFD">
      <w:pPr>
        <w:pStyle w:val="7"/>
        <w:rPr>
          <w:rFonts w:ascii="Trebuchet MS"/>
          <w:b/>
        </w:rPr>
      </w:pPr>
    </w:p>
    <w:p w14:paraId="1585373E">
      <w:pPr>
        <w:pStyle w:val="7"/>
        <w:spacing w:before="101"/>
        <w:rPr>
          <w:rFonts w:ascii="Trebuchet MS"/>
          <w:b/>
        </w:rPr>
      </w:pPr>
    </w:p>
    <w:p w14:paraId="141006C6">
      <w:pPr>
        <w:spacing w:before="0"/>
        <w:ind w:left="720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z w:val="28"/>
        </w:rPr>
        <w:t>Script</w:t>
      </w:r>
      <w:r>
        <w:rPr>
          <w:rFonts w:ascii="Trebuchet MS"/>
          <w:b/>
          <w:spacing w:val="-28"/>
          <w:sz w:val="28"/>
        </w:rPr>
        <w:t xml:space="preserve"> </w:t>
      </w:r>
      <w:r>
        <w:rPr>
          <w:rFonts w:ascii="Trebuchet MS"/>
          <w:b/>
          <w:sz w:val="28"/>
        </w:rPr>
        <w:t>para</w:t>
      </w:r>
      <w:r>
        <w:rPr>
          <w:rFonts w:ascii="Trebuchet MS"/>
          <w:b/>
          <w:spacing w:val="-28"/>
          <w:sz w:val="28"/>
        </w:rPr>
        <w:t xml:space="preserve"> </w:t>
      </w:r>
      <w:r>
        <w:rPr>
          <w:rFonts w:ascii="Trebuchet MS"/>
          <w:b/>
          <w:sz w:val="28"/>
        </w:rPr>
        <w:t>Windows</w:t>
      </w:r>
      <w:r>
        <w:rPr>
          <w:rFonts w:ascii="Trebuchet MS"/>
          <w:b/>
          <w:spacing w:val="-28"/>
          <w:sz w:val="28"/>
        </w:rPr>
        <w:t xml:space="preserve"> </w:t>
      </w:r>
      <w:r>
        <w:rPr>
          <w:rFonts w:ascii="Trebuchet MS"/>
          <w:b/>
          <w:spacing w:val="-2"/>
          <w:sz w:val="28"/>
        </w:rPr>
        <w:t>PowerShell:</w:t>
      </w:r>
    </w:p>
    <w:p w14:paraId="334A6684">
      <w:pPr>
        <w:spacing w:after="0"/>
        <w:jc w:val="left"/>
        <w:rPr>
          <w:rFonts w:ascii="Trebuchet MS"/>
          <w:b/>
          <w:sz w:val="28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1C182E80">
      <w:pPr>
        <w:pStyle w:val="7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simplePos="0" relativeHeight="251683840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73" name="Imag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CC69A">
      <w:pPr>
        <w:pStyle w:val="7"/>
        <w:rPr>
          <w:rFonts w:ascii="Trebuchet MS"/>
          <w:b/>
          <w:sz w:val="20"/>
        </w:rPr>
      </w:pPr>
    </w:p>
    <w:p w14:paraId="642B3914">
      <w:pPr>
        <w:pStyle w:val="7"/>
        <w:rPr>
          <w:rFonts w:ascii="Trebuchet MS"/>
          <w:b/>
          <w:sz w:val="20"/>
        </w:rPr>
      </w:pPr>
    </w:p>
    <w:p w14:paraId="2C0DDDFA">
      <w:pPr>
        <w:pStyle w:val="7"/>
        <w:rPr>
          <w:rFonts w:ascii="Trebuchet MS"/>
          <w:b/>
          <w:sz w:val="20"/>
        </w:rPr>
      </w:pPr>
    </w:p>
    <w:p w14:paraId="6D3C1E34">
      <w:pPr>
        <w:pStyle w:val="7"/>
        <w:rPr>
          <w:rFonts w:ascii="Trebuchet MS"/>
          <w:b/>
          <w:sz w:val="20"/>
        </w:rPr>
      </w:pPr>
    </w:p>
    <w:p w14:paraId="62E01739">
      <w:pPr>
        <w:pStyle w:val="7"/>
        <w:rPr>
          <w:rFonts w:ascii="Trebuchet MS"/>
          <w:b/>
          <w:sz w:val="20"/>
        </w:rPr>
      </w:pPr>
    </w:p>
    <w:p w14:paraId="0F4606F2">
      <w:pPr>
        <w:pStyle w:val="7"/>
        <w:rPr>
          <w:rFonts w:ascii="Trebuchet MS"/>
          <w:b/>
          <w:sz w:val="20"/>
        </w:rPr>
      </w:pPr>
    </w:p>
    <w:p w14:paraId="39B12CB9">
      <w:pPr>
        <w:pStyle w:val="7"/>
        <w:spacing w:before="173"/>
        <w:rPr>
          <w:rFonts w:ascii="Trebuchet MS"/>
          <w:b/>
          <w:sz w:val="20"/>
        </w:rPr>
      </w:pPr>
    </w:p>
    <w:p w14:paraId="230384A0">
      <w:pPr>
        <w:pStyle w:val="7"/>
        <w:ind w:left="72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3390900" cy="2694305"/>
            <wp:effectExtent l="0" t="0" r="0" b="0"/>
            <wp:docPr id="74" name="Image 74" descr="A computer screen shot of a program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 descr="A computer screen shot of a program  AI-generated content may be incorrect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1521" cy="269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4A64">
      <w:pPr>
        <w:pStyle w:val="7"/>
        <w:rPr>
          <w:rFonts w:ascii="Trebuchet MS"/>
          <w:b/>
          <w:sz w:val="36"/>
        </w:rPr>
      </w:pPr>
    </w:p>
    <w:p w14:paraId="53B8338B">
      <w:pPr>
        <w:pStyle w:val="7"/>
        <w:spacing w:before="240"/>
        <w:rPr>
          <w:rFonts w:ascii="Trebuchet MS"/>
          <w:b/>
          <w:sz w:val="36"/>
        </w:rPr>
      </w:pPr>
    </w:p>
    <w:p w14:paraId="2C013855">
      <w:pPr>
        <w:pStyle w:val="3"/>
        <w:numPr>
          <w:ilvl w:val="0"/>
          <w:numId w:val="15"/>
        </w:numPr>
        <w:tabs>
          <w:tab w:val="left" w:pos="578"/>
        </w:tabs>
        <w:spacing w:before="1" w:after="0" w:line="240" w:lineRule="auto"/>
        <w:ind w:left="578" w:right="0" w:hanging="504"/>
        <w:jc w:val="left"/>
        <w:rPr>
          <w:rFonts w:ascii="Tahoma"/>
          <w:color w:val="092F41"/>
          <w:sz w:val="34"/>
        </w:rPr>
      </w:pPr>
      <w:r>
        <w:rPr>
          <w:rFonts w:ascii="Tahoma"/>
          <w:color w:val="092F41"/>
          <w:spacing w:val="-8"/>
        </w:rPr>
        <w:t>testing-y-calidad</w:t>
      </w:r>
    </w:p>
    <w:p w14:paraId="27AAA2E0">
      <w:pPr>
        <w:spacing w:before="221"/>
        <w:ind w:left="0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color w:val="092F41"/>
          <w:spacing w:val="-6"/>
          <w:sz w:val="28"/>
        </w:rPr>
        <w:t>Link</w:t>
      </w:r>
      <w:r>
        <w:rPr>
          <w:rFonts w:ascii="Trebuchet MS"/>
          <w:b/>
          <w:color w:val="092F41"/>
          <w:spacing w:val="-27"/>
          <w:sz w:val="28"/>
        </w:rPr>
        <w:t xml:space="preserve"> </w:t>
      </w:r>
      <w:r>
        <w:rPr>
          <w:rFonts w:ascii="Trebuchet MS"/>
          <w:b/>
          <w:color w:val="092F41"/>
          <w:spacing w:val="-6"/>
          <w:sz w:val="28"/>
        </w:rPr>
        <w:t>del</w:t>
      </w:r>
      <w:r>
        <w:rPr>
          <w:rFonts w:ascii="Trebuchet MS"/>
          <w:b/>
          <w:color w:val="092F41"/>
          <w:spacing w:val="-26"/>
          <w:sz w:val="28"/>
        </w:rPr>
        <w:t xml:space="preserve"> </w:t>
      </w:r>
      <w:r>
        <w:rPr>
          <w:rFonts w:ascii="Trebuchet MS"/>
          <w:b/>
          <w:color w:val="092F41"/>
          <w:spacing w:val="-6"/>
          <w:sz w:val="28"/>
        </w:rPr>
        <w:t>archivo:</w:t>
      </w:r>
    </w:p>
    <w:p w14:paraId="224B98DF">
      <w:pPr>
        <w:pStyle w:val="7"/>
        <w:spacing w:before="186" w:line="261" w:lineRule="auto"/>
        <w:ind w:firstLine="57"/>
      </w:pPr>
      <w:r>
        <w:rPr>
          <w:spacing w:val="-2"/>
        </w:rPr>
        <w:t xml:space="preserve">https://drive.google.com/file/d/11Vu- </w:t>
      </w:r>
      <w:r>
        <w:rPr>
          <w:spacing w:val="-4"/>
        </w:rPr>
        <w:t>8VU26v06NDTGKXkY3S2QOXdSpBYA/view?usp=sharing</w:t>
      </w:r>
    </w:p>
    <w:p w14:paraId="4F0A3BD7">
      <w:pPr>
        <w:pStyle w:val="3"/>
        <w:numPr>
          <w:ilvl w:val="0"/>
          <w:numId w:val="16"/>
        </w:numPr>
        <w:tabs>
          <w:tab w:val="left" w:pos="504"/>
        </w:tabs>
        <w:spacing w:before="158" w:after="0" w:line="240" w:lineRule="auto"/>
        <w:ind w:left="504" w:right="0" w:hanging="504"/>
        <w:jc w:val="left"/>
        <w:rPr>
          <w:rFonts w:ascii="Tahoma"/>
          <w:color w:val="092F41"/>
          <w:sz w:val="34"/>
        </w:rPr>
      </w:pPr>
      <w:r>
        <w:rPr>
          <w:rFonts w:ascii="Tahoma"/>
          <w:color w:val="092F41"/>
          <w:spacing w:val="-2"/>
        </w:rPr>
        <w:t>manuales</w:t>
      </w:r>
    </w:p>
    <w:p w14:paraId="6289A5A2">
      <w:pPr>
        <w:spacing w:before="222"/>
        <w:ind w:left="0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color w:val="092F41"/>
          <w:spacing w:val="-4"/>
          <w:sz w:val="28"/>
        </w:rPr>
        <w:t>Link</w:t>
      </w:r>
      <w:r>
        <w:rPr>
          <w:rFonts w:ascii="Trebuchet MS"/>
          <w:b/>
          <w:color w:val="092F41"/>
          <w:spacing w:val="-20"/>
          <w:sz w:val="28"/>
        </w:rPr>
        <w:t xml:space="preserve"> </w:t>
      </w:r>
      <w:r>
        <w:rPr>
          <w:rFonts w:ascii="Trebuchet MS"/>
          <w:b/>
          <w:color w:val="092F41"/>
          <w:spacing w:val="-4"/>
          <w:sz w:val="28"/>
        </w:rPr>
        <w:t>del</w:t>
      </w:r>
      <w:r>
        <w:rPr>
          <w:rFonts w:ascii="Trebuchet MS"/>
          <w:b/>
          <w:color w:val="092F41"/>
          <w:spacing w:val="-20"/>
          <w:sz w:val="28"/>
        </w:rPr>
        <w:t xml:space="preserve"> </w:t>
      </w:r>
      <w:r>
        <w:rPr>
          <w:rFonts w:ascii="Trebuchet MS"/>
          <w:b/>
          <w:color w:val="092F41"/>
          <w:spacing w:val="-4"/>
          <w:sz w:val="28"/>
        </w:rPr>
        <w:t>archivo</w:t>
      </w:r>
      <w:r>
        <w:rPr>
          <w:rFonts w:ascii="Trebuchet MS"/>
          <w:b/>
          <w:color w:val="092F41"/>
          <w:spacing w:val="-21"/>
          <w:sz w:val="28"/>
        </w:rPr>
        <w:t xml:space="preserve"> </w:t>
      </w:r>
      <w:r>
        <w:rPr>
          <w:rFonts w:ascii="Trebuchet MS"/>
          <w:b/>
          <w:color w:val="092F41"/>
          <w:spacing w:val="-4"/>
          <w:sz w:val="28"/>
        </w:rPr>
        <w:t>Manual</w:t>
      </w:r>
      <w:r>
        <w:rPr>
          <w:rFonts w:ascii="Trebuchet MS"/>
          <w:b/>
          <w:color w:val="092F41"/>
          <w:spacing w:val="-21"/>
          <w:sz w:val="28"/>
        </w:rPr>
        <w:t xml:space="preserve"> </w:t>
      </w:r>
      <w:r>
        <w:rPr>
          <w:rFonts w:ascii="Trebuchet MS"/>
          <w:b/>
          <w:color w:val="092F41"/>
          <w:spacing w:val="-4"/>
          <w:sz w:val="28"/>
        </w:rPr>
        <w:t>de</w:t>
      </w:r>
      <w:r>
        <w:rPr>
          <w:rFonts w:ascii="Trebuchet MS"/>
          <w:b/>
          <w:color w:val="092F41"/>
          <w:spacing w:val="-19"/>
          <w:sz w:val="28"/>
        </w:rPr>
        <w:t xml:space="preserve"> </w:t>
      </w:r>
      <w:r>
        <w:rPr>
          <w:rFonts w:ascii="Trebuchet MS"/>
          <w:b/>
          <w:color w:val="092F41"/>
          <w:spacing w:val="-4"/>
          <w:sz w:val="28"/>
        </w:rPr>
        <w:t>usuario:</w:t>
      </w:r>
    </w:p>
    <w:p w14:paraId="2AC21F46">
      <w:pPr>
        <w:pStyle w:val="7"/>
        <w:spacing w:before="203"/>
        <w:rPr>
          <w:rFonts w:ascii="Trebuchet MS"/>
        </w:rPr>
      </w:pPr>
      <w:r>
        <w:rPr>
          <w:rFonts w:ascii="Trebuchet MS"/>
          <w:spacing w:val="-2"/>
          <w:w w:val="90"/>
        </w:rPr>
        <w:t>https://docs.google.com/document/d/1biIj4lv4yc63ntAKO7Ds53AGlMrCT6s6/edit</w:t>
      </w:r>
    </w:p>
    <w:p w14:paraId="4425BE27">
      <w:pPr>
        <w:pStyle w:val="7"/>
        <w:spacing w:before="45"/>
        <w:rPr>
          <w:rFonts w:ascii="Trebuchet MS"/>
        </w:rPr>
      </w:pPr>
      <w:r>
        <w:rPr>
          <w:rFonts w:ascii="Trebuchet MS"/>
          <w:spacing w:val="-2"/>
        </w:rPr>
        <w:t>?usp=sharingsouid=105323076446767140821srtpof=truessd=true</w:t>
      </w:r>
    </w:p>
    <w:p w14:paraId="50CD6A75">
      <w:pPr>
        <w:spacing w:before="202"/>
        <w:ind w:left="0" w:right="0" w:firstLine="0"/>
        <w:jc w:val="left"/>
        <w:rPr>
          <w:rFonts w:ascii="Trebuchet MS" w:hAnsi="Trebuchet MS"/>
          <w:b/>
          <w:sz w:val="28"/>
        </w:rPr>
      </w:pPr>
      <w:r>
        <w:rPr>
          <w:rFonts w:ascii="Trebuchet MS" w:hAnsi="Trebuchet MS"/>
          <w:b/>
          <w:color w:val="092F41"/>
          <w:spacing w:val="-2"/>
          <w:sz w:val="28"/>
        </w:rPr>
        <w:t>Link</w:t>
      </w:r>
      <w:r>
        <w:rPr>
          <w:rFonts w:ascii="Trebuchet MS" w:hAnsi="Trebuchet MS"/>
          <w:b/>
          <w:color w:val="092F41"/>
          <w:spacing w:val="-29"/>
          <w:sz w:val="28"/>
        </w:rPr>
        <w:t xml:space="preserve"> </w:t>
      </w:r>
      <w:r>
        <w:rPr>
          <w:rFonts w:ascii="Trebuchet MS" w:hAnsi="Trebuchet MS"/>
          <w:b/>
          <w:color w:val="092F41"/>
          <w:spacing w:val="-2"/>
          <w:sz w:val="28"/>
        </w:rPr>
        <w:t>del</w:t>
      </w:r>
      <w:r>
        <w:rPr>
          <w:rFonts w:ascii="Trebuchet MS" w:hAnsi="Trebuchet MS"/>
          <w:b/>
          <w:color w:val="092F41"/>
          <w:spacing w:val="-29"/>
          <w:sz w:val="28"/>
        </w:rPr>
        <w:t xml:space="preserve"> </w:t>
      </w:r>
      <w:r>
        <w:rPr>
          <w:rFonts w:ascii="Trebuchet MS" w:hAnsi="Trebuchet MS"/>
          <w:b/>
          <w:color w:val="092F41"/>
          <w:spacing w:val="-2"/>
          <w:sz w:val="28"/>
        </w:rPr>
        <w:t>archivo</w:t>
      </w:r>
      <w:r>
        <w:rPr>
          <w:rFonts w:ascii="Trebuchet MS" w:hAnsi="Trebuchet MS"/>
          <w:b/>
          <w:color w:val="092F41"/>
          <w:spacing w:val="-28"/>
          <w:sz w:val="28"/>
        </w:rPr>
        <w:t xml:space="preserve"> </w:t>
      </w:r>
      <w:r>
        <w:rPr>
          <w:rFonts w:ascii="Trebuchet MS" w:hAnsi="Trebuchet MS"/>
          <w:b/>
          <w:color w:val="092F41"/>
          <w:spacing w:val="-2"/>
          <w:sz w:val="28"/>
        </w:rPr>
        <w:t>Manual</w:t>
      </w:r>
      <w:r>
        <w:rPr>
          <w:rFonts w:ascii="Trebuchet MS" w:hAnsi="Trebuchet MS"/>
          <w:b/>
          <w:color w:val="092F41"/>
          <w:spacing w:val="-28"/>
          <w:sz w:val="28"/>
        </w:rPr>
        <w:t xml:space="preserve"> </w:t>
      </w:r>
      <w:r>
        <w:rPr>
          <w:rFonts w:ascii="Trebuchet MS" w:hAnsi="Trebuchet MS"/>
          <w:b/>
          <w:color w:val="092F41"/>
          <w:spacing w:val="-2"/>
          <w:sz w:val="28"/>
        </w:rPr>
        <w:t>técnico</w:t>
      </w:r>
      <w:r>
        <w:rPr>
          <w:rFonts w:ascii="Trebuchet MS" w:hAnsi="Trebuchet MS"/>
          <w:b/>
          <w:color w:val="092F41"/>
          <w:spacing w:val="-28"/>
          <w:sz w:val="28"/>
        </w:rPr>
        <w:t xml:space="preserve"> </w:t>
      </w:r>
      <w:r>
        <w:rPr>
          <w:rFonts w:ascii="Trebuchet MS" w:hAnsi="Trebuchet MS"/>
          <w:b/>
          <w:color w:val="092F41"/>
          <w:spacing w:val="-10"/>
          <w:sz w:val="28"/>
        </w:rPr>
        <w:t>:</w:t>
      </w:r>
    </w:p>
    <w:p w14:paraId="6AFAB240">
      <w:pPr>
        <w:spacing w:after="0"/>
        <w:jc w:val="left"/>
        <w:rPr>
          <w:rFonts w:ascii="Trebuchet MS" w:hAnsi="Trebuchet MS"/>
          <w:b/>
          <w:sz w:val="28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3D216A0A">
      <w:pPr>
        <w:pStyle w:val="7"/>
        <w:rPr>
          <w:rFonts w:ascii="Trebuchet MS"/>
          <w:b/>
        </w:rPr>
      </w:pPr>
      <w:r>
        <w:rPr>
          <w:rFonts w:ascii="Trebuchet MS"/>
          <w:b/>
        </w:rPr>
        <w:drawing>
          <wp:anchor distT="0" distB="0" distL="0" distR="0" simplePos="0" relativeHeight="251683840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75" name="Imag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8BE020">
      <w:pPr>
        <w:pStyle w:val="7"/>
        <w:rPr>
          <w:rFonts w:ascii="Trebuchet MS"/>
          <w:b/>
        </w:rPr>
      </w:pPr>
    </w:p>
    <w:p w14:paraId="239C7F76">
      <w:pPr>
        <w:pStyle w:val="7"/>
        <w:rPr>
          <w:rFonts w:ascii="Trebuchet MS"/>
          <w:b/>
        </w:rPr>
      </w:pPr>
    </w:p>
    <w:p w14:paraId="7B960153">
      <w:pPr>
        <w:pStyle w:val="7"/>
        <w:rPr>
          <w:rFonts w:ascii="Trebuchet MS"/>
          <w:b/>
        </w:rPr>
      </w:pPr>
    </w:p>
    <w:p w14:paraId="7EFA2AE5">
      <w:pPr>
        <w:pStyle w:val="7"/>
        <w:spacing w:before="100"/>
        <w:rPr>
          <w:rFonts w:ascii="Trebuchet MS"/>
          <w:b/>
        </w:rPr>
      </w:pPr>
    </w:p>
    <w:p w14:paraId="557AD274">
      <w:pPr>
        <w:pStyle w:val="7"/>
        <w:spacing w:line="261" w:lineRule="auto"/>
      </w:pPr>
      <w:r>
        <w:rPr>
          <w:spacing w:val="-2"/>
        </w:rPr>
        <w:t>https://docs.google.com/document/d/1tN3MIGBC_kGVfxKaL2nl621xFuswNc ZW/edit?usp=sharingCouid=105323076446797140821Crtpof=trueCsd=true</w:t>
      </w:r>
    </w:p>
    <w:p w14:paraId="63F1E70F">
      <w:pPr>
        <w:pStyle w:val="3"/>
        <w:numPr>
          <w:ilvl w:val="0"/>
          <w:numId w:val="16"/>
        </w:numPr>
        <w:tabs>
          <w:tab w:val="left" w:pos="504"/>
        </w:tabs>
        <w:spacing w:before="158" w:after="0" w:line="240" w:lineRule="auto"/>
        <w:ind w:left="504" w:right="0" w:hanging="504"/>
        <w:jc w:val="left"/>
        <w:rPr>
          <w:rFonts w:ascii="Tahoma"/>
          <w:color w:val="092F41"/>
          <w:sz w:val="34"/>
        </w:rPr>
      </w:pPr>
      <w:r>
        <w:rPr>
          <w:rFonts w:ascii="Tahoma"/>
          <w:color w:val="092F41"/>
          <w:spacing w:val="-2"/>
          <w:w w:val="105"/>
        </w:rPr>
        <w:t>costos</w:t>
      </w:r>
    </w:p>
    <w:p w14:paraId="34F7A6A7">
      <w:pPr>
        <w:pStyle w:val="7"/>
        <w:spacing w:before="83"/>
        <w:rPr>
          <w:sz w:val="36"/>
        </w:rPr>
      </w:pPr>
    </w:p>
    <w:p w14:paraId="6CA15AE5">
      <w:pPr>
        <w:spacing w:before="0" w:line="259" w:lineRule="auto"/>
        <w:ind w:left="0" w:right="1312" w:firstLine="0"/>
        <w:jc w:val="both"/>
        <w:rPr>
          <w:sz w:val="28"/>
        </w:rPr>
      </w:pPr>
      <w:r>
        <w:rPr>
          <w:rFonts w:ascii="Trebuchet MS" w:hAnsi="Trebuchet MS"/>
          <w:b/>
          <w:sz w:val="28"/>
        </w:rPr>
        <w:t>Propósito</w:t>
      </w:r>
      <w:r>
        <w:rPr>
          <w:sz w:val="28"/>
        </w:rPr>
        <w:t>:</w:t>
      </w:r>
      <w:r>
        <w:rPr>
          <w:spacing w:val="-18"/>
          <w:sz w:val="28"/>
        </w:rPr>
        <w:t xml:space="preserve"> </w:t>
      </w:r>
      <w:r>
        <w:rPr>
          <w:sz w:val="28"/>
        </w:rPr>
        <w:t>Esta</w:t>
      </w:r>
      <w:r>
        <w:rPr>
          <w:spacing w:val="-18"/>
          <w:sz w:val="28"/>
        </w:rPr>
        <w:t xml:space="preserve"> </w:t>
      </w:r>
      <w:r>
        <w:rPr>
          <w:sz w:val="28"/>
        </w:rPr>
        <w:t>sección</w:t>
      </w:r>
      <w:r>
        <w:rPr>
          <w:spacing w:val="-18"/>
          <w:sz w:val="28"/>
        </w:rPr>
        <w:t xml:space="preserve"> </w:t>
      </w:r>
      <w:r>
        <w:rPr>
          <w:sz w:val="28"/>
        </w:rPr>
        <w:t>describe</w:t>
      </w:r>
      <w:r>
        <w:rPr>
          <w:spacing w:val="-15"/>
          <w:sz w:val="28"/>
        </w:rPr>
        <w:t xml:space="preserve"> </w:t>
      </w:r>
      <w:r>
        <w:rPr>
          <w:sz w:val="28"/>
        </w:rPr>
        <w:t>los</w:t>
      </w:r>
      <w:r>
        <w:rPr>
          <w:spacing w:val="-13"/>
          <w:sz w:val="28"/>
        </w:rPr>
        <w:t xml:space="preserve"> </w:t>
      </w:r>
      <w:r>
        <w:rPr>
          <w:rFonts w:ascii="Trebuchet MS" w:hAnsi="Trebuchet MS"/>
          <w:b/>
          <w:sz w:val="28"/>
        </w:rPr>
        <w:t>costos</w:t>
      </w:r>
      <w:r>
        <w:rPr>
          <w:rFonts w:ascii="Trebuchet MS" w:hAnsi="Trebuchet MS"/>
          <w:b/>
          <w:spacing w:val="-15"/>
          <w:sz w:val="28"/>
        </w:rPr>
        <w:t xml:space="preserve"> </w:t>
      </w:r>
      <w:r>
        <w:rPr>
          <w:rFonts w:ascii="Trebuchet MS" w:hAnsi="Trebuchet MS"/>
          <w:b/>
          <w:sz w:val="28"/>
        </w:rPr>
        <w:t>financieros</w:t>
      </w:r>
      <w:r>
        <w:rPr>
          <w:rFonts w:ascii="Trebuchet MS" w:hAnsi="Trebuchet MS"/>
          <w:b/>
          <w:spacing w:val="-13"/>
          <w:sz w:val="28"/>
        </w:rPr>
        <w:t xml:space="preserve"> </w:t>
      </w:r>
      <w:r>
        <w:rPr>
          <w:sz w:val="28"/>
        </w:rPr>
        <w:t>involucrados</w:t>
      </w:r>
      <w:r>
        <w:rPr>
          <w:spacing w:val="-19"/>
          <w:sz w:val="28"/>
        </w:rPr>
        <w:t xml:space="preserve"> </w:t>
      </w:r>
      <w:r>
        <w:rPr>
          <w:sz w:val="28"/>
        </w:rPr>
        <w:t>en</w:t>
      </w:r>
      <w:r>
        <w:rPr>
          <w:spacing w:val="-18"/>
          <w:sz w:val="28"/>
        </w:rPr>
        <w:t xml:space="preserve"> </w:t>
      </w:r>
      <w:r>
        <w:rPr>
          <w:sz w:val="28"/>
        </w:rPr>
        <w:t>el desarrollo</w:t>
      </w:r>
      <w:r>
        <w:rPr>
          <w:spacing w:val="-22"/>
          <w:sz w:val="28"/>
        </w:rPr>
        <w:t xml:space="preserve"> </w:t>
      </w:r>
      <w:r>
        <w:rPr>
          <w:sz w:val="28"/>
        </w:rPr>
        <w:t>y</w:t>
      </w:r>
      <w:r>
        <w:rPr>
          <w:spacing w:val="-22"/>
          <w:sz w:val="28"/>
        </w:rPr>
        <w:t xml:space="preserve"> </w:t>
      </w:r>
      <w:r>
        <w:rPr>
          <w:sz w:val="28"/>
        </w:rPr>
        <w:t>mantenimiento</w:t>
      </w:r>
      <w:r>
        <w:rPr>
          <w:spacing w:val="-22"/>
          <w:sz w:val="28"/>
        </w:rPr>
        <w:t xml:space="preserve"> </w:t>
      </w:r>
      <w:r>
        <w:rPr>
          <w:sz w:val="28"/>
        </w:rPr>
        <w:t>del</w:t>
      </w:r>
      <w:r>
        <w:rPr>
          <w:spacing w:val="-22"/>
          <w:sz w:val="28"/>
        </w:rPr>
        <w:t xml:space="preserve"> </w:t>
      </w:r>
      <w:r>
        <w:rPr>
          <w:sz w:val="28"/>
        </w:rPr>
        <w:t>proyecto</w:t>
      </w:r>
      <w:r>
        <w:rPr>
          <w:spacing w:val="-22"/>
          <w:sz w:val="28"/>
        </w:rPr>
        <w:t xml:space="preserve"> </w:t>
      </w:r>
      <w:r>
        <w:rPr>
          <w:sz w:val="28"/>
        </w:rPr>
        <w:t>gestión</w:t>
      </w:r>
      <w:r>
        <w:rPr>
          <w:spacing w:val="-22"/>
          <w:sz w:val="28"/>
        </w:rPr>
        <w:t xml:space="preserve"> </w:t>
      </w:r>
      <w:r>
        <w:rPr>
          <w:sz w:val="28"/>
        </w:rPr>
        <w:t>de</w:t>
      </w:r>
      <w:r>
        <w:rPr>
          <w:spacing w:val="-22"/>
          <w:sz w:val="28"/>
        </w:rPr>
        <w:t xml:space="preserve"> </w:t>
      </w:r>
      <w:r>
        <w:rPr>
          <w:sz w:val="28"/>
        </w:rPr>
        <w:t>multas</w:t>
      </w:r>
      <w:r>
        <w:rPr>
          <w:spacing w:val="-21"/>
          <w:sz w:val="28"/>
        </w:rPr>
        <w:t xml:space="preserve"> </w:t>
      </w:r>
      <w:r>
        <w:rPr>
          <w:sz w:val="28"/>
        </w:rPr>
        <w:t>y</w:t>
      </w:r>
      <w:r>
        <w:rPr>
          <w:spacing w:val="-22"/>
          <w:sz w:val="28"/>
        </w:rPr>
        <w:t xml:space="preserve"> </w:t>
      </w:r>
      <w:r>
        <w:rPr>
          <w:sz w:val="28"/>
        </w:rPr>
        <w:t xml:space="preserve">comparendos, con un enfoque en </w:t>
      </w:r>
      <w:r>
        <w:rPr>
          <w:rFonts w:ascii="Trebuchet MS" w:hAnsi="Trebuchet MS"/>
          <w:b/>
          <w:sz w:val="28"/>
        </w:rPr>
        <w:t>presupuesto económico</w:t>
      </w:r>
      <w:r>
        <w:rPr>
          <w:sz w:val="28"/>
        </w:rPr>
        <w:t>.</w:t>
      </w:r>
    </w:p>
    <w:p w14:paraId="3A819048">
      <w:pPr>
        <w:pStyle w:val="7"/>
        <w:spacing w:before="28"/>
      </w:pPr>
    </w:p>
    <w:p w14:paraId="7CDD03AE">
      <w:pPr>
        <w:pStyle w:val="10"/>
        <w:numPr>
          <w:ilvl w:val="0"/>
          <w:numId w:val="17"/>
        </w:numPr>
        <w:tabs>
          <w:tab w:val="left" w:pos="368"/>
        </w:tabs>
        <w:spacing w:before="0" w:after="0" w:line="240" w:lineRule="auto"/>
        <w:ind w:left="368" w:right="0" w:hanging="368"/>
        <w:jc w:val="left"/>
        <w:rPr>
          <w:sz w:val="28"/>
        </w:rPr>
      </w:pPr>
      <w:r>
        <w:rPr>
          <w:sz w:val="28"/>
        </w:rPr>
        <w:t>Presupuesto</w:t>
      </w:r>
      <w:r>
        <w:rPr>
          <w:spacing w:val="-21"/>
          <w:sz w:val="28"/>
        </w:rPr>
        <w:t xml:space="preserve"> </w:t>
      </w:r>
      <w:r>
        <w:rPr>
          <w:sz w:val="28"/>
        </w:rPr>
        <w:t>Estimado</w:t>
      </w:r>
      <w:r>
        <w:rPr>
          <w:spacing w:val="-22"/>
          <w:sz w:val="28"/>
        </w:rPr>
        <w:t xml:space="preserve"> </w:t>
      </w:r>
      <w:r>
        <w:rPr>
          <w:sz w:val="28"/>
        </w:rPr>
        <w:t>del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Proyecto</w:t>
      </w:r>
    </w:p>
    <w:p w14:paraId="12A58CF1">
      <w:pPr>
        <w:pStyle w:val="7"/>
        <w:rPr>
          <w:sz w:val="20"/>
        </w:rPr>
      </w:pPr>
    </w:p>
    <w:tbl>
      <w:tblPr>
        <w:tblStyle w:val="6"/>
        <w:tblW w:w="0" w:type="auto"/>
        <w:tblInd w:w="38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19"/>
        <w:gridCol w:w="3917"/>
      </w:tblGrid>
      <w:tr w14:paraId="5D36121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3619" w:type="dxa"/>
          </w:tcPr>
          <w:p w14:paraId="545AD9C2">
            <w:pPr>
              <w:pStyle w:val="11"/>
              <w:spacing w:before="25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Categoría</w:t>
            </w:r>
          </w:p>
        </w:tc>
        <w:tc>
          <w:tcPr>
            <w:tcW w:w="3917" w:type="dxa"/>
          </w:tcPr>
          <w:p w14:paraId="08DA965C">
            <w:pPr>
              <w:pStyle w:val="11"/>
              <w:spacing w:before="25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Costo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Aproximado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(COP)</w:t>
            </w:r>
          </w:p>
        </w:tc>
      </w:tr>
      <w:tr w14:paraId="5B4661B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3619" w:type="dxa"/>
          </w:tcPr>
          <w:p w14:paraId="68DEA45E">
            <w:pPr>
              <w:pStyle w:val="11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Recursos</w:t>
            </w:r>
            <w:r>
              <w:rPr>
                <w:b/>
                <w:spacing w:val="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Humanos</w:t>
            </w:r>
          </w:p>
        </w:tc>
        <w:tc>
          <w:tcPr>
            <w:tcW w:w="3917" w:type="dxa"/>
          </w:tcPr>
          <w:p w14:paraId="20EB9566">
            <w:pPr>
              <w:pStyle w:val="11"/>
              <w:spacing w:before="10"/>
              <w:ind w:left="30"/>
              <w:rPr>
                <w:rFonts w:ascii="Tahoma"/>
                <w:sz w:val="28"/>
              </w:rPr>
            </w:pPr>
            <w:r>
              <w:rPr>
                <w:rFonts w:ascii="Tahoma"/>
                <w:spacing w:val="-6"/>
                <w:sz w:val="28"/>
              </w:rPr>
              <w:t>$</w:t>
            </w:r>
            <w:r>
              <w:rPr>
                <w:rFonts w:hint="default" w:ascii="Tahoma"/>
                <w:spacing w:val="-6"/>
                <w:sz w:val="28"/>
                <w:lang w:val="es-ES"/>
              </w:rPr>
              <w:t>1,5</w:t>
            </w:r>
            <w:r>
              <w:rPr>
                <w:rFonts w:ascii="Tahoma"/>
                <w:spacing w:val="-6"/>
                <w:sz w:val="28"/>
              </w:rPr>
              <w:t>00,000</w:t>
            </w:r>
            <w:r>
              <w:rPr>
                <w:rFonts w:ascii="Tahoma"/>
                <w:spacing w:val="-20"/>
                <w:sz w:val="28"/>
              </w:rPr>
              <w:t xml:space="preserve"> </w:t>
            </w:r>
            <w:r>
              <w:rPr>
                <w:rFonts w:ascii="Tahoma"/>
                <w:spacing w:val="-6"/>
                <w:sz w:val="28"/>
              </w:rPr>
              <w:t>-</w:t>
            </w:r>
            <w:r>
              <w:rPr>
                <w:rFonts w:ascii="Tahoma"/>
                <w:spacing w:val="-23"/>
                <w:sz w:val="28"/>
              </w:rPr>
              <w:t xml:space="preserve"> </w:t>
            </w:r>
            <w:r>
              <w:rPr>
                <w:rFonts w:ascii="Tahoma"/>
                <w:spacing w:val="-6"/>
                <w:sz w:val="28"/>
              </w:rPr>
              <w:t>$</w:t>
            </w:r>
            <w:r>
              <w:rPr>
                <w:rFonts w:hint="default" w:ascii="Tahoma"/>
                <w:spacing w:val="-6"/>
                <w:sz w:val="28"/>
                <w:lang w:val="es-ES"/>
              </w:rPr>
              <w:t>4</w:t>
            </w:r>
            <w:r>
              <w:rPr>
                <w:rFonts w:ascii="Tahoma"/>
                <w:spacing w:val="-6"/>
                <w:sz w:val="28"/>
              </w:rPr>
              <w:t>,</w:t>
            </w:r>
            <w:r>
              <w:rPr>
                <w:rFonts w:hint="default" w:ascii="Tahoma"/>
                <w:spacing w:val="-6"/>
                <w:sz w:val="28"/>
                <w:lang w:val="es-ES"/>
              </w:rPr>
              <w:t>5</w:t>
            </w:r>
            <w:r>
              <w:rPr>
                <w:rFonts w:ascii="Tahoma"/>
                <w:spacing w:val="-6"/>
                <w:sz w:val="28"/>
              </w:rPr>
              <w:t>00,000</w:t>
            </w:r>
            <w:r>
              <w:rPr>
                <w:rFonts w:ascii="Tahoma"/>
                <w:spacing w:val="-22"/>
                <w:sz w:val="28"/>
              </w:rPr>
              <w:t xml:space="preserve"> </w:t>
            </w:r>
            <w:r>
              <w:rPr>
                <w:rFonts w:ascii="Tahoma"/>
                <w:spacing w:val="-6"/>
                <w:sz w:val="28"/>
              </w:rPr>
              <w:t>COP</w:t>
            </w:r>
          </w:p>
        </w:tc>
      </w:tr>
      <w:tr w14:paraId="3E733EC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3619" w:type="dxa"/>
          </w:tcPr>
          <w:p w14:paraId="0A9E9539">
            <w:pPr>
              <w:pStyle w:val="11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Licencias</w:t>
            </w:r>
            <w:r>
              <w:rPr>
                <w:b/>
                <w:spacing w:val="-29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2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Software</w:t>
            </w:r>
          </w:p>
        </w:tc>
        <w:tc>
          <w:tcPr>
            <w:tcW w:w="3917" w:type="dxa"/>
          </w:tcPr>
          <w:p w14:paraId="7F010FC3">
            <w:pPr>
              <w:pStyle w:val="11"/>
              <w:spacing w:before="7"/>
              <w:ind w:left="30"/>
              <w:rPr>
                <w:rFonts w:ascii="Tahoma"/>
                <w:sz w:val="28"/>
              </w:rPr>
            </w:pPr>
            <w:r>
              <w:rPr>
                <w:rFonts w:ascii="Tahoma"/>
                <w:spacing w:val="-6"/>
                <w:sz w:val="28"/>
              </w:rPr>
              <w:t>$</w:t>
            </w:r>
            <w:r>
              <w:rPr>
                <w:rFonts w:hint="default" w:ascii="Tahoma"/>
                <w:spacing w:val="-6"/>
                <w:sz w:val="28"/>
                <w:lang w:val="es-ES"/>
              </w:rPr>
              <w:t>3,0</w:t>
            </w:r>
            <w:r>
              <w:rPr>
                <w:rFonts w:ascii="Tahoma"/>
                <w:spacing w:val="-6"/>
                <w:sz w:val="28"/>
              </w:rPr>
              <w:t>00,000</w:t>
            </w:r>
            <w:r>
              <w:rPr>
                <w:rFonts w:ascii="Tahoma"/>
                <w:spacing w:val="-22"/>
                <w:sz w:val="28"/>
              </w:rPr>
              <w:t xml:space="preserve"> </w:t>
            </w:r>
            <w:r>
              <w:rPr>
                <w:rFonts w:ascii="Tahoma"/>
                <w:spacing w:val="-6"/>
                <w:sz w:val="28"/>
              </w:rPr>
              <w:t>-</w:t>
            </w:r>
            <w:r>
              <w:rPr>
                <w:rFonts w:ascii="Tahoma"/>
                <w:spacing w:val="-23"/>
                <w:sz w:val="28"/>
              </w:rPr>
              <w:t xml:space="preserve"> </w:t>
            </w:r>
            <w:r>
              <w:rPr>
                <w:rFonts w:ascii="Tahoma"/>
                <w:spacing w:val="-6"/>
                <w:sz w:val="28"/>
              </w:rPr>
              <w:t>$</w:t>
            </w:r>
            <w:r>
              <w:rPr>
                <w:rFonts w:hint="default" w:ascii="Tahoma"/>
                <w:spacing w:val="-6"/>
                <w:sz w:val="28"/>
                <w:lang w:val="es-ES"/>
              </w:rPr>
              <w:t>1</w:t>
            </w:r>
            <w:r>
              <w:rPr>
                <w:rFonts w:ascii="Tahoma"/>
                <w:spacing w:val="-6"/>
                <w:sz w:val="28"/>
              </w:rPr>
              <w:t>,000,000</w:t>
            </w:r>
            <w:r>
              <w:rPr>
                <w:rFonts w:ascii="Tahoma"/>
                <w:spacing w:val="-24"/>
                <w:sz w:val="28"/>
              </w:rPr>
              <w:t xml:space="preserve"> </w:t>
            </w:r>
            <w:r>
              <w:rPr>
                <w:rFonts w:ascii="Tahoma"/>
                <w:spacing w:val="-6"/>
                <w:sz w:val="28"/>
              </w:rPr>
              <w:t>COP</w:t>
            </w:r>
          </w:p>
        </w:tc>
      </w:tr>
      <w:tr w14:paraId="5E8DFC1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3619" w:type="dxa"/>
          </w:tcPr>
          <w:p w14:paraId="15D15824">
            <w:pPr>
              <w:pStyle w:val="11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Infraestructura</w:t>
            </w:r>
            <w:r>
              <w:rPr>
                <w:b/>
                <w:spacing w:val="-2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en</w:t>
            </w:r>
            <w:r>
              <w:rPr>
                <w:b/>
                <w:spacing w:val="-24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la</w:t>
            </w:r>
            <w:r>
              <w:rPr>
                <w:b/>
                <w:spacing w:val="-24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Nube</w:t>
            </w:r>
          </w:p>
        </w:tc>
        <w:tc>
          <w:tcPr>
            <w:tcW w:w="3917" w:type="dxa"/>
          </w:tcPr>
          <w:p w14:paraId="2531AC7D">
            <w:pPr>
              <w:pStyle w:val="11"/>
              <w:spacing w:before="7"/>
              <w:ind w:left="30"/>
              <w:rPr>
                <w:rFonts w:ascii="Tahoma"/>
                <w:sz w:val="28"/>
              </w:rPr>
            </w:pPr>
            <w:r>
              <w:rPr>
                <w:rFonts w:ascii="Tahoma"/>
                <w:spacing w:val="-6"/>
                <w:sz w:val="28"/>
              </w:rPr>
              <w:t>$</w:t>
            </w:r>
            <w:r>
              <w:rPr>
                <w:rFonts w:hint="default" w:ascii="Tahoma"/>
                <w:spacing w:val="-6"/>
                <w:sz w:val="28"/>
                <w:lang w:val="es-ES"/>
              </w:rPr>
              <w:t>1</w:t>
            </w:r>
            <w:r>
              <w:rPr>
                <w:rFonts w:ascii="Tahoma"/>
                <w:spacing w:val="-6"/>
                <w:sz w:val="28"/>
              </w:rPr>
              <w:t>,000,000</w:t>
            </w:r>
            <w:r>
              <w:rPr>
                <w:rFonts w:ascii="Tahoma"/>
                <w:spacing w:val="-19"/>
                <w:sz w:val="28"/>
              </w:rPr>
              <w:t xml:space="preserve"> </w:t>
            </w:r>
            <w:r>
              <w:rPr>
                <w:rFonts w:ascii="Tahoma"/>
                <w:spacing w:val="-6"/>
                <w:sz w:val="28"/>
              </w:rPr>
              <w:t>-</w:t>
            </w:r>
            <w:r>
              <w:rPr>
                <w:rFonts w:ascii="Tahoma"/>
                <w:spacing w:val="-25"/>
                <w:sz w:val="28"/>
              </w:rPr>
              <w:t xml:space="preserve"> </w:t>
            </w:r>
            <w:r>
              <w:rPr>
                <w:rFonts w:ascii="Tahoma"/>
                <w:spacing w:val="-6"/>
                <w:sz w:val="28"/>
              </w:rPr>
              <w:t>$</w:t>
            </w:r>
            <w:r>
              <w:rPr>
                <w:rFonts w:hint="default" w:ascii="Tahoma"/>
                <w:spacing w:val="-6"/>
                <w:sz w:val="28"/>
                <w:lang w:val="es-ES"/>
              </w:rPr>
              <w:t>3</w:t>
            </w:r>
            <w:r>
              <w:rPr>
                <w:rFonts w:ascii="Tahoma"/>
                <w:spacing w:val="-6"/>
                <w:sz w:val="28"/>
              </w:rPr>
              <w:t>,000,000</w:t>
            </w:r>
            <w:r>
              <w:rPr>
                <w:rFonts w:ascii="Tahoma"/>
                <w:spacing w:val="-22"/>
                <w:sz w:val="28"/>
              </w:rPr>
              <w:t xml:space="preserve"> </w:t>
            </w:r>
            <w:r>
              <w:rPr>
                <w:rFonts w:ascii="Tahoma"/>
                <w:spacing w:val="-6"/>
                <w:sz w:val="28"/>
              </w:rPr>
              <w:t>COP</w:t>
            </w:r>
          </w:p>
        </w:tc>
      </w:tr>
      <w:tr w14:paraId="62FB045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3619" w:type="dxa"/>
          </w:tcPr>
          <w:p w14:paraId="05C9FA25">
            <w:pPr>
              <w:pStyle w:val="11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z w:val="28"/>
              </w:rPr>
              <w:t>Servicios</w:t>
            </w:r>
            <w:r>
              <w:rPr>
                <w:b/>
                <w:spacing w:val="-28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28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API</w:t>
            </w:r>
          </w:p>
        </w:tc>
        <w:tc>
          <w:tcPr>
            <w:tcW w:w="3917" w:type="dxa"/>
          </w:tcPr>
          <w:p w14:paraId="7145D8DE">
            <w:pPr>
              <w:pStyle w:val="11"/>
              <w:spacing w:before="9"/>
              <w:ind w:left="30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spacing w:val="-4"/>
                <w:sz w:val="28"/>
              </w:rPr>
              <w:t>Variable</w:t>
            </w:r>
            <w:r>
              <w:rPr>
                <w:rFonts w:ascii="Tahoma" w:hAnsi="Tahoma"/>
                <w:spacing w:val="-25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(por</w:t>
            </w:r>
            <w:r>
              <w:rPr>
                <w:rFonts w:ascii="Tahoma" w:hAnsi="Tahoma"/>
                <w:spacing w:val="-25"/>
                <w:sz w:val="28"/>
              </w:rPr>
              <w:t xml:space="preserve"> </w:t>
            </w:r>
            <w:r>
              <w:rPr>
                <w:rFonts w:ascii="Tahoma" w:hAnsi="Tahoma"/>
                <w:spacing w:val="-4"/>
                <w:sz w:val="28"/>
              </w:rPr>
              <w:t>transacción)</w:t>
            </w:r>
          </w:p>
        </w:tc>
      </w:tr>
      <w:tr w14:paraId="5E17788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3619" w:type="dxa"/>
          </w:tcPr>
          <w:p w14:paraId="079CD5A1">
            <w:pPr>
              <w:pStyle w:val="11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Herramientas</w:t>
            </w:r>
            <w:r>
              <w:rPr>
                <w:b/>
                <w:spacing w:val="-3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de</w:t>
            </w:r>
            <w:r>
              <w:rPr>
                <w:b/>
                <w:spacing w:val="-2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Desarrollo</w:t>
            </w:r>
          </w:p>
        </w:tc>
        <w:tc>
          <w:tcPr>
            <w:tcW w:w="3917" w:type="dxa"/>
          </w:tcPr>
          <w:p w14:paraId="45EC2C39">
            <w:pPr>
              <w:pStyle w:val="11"/>
              <w:spacing w:before="9"/>
              <w:ind w:left="30"/>
              <w:rPr>
                <w:rFonts w:ascii="Tahoma"/>
                <w:sz w:val="28"/>
              </w:rPr>
            </w:pPr>
            <w:r>
              <w:rPr>
                <w:rFonts w:ascii="Tahoma"/>
                <w:spacing w:val="-6"/>
                <w:sz w:val="28"/>
              </w:rPr>
              <w:t>$0</w:t>
            </w:r>
            <w:r>
              <w:rPr>
                <w:rFonts w:ascii="Tahoma"/>
                <w:spacing w:val="-25"/>
                <w:sz w:val="28"/>
              </w:rPr>
              <w:t xml:space="preserve"> </w:t>
            </w:r>
          </w:p>
        </w:tc>
      </w:tr>
      <w:tr w14:paraId="4CC7DFC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3619" w:type="dxa"/>
          </w:tcPr>
          <w:p w14:paraId="0F8D50AF">
            <w:pPr>
              <w:pStyle w:val="11"/>
              <w:spacing w:before="24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Seguridad</w:t>
            </w:r>
          </w:p>
        </w:tc>
        <w:tc>
          <w:tcPr>
            <w:tcW w:w="3917" w:type="dxa"/>
          </w:tcPr>
          <w:p w14:paraId="0B6DEC36">
            <w:pPr>
              <w:pStyle w:val="11"/>
              <w:spacing w:before="7"/>
              <w:ind w:left="30"/>
              <w:rPr>
                <w:rFonts w:ascii="Tahoma"/>
                <w:sz w:val="28"/>
              </w:rPr>
            </w:pPr>
            <w:r>
              <w:rPr>
                <w:rFonts w:ascii="Tahoma"/>
                <w:spacing w:val="-6"/>
                <w:sz w:val="28"/>
              </w:rPr>
              <w:t>$</w:t>
            </w:r>
            <w:r>
              <w:rPr>
                <w:rFonts w:hint="default" w:ascii="Tahoma"/>
                <w:spacing w:val="-6"/>
                <w:sz w:val="28"/>
                <w:lang w:val="es-ES"/>
              </w:rPr>
              <w:t>15</w:t>
            </w:r>
            <w:r>
              <w:rPr>
                <w:rFonts w:ascii="Tahoma"/>
                <w:spacing w:val="-6"/>
                <w:sz w:val="28"/>
              </w:rPr>
              <w:t>0,000</w:t>
            </w:r>
            <w:r>
              <w:rPr>
                <w:rFonts w:ascii="Tahoma"/>
                <w:spacing w:val="-22"/>
                <w:sz w:val="28"/>
              </w:rPr>
              <w:t xml:space="preserve"> </w:t>
            </w:r>
            <w:r>
              <w:rPr>
                <w:rFonts w:ascii="Tahoma"/>
                <w:spacing w:val="-6"/>
                <w:sz w:val="28"/>
              </w:rPr>
              <w:t>-</w:t>
            </w:r>
            <w:r>
              <w:rPr>
                <w:rFonts w:ascii="Tahoma"/>
                <w:spacing w:val="-23"/>
                <w:sz w:val="28"/>
              </w:rPr>
              <w:t xml:space="preserve"> </w:t>
            </w:r>
            <w:r>
              <w:rPr>
                <w:rFonts w:ascii="Tahoma"/>
                <w:spacing w:val="-6"/>
                <w:sz w:val="28"/>
              </w:rPr>
              <w:t>$</w:t>
            </w:r>
            <w:r>
              <w:rPr>
                <w:rFonts w:hint="default" w:ascii="Tahoma"/>
                <w:spacing w:val="-6"/>
                <w:sz w:val="28"/>
                <w:lang w:val="es-ES"/>
              </w:rPr>
              <w:t>5</w:t>
            </w:r>
            <w:r>
              <w:rPr>
                <w:rFonts w:ascii="Tahoma"/>
                <w:spacing w:val="-6"/>
                <w:sz w:val="28"/>
              </w:rPr>
              <w:t>00,000</w:t>
            </w:r>
            <w:r>
              <w:rPr>
                <w:rFonts w:ascii="Tahoma"/>
                <w:spacing w:val="-24"/>
                <w:sz w:val="28"/>
              </w:rPr>
              <w:t xml:space="preserve"> </w:t>
            </w:r>
            <w:r>
              <w:rPr>
                <w:rFonts w:ascii="Tahoma"/>
                <w:spacing w:val="-6"/>
                <w:sz w:val="28"/>
              </w:rPr>
              <w:t>COP</w:t>
            </w:r>
          </w:p>
        </w:tc>
      </w:tr>
      <w:tr w14:paraId="2306ADA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3619" w:type="dxa"/>
          </w:tcPr>
          <w:p w14:paraId="16106D97">
            <w:pPr>
              <w:pStyle w:val="11"/>
              <w:spacing w:before="27"/>
              <w:ind w:left="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Mantenimiento</w:t>
            </w:r>
            <w:r>
              <w:rPr>
                <w:b/>
                <w:spacing w:val="-3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y</w:t>
            </w:r>
            <w:r>
              <w:rPr>
                <w:b/>
                <w:spacing w:val="-2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Soporte</w:t>
            </w:r>
          </w:p>
        </w:tc>
        <w:tc>
          <w:tcPr>
            <w:tcW w:w="3917" w:type="dxa"/>
          </w:tcPr>
          <w:p w14:paraId="03A76299">
            <w:pPr>
              <w:pStyle w:val="11"/>
              <w:spacing w:before="9"/>
              <w:ind w:left="30"/>
              <w:rPr>
                <w:rFonts w:ascii="Tahoma"/>
                <w:sz w:val="28"/>
              </w:rPr>
            </w:pPr>
            <w:r>
              <w:rPr>
                <w:rFonts w:ascii="Tahoma"/>
                <w:spacing w:val="-6"/>
                <w:sz w:val="28"/>
              </w:rPr>
              <w:t>$</w:t>
            </w:r>
            <w:r>
              <w:rPr>
                <w:rFonts w:hint="default" w:ascii="Tahoma"/>
                <w:spacing w:val="-6"/>
                <w:sz w:val="28"/>
                <w:lang w:val="es-ES"/>
              </w:rPr>
              <w:t>2</w:t>
            </w:r>
            <w:r>
              <w:rPr>
                <w:rFonts w:ascii="Tahoma"/>
                <w:spacing w:val="-6"/>
                <w:sz w:val="28"/>
              </w:rPr>
              <w:t>00,000</w:t>
            </w:r>
            <w:r>
              <w:rPr>
                <w:rFonts w:ascii="Tahoma"/>
                <w:spacing w:val="-18"/>
                <w:sz w:val="28"/>
              </w:rPr>
              <w:t xml:space="preserve"> </w:t>
            </w:r>
            <w:r>
              <w:rPr>
                <w:rFonts w:ascii="Tahoma"/>
                <w:spacing w:val="-6"/>
                <w:sz w:val="28"/>
              </w:rPr>
              <w:t>-</w:t>
            </w:r>
            <w:r>
              <w:rPr>
                <w:rFonts w:ascii="Tahoma"/>
                <w:spacing w:val="-24"/>
                <w:sz w:val="28"/>
              </w:rPr>
              <w:t xml:space="preserve"> </w:t>
            </w:r>
            <w:r>
              <w:rPr>
                <w:rFonts w:ascii="Tahoma"/>
                <w:spacing w:val="-6"/>
                <w:sz w:val="28"/>
              </w:rPr>
              <w:t>$</w:t>
            </w:r>
            <w:r>
              <w:rPr>
                <w:rFonts w:hint="default" w:ascii="Tahoma"/>
                <w:spacing w:val="-6"/>
                <w:sz w:val="28"/>
                <w:lang w:val="es-ES"/>
              </w:rPr>
              <w:t>8</w:t>
            </w:r>
            <w:r>
              <w:rPr>
                <w:rFonts w:ascii="Tahoma"/>
                <w:spacing w:val="-6"/>
                <w:sz w:val="28"/>
              </w:rPr>
              <w:t>00,000</w:t>
            </w:r>
            <w:r>
              <w:rPr>
                <w:rFonts w:ascii="Tahoma"/>
                <w:spacing w:val="-23"/>
                <w:sz w:val="28"/>
              </w:rPr>
              <w:t xml:space="preserve"> </w:t>
            </w:r>
            <w:r>
              <w:rPr>
                <w:rFonts w:ascii="Tahoma"/>
                <w:spacing w:val="-6"/>
                <w:sz w:val="28"/>
              </w:rPr>
              <w:t>COP</w:t>
            </w:r>
          </w:p>
        </w:tc>
      </w:tr>
    </w:tbl>
    <w:p w14:paraId="3440D9F9">
      <w:pPr>
        <w:pStyle w:val="7"/>
        <w:spacing w:before="120"/>
      </w:pPr>
    </w:p>
    <w:p w14:paraId="4A69FB86">
      <w:pPr>
        <w:pStyle w:val="3"/>
        <w:numPr>
          <w:ilvl w:val="0"/>
          <w:numId w:val="17"/>
        </w:numPr>
        <w:tabs>
          <w:tab w:val="left" w:pos="368"/>
        </w:tabs>
        <w:spacing w:before="0" w:after="0" w:line="240" w:lineRule="auto"/>
        <w:ind w:left="368" w:right="0" w:hanging="368"/>
        <w:jc w:val="left"/>
        <w:rPr>
          <w:rFonts w:ascii="Tahoma"/>
        </w:rPr>
      </w:pPr>
      <w:r>
        <w:rPr>
          <w:rFonts w:ascii="Tahoma"/>
          <w:color w:val="092F41"/>
        </w:rPr>
        <w:t>Costos</w:t>
      </w:r>
      <w:r>
        <w:rPr>
          <w:rFonts w:ascii="Tahoma"/>
          <w:color w:val="092F41"/>
          <w:spacing w:val="-7"/>
        </w:rPr>
        <w:t xml:space="preserve"> </w:t>
      </w:r>
      <w:r>
        <w:rPr>
          <w:rFonts w:ascii="Tahoma"/>
          <w:color w:val="092F41"/>
        </w:rPr>
        <w:t>de</w:t>
      </w:r>
      <w:r>
        <w:rPr>
          <w:rFonts w:ascii="Tahoma"/>
          <w:color w:val="092F41"/>
          <w:spacing w:val="-12"/>
        </w:rPr>
        <w:t xml:space="preserve"> </w:t>
      </w:r>
      <w:r>
        <w:rPr>
          <w:rFonts w:ascii="Tahoma"/>
          <w:color w:val="092F41"/>
        </w:rPr>
        <w:t>Recursos,</w:t>
      </w:r>
      <w:r>
        <w:rPr>
          <w:rFonts w:ascii="Tahoma"/>
          <w:color w:val="092F41"/>
          <w:spacing w:val="-10"/>
        </w:rPr>
        <w:t xml:space="preserve"> </w:t>
      </w:r>
      <w:r>
        <w:rPr>
          <w:rFonts w:ascii="Tahoma"/>
          <w:color w:val="092F41"/>
        </w:rPr>
        <w:t>Licencias,</w:t>
      </w:r>
      <w:r>
        <w:rPr>
          <w:rFonts w:ascii="Tahoma"/>
          <w:color w:val="092F41"/>
          <w:spacing w:val="-8"/>
        </w:rPr>
        <w:t xml:space="preserve"> </w:t>
      </w:r>
      <w:r>
        <w:rPr>
          <w:rFonts w:ascii="Tahoma"/>
          <w:color w:val="092F41"/>
          <w:spacing w:val="-4"/>
        </w:rPr>
        <w:t>etc.</w:t>
      </w:r>
    </w:p>
    <w:p w14:paraId="0DF9746D">
      <w:pPr>
        <w:pStyle w:val="3"/>
        <w:spacing w:after="0" w:line="240" w:lineRule="auto"/>
        <w:jc w:val="left"/>
        <w:rPr>
          <w:rFonts w:ascii="Tahoma"/>
        </w:rPr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480EA3DB">
      <w:pPr>
        <w:pStyle w:val="7"/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76" name="Imag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503CE">
      <w:pPr>
        <w:pStyle w:val="7"/>
      </w:pPr>
    </w:p>
    <w:p w14:paraId="0A0F6141">
      <w:pPr>
        <w:pStyle w:val="7"/>
      </w:pPr>
    </w:p>
    <w:p w14:paraId="4B5BD2D5">
      <w:pPr>
        <w:pStyle w:val="7"/>
      </w:pPr>
    </w:p>
    <w:p w14:paraId="7ABAFDBA">
      <w:pPr>
        <w:pStyle w:val="7"/>
        <w:spacing w:before="53"/>
      </w:pPr>
    </w:p>
    <w:p w14:paraId="2512CA72">
      <w:pPr>
        <w:pStyle w:val="4"/>
      </w:pPr>
      <w:r>
        <w:t>Recursos</w:t>
      </w:r>
      <w:r>
        <w:rPr>
          <w:spacing w:val="5"/>
        </w:rPr>
        <w:t xml:space="preserve"> </w:t>
      </w:r>
      <w:r>
        <w:rPr>
          <w:spacing w:val="-2"/>
        </w:rPr>
        <w:t>Humanos:</w:t>
      </w:r>
    </w:p>
    <w:p w14:paraId="3169AEDF">
      <w:pPr>
        <w:pStyle w:val="7"/>
        <w:rPr>
          <w:rFonts w:ascii="Trebuchet MS"/>
          <w:b/>
        </w:rPr>
      </w:pPr>
    </w:p>
    <w:p w14:paraId="2834FD27">
      <w:pPr>
        <w:pStyle w:val="7"/>
        <w:spacing w:before="64"/>
        <w:rPr>
          <w:rFonts w:ascii="Trebuchet MS"/>
          <w:b/>
        </w:rPr>
      </w:pPr>
    </w:p>
    <w:p w14:paraId="7F42BBB9">
      <w:pPr>
        <w:pStyle w:val="7"/>
      </w:pPr>
      <w:r>
        <w:rPr>
          <w:spacing w:val="-4"/>
        </w:rPr>
        <w:t>Desarrolladores</w:t>
      </w:r>
      <w:r>
        <w:rPr>
          <w:spacing w:val="-26"/>
        </w:rPr>
        <w:t xml:space="preserve"> </w:t>
      </w:r>
      <w:r>
        <w:rPr>
          <w:spacing w:val="-4"/>
        </w:rPr>
        <w:t>Backend</w:t>
      </w:r>
      <w:r>
        <w:rPr>
          <w:spacing w:val="-23"/>
        </w:rPr>
        <w:t xml:space="preserve"> </w:t>
      </w:r>
      <w:r>
        <w:rPr>
          <w:spacing w:val="-4"/>
        </w:rPr>
        <w:t>(C#</w:t>
      </w:r>
      <w:r>
        <w:rPr>
          <w:spacing w:val="-26"/>
        </w:rPr>
        <w:t xml:space="preserve"> </w:t>
      </w:r>
      <w:r>
        <w:rPr>
          <w:spacing w:val="-4"/>
        </w:rPr>
        <w:t>/</w:t>
      </w:r>
      <w:r>
        <w:rPr>
          <w:spacing w:val="-23"/>
        </w:rPr>
        <w:t xml:space="preserve"> </w:t>
      </w:r>
      <w:r>
        <w:rPr>
          <w:spacing w:val="-4"/>
        </w:rPr>
        <w:t>.NET):</w:t>
      </w:r>
      <w:r>
        <w:rPr>
          <w:spacing w:val="-25"/>
        </w:rPr>
        <w:t xml:space="preserve"> </w:t>
      </w:r>
      <w:r>
        <w:rPr>
          <w:spacing w:val="-4"/>
        </w:rPr>
        <w:t>Aproximadamente</w:t>
      </w:r>
      <w:r>
        <w:rPr>
          <w:spacing w:val="-25"/>
        </w:rPr>
        <w:t xml:space="preserve"> </w:t>
      </w:r>
      <w:r>
        <w:rPr>
          <w:spacing w:val="-4"/>
        </w:rPr>
        <w:t>$2,500,000</w:t>
      </w:r>
      <w:r>
        <w:rPr>
          <w:spacing w:val="-20"/>
        </w:rPr>
        <w:t xml:space="preserve"> </w:t>
      </w:r>
      <w:r>
        <w:rPr>
          <w:spacing w:val="-10"/>
        </w:rPr>
        <w:t>-</w:t>
      </w:r>
    </w:p>
    <w:p w14:paraId="42C64CA8">
      <w:pPr>
        <w:pStyle w:val="7"/>
        <w:spacing w:before="32"/>
      </w:pPr>
      <w:r>
        <w:rPr>
          <w:spacing w:val="-2"/>
        </w:rPr>
        <w:t>$4,000,000</w:t>
      </w:r>
      <w:r>
        <w:rPr>
          <w:spacing w:val="-24"/>
        </w:rPr>
        <w:t xml:space="preserve"> </w:t>
      </w:r>
      <w:r>
        <w:rPr>
          <w:spacing w:val="-2"/>
        </w:rPr>
        <w:t>COP</w:t>
      </w:r>
      <w:r>
        <w:rPr>
          <w:spacing w:val="-25"/>
        </w:rPr>
        <w:t xml:space="preserve"> </w:t>
      </w:r>
      <w:r>
        <w:rPr>
          <w:spacing w:val="-2"/>
        </w:rPr>
        <w:t>mensuales</w:t>
      </w:r>
      <w:r>
        <w:rPr>
          <w:spacing w:val="-25"/>
        </w:rPr>
        <w:t xml:space="preserve"> </w:t>
      </w:r>
      <w:r>
        <w:rPr>
          <w:spacing w:val="-2"/>
        </w:rPr>
        <w:t>por</w:t>
      </w:r>
      <w:r>
        <w:rPr>
          <w:spacing w:val="-27"/>
        </w:rPr>
        <w:t xml:space="preserve"> </w:t>
      </w:r>
      <w:r>
        <w:rPr>
          <w:spacing w:val="-2"/>
        </w:rPr>
        <w:t>desarrollador</w:t>
      </w:r>
      <w:r>
        <w:rPr>
          <w:spacing w:val="-24"/>
        </w:rPr>
        <w:t xml:space="preserve"> </w:t>
      </w:r>
      <w:r>
        <w:rPr>
          <w:spacing w:val="-2"/>
        </w:rPr>
        <w:t>(equivalente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$30,000,000</w:t>
      </w:r>
      <w:r>
        <w:rPr>
          <w:spacing w:val="-15"/>
        </w:rPr>
        <w:t xml:space="preserve"> </w:t>
      </w:r>
      <w:r>
        <w:rPr>
          <w:spacing w:val="-10"/>
        </w:rPr>
        <w:t>-</w:t>
      </w:r>
    </w:p>
    <w:p w14:paraId="408DE5A5">
      <w:pPr>
        <w:pStyle w:val="7"/>
        <w:spacing w:before="32"/>
      </w:pPr>
      <w:r>
        <w:rPr>
          <w:spacing w:val="-2"/>
        </w:rPr>
        <w:t>$48,000,000</w:t>
      </w:r>
      <w:r>
        <w:rPr>
          <w:spacing w:val="-21"/>
        </w:rPr>
        <w:t xml:space="preserve"> </w:t>
      </w:r>
      <w:r>
        <w:rPr>
          <w:spacing w:val="-2"/>
        </w:rPr>
        <w:t>COP</w:t>
      </w:r>
      <w:r>
        <w:rPr>
          <w:spacing w:val="-18"/>
        </w:rPr>
        <w:t xml:space="preserve"> </w:t>
      </w:r>
      <w:r>
        <w:rPr>
          <w:spacing w:val="-2"/>
        </w:rPr>
        <w:t>anuales</w:t>
      </w:r>
      <w:r>
        <w:rPr>
          <w:spacing w:val="-20"/>
        </w:rPr>
        <w:t xml:space="preserve"> </w:t>
      </w:r>
      <w:r>
        <w:rPr>
          <w:spacing w:val="-2"/>
        </w:rPr>
        <w:t>por</w:t>
      </w:r>
      <w:r>
        <w:rPr>
          <w:spacing w:val="-23"/>
        </w:rPr>
        <w:t xml:space="preserve"> </w:t>
      </w:r>
      <w:r>
        <w:rPr>
          <w:spacing w:val="-2"/>
        </w:rPr>
        <w:t>desarrollador).</w:t>
      </w:r>
    </w:p>
    <w:p w14:paraId="7665B529">
      <w:pPr>
        <w:pStyle w:val="7"/>
        <w:spacing w:before="190"/>
      </w:pPr>
      <w:r>
        <w:rPr>
          <w:spacing w:val="-4"/>
        </w:rPr>
        <w:t>Desarrolladores</w:t>
      </w:r>
      <w:r>
        <w:rPr>
          <w:spacing w:val="-19"/>
        </w:rPr>
        <w:t xml:space="preserve"> </w:t>
      </w:r>
      <w:r>
        <w:rPr>
          <w:spacing w:val="-4"/>
        </w:rPr>
        <w:t>Frontend</w:t>
      </w:r>
      <w:r>
        <w:rPr>
          <w:spacing w:val="-19"/>
        </w:rPr>
        <w:t xml:space="preserve"> </w:t>
      </w:r>
      <w:r>
        <w:rPr>
          <w:spacing w:val="-4"/>
        </w:rPr>
        <w:t>(Angular</w:t>
      </w:r>
      <w:r>
        <w:rPr>
          <w:spacing w:val="-20"/>
        </w:rPr>
        <w:t xml:space="preserve"> </w:t>
      </w:r>
      <w:r>
        <w:rPr>
          <w:spacing w:val="-4"/>
        </w:rPr>
        <w:t>/</w:t>
      </w:r>
      <w:r>
        <w:rPr>
          <w:spacing w:val="-21"/>
        </w:rPr>
        <w:t xml:space="preserve"> </w:t>
      </w:r>
      <w:r>
        <w:rPr>
          <w:spacing w:val="-4"/>
        </w:rPr>
        <w:t>React):</w:t>
      </w:r>
      <w:r>
        <w:rPr>
          <w:spacing w:val="-21"/>
        </w:rPr>
        <w:t xml:space="preserve"> </w:t>
      </w:r>
      <w:r>
        <w:rPr>
          <w:spacing w:val="-4"/>
        </w:rPr>
        <w:t>Aproximadamente</w:t>
      </w:r>
      <w:r>
        <w:rPr>
          <w:spacing w:val="-21"/>
        </w:rPr>
        <w:t xml:space="preserve"> </w:t>
      </w:r>
      <w:r>
        <w:rPr>
          <w:spacing w:val="-4"/>
        </w:rPr>
        <w:t>$2,000,000</w:t>
      </w:r>
      <w:r>
        <w:rPr>
          <w:spacing w:val="-10"/>
        </w:rPr>
        <w:t xml:space="preserve"> -</w:t>
      </w:r>
    </w:p>
    <w:p w14:paraId="3293BB71">
      <w:pPr>
        <w:pStyle w:val="7"/>
        <w:spacing w:before="31"/>
      </w:pPr>
      <w:r>
        <w:rPr>
          <w:spacing w:val="-2"/>
        </w:rPr>
        <w:t>$3,500,000</w:t>
      </w:r>
      <w:r>
        <w:rPr>
          <w:spacing w:val="-24"/>
        </w:rPr>
        <w:t xml:space="preserve"> </w:t>
      </w:r>
      <w:r>
        <w:rPr>
          <w:spacing w:val="-2"/>
        </w:rPr>
        <w:t>COP</w:t>
      </w:r>
      <w:r>
        <w:rPr>
          <w:spacing w:val="-25"/>
        </w:rPr>
        <w:t xml:space="preserve"> </w:t>
      </w:r>
      <w:r>
        <w:rPr>
          <w:spacing w:val="-2"/>
        </w:rPr>
        <w:t>mensuales</w:t>
      </w:r>
      <w:r>
        <w:rPr>
          <w:spacing w:val="-25"/>
        </w:rPr>
        <w:t xml:space="preserve"> </w:t>
      </w:r>
      <w:r>
        <w:rPr>
          <w:spacing w:val="-2"/>
        </w:rPr>
        <w:t>por</w:t>
      </w:r>
      <w:r>
        <w:rPr>
          <w:spacing w:val="-27"/>
        </w:rPr>
        <w:t xml:space="preserve"> </w:t>
      </w:r>
      <w:r>
        <w:rPr>
          <w:spacing w:val="-2"/>
        </w:rPr>
        <w:t>desarrollador</w:t>
      </w:r>
      <w:r>
        <w:rPr>
          <w:spacing w:val="-24"/>
        </w:rPr>
        <w:t xml:space="preserve"> </w:t>
      </w:r>
      <w:r>
        <w:rPr>
          <w:spacing w:val="-2"/>
        </w:rPr>
        <w:t>(equivalente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$24,000,000</w:t>
      </w:r>
      <w:r>
        <w:rPr>
          <w:spacing w:val="-15"/>
        </w:rPr>
        <w:t xml:space="preserve"> </w:t>
      </w:r>
      <w:r>
        <w:rPr>
          <w:spacing w:val="-10"/>
        </w:rPr>
        <w:t>-</w:t>
      </w:r>
    </w:p>
    <w:p w14:paraId="53BAC118">
      <w:pPr>
        <w:pStyle w:val="7"/>
        <w:spacing w:before="32"/>
      </w:pPr>
      <w:r>
        <w:rPr>
          <w:spacing w:val="-2"/>
        </w:rPr>
        <w:t>$42,000,000</w:t>
      </w:r>
      <w:r>
        <w:rPr>
          <w:spacing w:val="-21"/>
        </w:rPr>
        <w:t xml:space="preserve"> </w:t>
      </w:r>
      <w:r>
        <w:rPr>
          <w:spacing w:val="-2"/>
        </w:rPr>
        <w:t>COP</w:t>
      </w:r>
      <w:r>
        <w:rPr>
          <w:spacing w:val="-18"/>
        </w:rPr>
        <w:t xml:space="preserve"> </w:t>
      </w:r>
      <w:r>
        <w:rPr>
          <w:spacing w:val="-2"/>
        </w:rPr>
        <w:t>anuales</w:t>
      </w:r>
      <w:r>
        <w:rPr>
          <w:spacing w:val="-20"/>
        </w:rPr>
        <w:t xml:space="preserve"> </w:t>
      </w:r>
      <w:r>
        <w:rPr>
          <w:spacing w:val="-2"/>
        </w:rPr>
        <w:t>por</w:t>
      </w:r>
      <w:r>
        <w:rPr>
          <w:spacing w:val="-23"/>
        </w:rPr>
        <w:t xml:space="preserve"> </w:t>
      </w:r>
      <w:r>
        <w:rPr>
          <w:spacing w:val="-2"/>
        </w:rPr>
        <w:t>desarrollador).</w:t>
      </w:r>
    </w:p>
    <w:p w14:paraId="3739D0B6">
      <w:pPr>
        <w:pStyle w:val="7"/>
      </w:pPr>
    </w:p>
    <w:p w14:paraId="2F10ED16">
      <w:pPr>
        <w:pStyle w:val="7"/>
        <w:spacing w:before="42"/>
      </w:pPr>
    </w:p>
    <w:p w14:paraId="6DBD5BA9">
      <w:pPr>
        <w:pStyle w:val="7"/>
        <w:spacing w:line="261" w:lineRule="auto"/>
        <w:ind w:right="1268"/>
      </w:pPr>
      <w:r>
        <w:rPr>
          <w:spacing w:val="-2"/>
        </w:rPr>
        <w:t>QA</w:t>
      </w:r>
      <w:r>
        <w:rPr>
          <w:spacing w:val="-29"/>
        </w:rPr>
        <w:t xml:space="preserve"> </w:t>
      </w:r>
      <w:r>
        <w:rPr>
          <w:spacing w:val="-2"/>
        </w:rPr>
        <w:t>/</w:t>
      </w:r>
      <w:r>
        <w:rPr>
          <w:spacing w:val="-29"/>
        </w:rPr>
        <w:t xml:space="preserve"> </w:t>
      </w:r>
      <w:r>
        <w:rPr>
          <w:spacing w:val="-2"/>
        </w:rPr>
        <w:t>Tester:</w:t>
      </w:r>
      <w:r>
        <w:rPr>
          <w:spacing w:val="-29"/>
        </w:rPr>
        <w:t xml:space="preserve"> </w:t>
      </w:r>
      <w:r>
        <w:rPr>
          <w:spacing w:val="-2"/>
        </w:rPr>
        <w:t>Aproximadamente</w:t>
      </w:r>
      <w:r>
        <w:rPr>
          <w:spacing w:val="-30"/>
        </w:rPr>
        <w:t xml:space="preserve"> </w:t>
      </w:r>
      <w:r>
        <w:rPr>
          <w:spacing w:val="-2"/>
        </w:rPr>
        <w:t>$1,500,000</w:t>
      </w:r>
      <w:r>
        <w:rPr>
          <w:spacing w:val="-26"/>
        </w:rPr>
        <w:t xml:space="preserve"> </w:t>
      </w:r>
      <w:r>
        <w:rPr>
          <w:spacing w:val="-2"/>
        </w:rPr>
        <w:t>-</w:t>
      </w:r>
      <w:r>
        <w:rPr>
          <w:spacing w:val="-30"/>
        </w:rPr>
        <w:t xml:space="preserve"> </w:t>
      </w:r>
      <w:r>
        <w:rPr>
          <w:spacing w:val="-2"/>
        </w:rPr>
        <w:t>$2,500,000</w:t>
      </w:r>
      <w:r>
        <w:rPr>
          <w:spacing w:val="-28"/>
        </w:rPr>
        <w:t xml:space="preserve"> </w:t>
      </w:r>
      <w:r>
        <w:rPr>
          <w:spacing w:val="-2"/>
        </w:rPr>
        <w:t>COP</w:t>
      </w:r>
      <w:r>
        <w:rPr>
          <w:spacing w:val="-30"/>
        </w:rPr>
        <w:t xml:space="preserve"> </w:t>
      </w:r>
      <w:r>
        <w:rPr>
          <w:spacing w:val="-2"/>
        </w:rPr>
        <w:t>mensuales</w:t>
      </w:r>
      <w:r>
        <w:rPr>
          <w:spacing w:val="-30"/>
        </w:rPr>
        <w:t xml:space="preserve"> </w:t>
      </w:r>
      <w:r>
        <w:rPr>
          <w:spacing w:val="-2"/>
        </w:rPr>
        <w:t xml:space="preserve">por </w:t>
      </w:r>
      <w:r>
        <w:t>tester</w:t>
      </w:r>
      <w:r>
        <w:rPr>
          <w:spacing w:val="-25"/>
        </w:rPr>
        <w:t xml:space="preserve"> </w:t>
      </w:r>
      <w:r>
        <w:t>(equivalente</w:t>
      </w:r>
      <w:r>
        <w:rPr>
          <w:spacing w:val="-28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$18,000,000</w:t>
      </w:r>
      <w:r>
        <w:rPr>
          <w:spacing w:val="-21"/>
        </w:rPr>
        <w:t xml:space="preserve"> </w:t>
      </w:r>
      <w:r>
        <w:t>-</w:t>
      </w:r>
      <w:r>
        <w:rPr>
          <w:spacing w:val="-28"/>
        </w:rPr>
        <w:t xml:space="preserve"> </w:t>
      </w:r>
      <w:r>
        <w:t>$30,000,000</w:t>
      </w:r>
      <w:r>
        <w:rPr>
          <w:spacing w:val="-25"/>
        </w:rPr>
        <w:t xml:space="preserve"> </w:t>
      </w:r>
      <w:r>
        <w:t>COP</w:t>
      </w:r>
      <w:r>
        <w:rPr>
          <w:spacing w:val="-28"/>
        </w:rPr>
        <w:t xml:space="preserve"> </w:t>
      </w:r>
      <w:r>
        <w:t>anuales</w:t>
      </w:r>
      <w:r>
        <w:rPr>
          <w:spacing w:val="-28"/>
        </w:rPr>
        <w:t xml:space="preserve"> </w:t>
      </w:r>
      <w:r>
        <w:t>por</w:t>
      </w:r>
      <w:r>
        <w:rPr>
          <w:spacing w:val="-30"/>
        </w:rPr>
        <w:t xml:space="preserve"> </w:t>
      </w:r>
      <w:r>
        <w:t>tester).</w:t>
      </w:r>
    </w:p>
    <w:p w14:paraId="2D3E1B1F">
      <w:pPr>
        <w:pStyle w:val="7"/>
      </w:pPr>
    </w:p>
    <w:p w14:paraId="1543875A">
      <w:pPr>
        <w:pStyle w:val="7"/>
        <w:spacing w:before="33"/>
      </w:pPr>
    </w:p>
    <w:p w14:paraId="6601C64B">
      <w:pPr>
        <w:pStyle w:val="4"/>
      </w:pPr>
      <w:r>
        <w:t>Licencias</w:t>
      </w:r>
      <w:r>
        <w:rPr>
          <w:spacing w:val="-29"/>
        </w:rPr>
        <w:t xml:space="preserve"> </w:t>
      </w:r>
      <w:r>
        <w:t>de</w:t>
      </w:r>
      <w:r>
        <w:rPr>
          <w:spacing w:val="-27"/>
        </w:rPr>
        <w:t xml:space="preserve"> </w:t>
      </w:r>
      <w:r>
        <w:rPr>
          <w:spacing w:val="-2"/>
        </w:rPr>
        <w:t>Software:</w:t>
      </w:r>
    </w:p>
    <w:p w14:paraId="16BF4AC5">
      <w:pPr>
        <w:pStyle w:val="7"/>
        <w:rPr>
          <w:rFonts w:ascii="Trebuchet MS"/>
          <w:b/>
        </w:rPr>
      </w:pPr>
    </w:p>
    <w:p w14:paraId="6EFF6F46">
      <w:pPr>
        <w:pStyle w:val="7"/>
        <w:spacing w:before="63"/>
        <w:rPr>
          <w:rFonts w:ascii="Trebuchet MS"/>
          <w:b/>
        </w:rPr>
      </w:pPr>
    </w:p>
    <w:p w14:paraId="4F797D46">
      <w:pPr>
        <w:pStyle w:val="7"/>
        <w:spacing w:line="261" w:lineRule="auto"/>
        <w:ind w:right="1268"/>
      </w:pPr>
      <w:r>
        <w:t>Visual</w:t>
      </w:r>
      <w:r>
        <w:rPr>
          <w:spacing w:val="-30"/>
        </w:rPr>
        <w:t xml:space="preserve"> </w:t>
      </w:r>
      <w:r>
        <w:t>Studio</w:t>
      </w:r>
      <w:r>
        <w:rPr>
          <w:spacing w:val="-30"/>
        </w:rPr>
        <w:t xml:space="preserve"> </w:t>
      </w:r>
      <w:r>
        <w:t>/</w:t>
      </w:r>
      <w:r>
        <w:rPr>
          <w:spacing w:val="-30"/>
        </w:rPr>
        <w:t xml:space="preserve"> </w:t>
      </w:r>
      <w:r>
        <w:t>JetBrains:</w:t>
      </w:r>
      <w:r>
        <w:rPr>
          <w:spacing w:val="-29"/>
        </w:rPr>
        <w:t xml:space="preserve"> </w:t>
      </w:r>
      <w:r>
        <w:t>Si</w:t>
      </w:r>
      <w:r>
        <w:rPr>
          <w:spacing w:val="-32"/>
        </w:rPr>
        <w:t xml:space="preserve"> </w:t>
      </w:r>
      <w:r>
        <w:t>usas</w:t>
      </w:r>
      <w:r>
        <w:rPr>
          <w:spacing w:val="-31"/>
        </w:rPr>
        <w:t xml:space="preserve"> </w:t>
      </w:r>
      <w:r>
        <w:t>versiones</w:t>
      </w:r>
      <w:r>
        <w:rPr>
          <w:spacing w:val="-30"/>
        </w:rPr>
        <w:t xml:space="preserve"> </w:t>
      </w:r>
      <w:r>
        <w:t>gratuitas</w:t>
      </w:r>
      <w:r>
        <w:rPr>
          <w:spacing w:val="-31"/>
        </w:rPr>
        <w:t xml:space="preserve"> </w:t>
      </w:r>
      <w:r>
        <w:t>o</w:t>
      </w:r>
      <w:r>
        <w:rPr>
          <w:spacing w:val="-29"/>
        </w:rPr>
        <w:t xml:space="preserve"> </w:t>
      </w:r>
      <w:r>
        <w:t>de</w:t>
      </w:r>
      <w:r>
        <w:rPr>
          <w:spacing w:val="-30"/>
        </w:rPr>
        <w:t xml:space="preserve"> </w:t>
      </w:r>
      <w:r>
        <w:t>estudiantes,</w:t>
      </w:r>
      <w:r>
        <w:rPr>
          <w:spacing w:val="-29"/>
        </w:rPr>
        <w:t xml:space="preserve"> </w:t>
      </w:r>
      <w:r>
        <w:t>los costos</w:t>
      </w:r>
      <w:r>
        <w:rPr>
          <w:spacing w:val="-7"/>
        </w:rPr>
        <w:t xml:space="preserve"> </w:t>
      </w:r>
      <w:r>
        <w:t>son</w:t>
      </w:r>
      <w:r>
        <w:rPr>
          <w:spacing w:val="-7"/>
        </w:rPr>
        <w:t xml:space="preserve"> </w:t>
      </w:r>
      <w:r>
        <w:t>$0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$500,000</w:t>
      </w:r>
      <w:r>
        <w:rPr>
          <w:spacing w:val="-7"/>
        </w:rPr>
        <w:t xml:space="preserve"> </w:t>
      </w:r>
      <w:r>
        <w:t>COP</w:t>
      </w:r>
      <w:r>
        <w:rPr>
          <w:spacing w:val="-4"/>
        </w:rPr>
        <w:t xml:space="preserve"> </w:t>
      </w:r>
      <w:r>
        <w:t>anuales.</w:t>
      </w:r>
      <w:r>
        <w:rPr>
          <w:spacing w:val="-10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licencias</w:t>
      </w:r>
      <w:r>
        <w:rPr>
          <w:spacing w:val="-8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estudiantes</w:t>
      </w:r>
      <w:r>
        <w:rPr>
          <w:spacing w:val="-7"/>
        </w:rPr>
        <w:t xml:space="preserve"> </w:t>
      </w:r>
      <w:r>
        <w:t>o equipos pequeños suelen estar</w:t>
      </w:r>
      <w:r>
        <w:rPr>
          <w:spacing w:val="-4"/>
        </w:rPr>
        <w:t xml:space="preserve"> </w:t>
      </w:r>
      <w:r>
        <w:t>disponibles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gratuita.</w:t>
      </w:r>
    </w:p>
    <w:p w14:paraId="68875C51">
      <w:pPr>
        <w:pStyle w:val="7"/>
      </w:pPr>
    </w:p>
    <w:p w14:paraId="150B92D6">
      <w:pPr>
        <w:pStyle w:val="7"/>
        <w:spacing w:before="15"/>
      </w:pPr>
    </w:p>
    <w:p w14:paraId="32CF9617">
      <w:pPr>
        <w:pStyle w:val="7"/>
      </w:pPr>
      <w:r>
        <w:rPr>
          <w:spacing w:val="-2"/>
        </w:rPr>
        <w:t>Docker</w:t>
      </w:r>
      <w:r>
        <w:rPr>
          <w:spacing w:val="-28"/>
        </w:rPr>
        <w:t xml:space="preserve"> </w:t>
      </w:r>
      <w:r>
        <w:rPr>
          <w:spacing w:val="-2"/>
        </w:rPr>
        <w:t>/</w:t>
      </w:r>
      <w:r>
        <w:rPr>
          <w:spacing w:val="-26"/>
        </w:rPr>
        <w:t xml:space="preserve"> </w:t>
      </w:r>
      <w:r>
        <w:rPr>
          <w:spacing w:val="-2"/>
        </w:rPr>
        <w:t>Kubernetes:</w:t>
      </w:r>
      <w:r>
        <w:rPr>
          <w:spacing w:val="-25"/>
        </w:rPr>
        <w:t xml:space="preserve"> </w:t>
      </w:r>
      <w:r>
        <w:rPr>
          <w:spacing w:val="-2"/>
        </w:rPr>
        <w:t>$0</w:t>
      </w:r>
      <w:r>
        <w:rPr>
          <w:spacing w:val="-25"/>
        </w:rPr>
        <w:t xml:space="preserve"> </w:t>
      </w:r>
      <w:r>
        <w:rPr>
          <w:spacing w:val="-2"/>
        </w:rPr>
        <w:t>si</w:t>
      </w:r>
      <w:r>
        <w:rPr>
          <w:spacing w:val="-27"/>
        </w:rPr>
        <w:t xml:space="preserve"> </w:t>
      </w:r>
      <w:r>
        <w:rPr>
          <w:spacing w:val="-2"/>
        </w:rPr>
        <w:t>se</w:t>
      </w:r>
      <w:r>
        <w:rPr>
          <w:spacing w:val="-24"/>
        </w:rPr>
        <w:t xml:space="preserve"> </w:t>
      </w:r>
      <w:r>
        <w:rPr>
          <w:spacing w:val="-2"/>
        </w:rPr>
        <w:t>usa</w:t>
      </w:r>
      <w:r>
        <w:rPr>
          <w:spacing w:val="-25"/>
        </w:rPr>
        <w:t xml:space="preserve"> </w:t>
      </w:r>
      <w:r>
        <w:rPr>
          <w:spacing w:val="-2"/>
        </w:rPr>
        <w:t>la</w:t>
      </w:r>
      <w:r>
        <w:rPr>
          <w:spacing w:val="-26"/>
        </w:rPr>
        <w:t xml:space="preserve"> </w:t>
      </w:r>
      <w:r>
        <w:rPr>
          <w:spacing w:val="-2"/>
        </w:rPr>
        <w:t>versión</w:t>
      </w:r>
      <w:r>
        <w:rPr>
          <w:spacing w:val="-26"/>
        </w:rPr>
        <w:t xml:space="preserve"> </w:t>
      </w:r>
      <w:r>
        <w:rPr>
          <w:spacing w:val="-2"/>
        </w:rPr>
        <w:t>gratuita.</w:t>
      </w:r>
    </w:p>
    <w:p w14:paraId="2B69F1D3">
      <w:pPr>
        <w:pStyle w:val="7"/>
      </w:pPr>
    </w:p>
    <w:p w14:paraId="0F542888">
      <w:pPr>
        <w:pStyle w:val="7"/>
        <w:spacing w:before="62"/>
      </w:pPr>
    </w:p>
    <w:p w14:paraId="4FD61E97">
      <w:pPr>
        <w:pStyle w:val="4"/>
      </w:pPr>
      <w:r>
        <w:rPr>
          <w:spacing w:val="-4"/>
        </w:rPr>
        <w:t>Infraestructura</w:t>
      </w:r>
      <w:r>
        <w:rPr>
          <w:spacing w:val="-25"/>
        </w:rPr>
        <w:t xml:space="preserve"> </w:t>
      </w:r>
      <w:r>
        <w:rPr>
          <w:spacing w:val="-4"/>
        </w:rPr>
        <w:t>en</w:t>
      </w:r>
      <w:r>
        <w:rPr>
          <w:spacing w:val="-24"/>
        </w:rPr>
        <w:t xml:space="preserve"> </w:t>
      </w:r>
      <w:r>
        <w:rPr>
          <w:spacing w:val="-4"/>
        </w:rPr>
        <w:t>la</w:t>
      </w:r>
      <w:r>
        <w:rPr>
          <w:spacing w:val="-24"/>
        </w:rPr>
        <w:t xml:space="preserve"> </w:t>
      </w:r>
      <w:r>
        <w:rPr>
          <w:spacing w:val="-4"/>
        </w:rPr>
        <w:t>Nube:</w:t>
      </w:r>
    </w:p>
    <w:p w14:paraId="28191819">
      <w:pPr>
        <w:pStyle w:val="4"/>
        <w:spacing w:after="0"/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4B0DDBF4">
      <w:pPr>
        <w:pStyle w:val="7"/>
        <w:rPr>
          <w:rFonts w:ascii="Trebuchet MS"/>
          <w:b/>
        </w:rPr>
      </w:pPr>
      <w:r>
        <w:rPr>
          <w:rFonts w:ascii="Trebuchet MS"/>
          <w:b/>
        </w:rPr>
        <w:drawing>
          <wp:anchor distT="0" distB="0" distL="0" distR="0" simplePos="0" relativeHeight="251684864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77" name="Imag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0869A">
      <w:pPr>
        <w:pStyle w:val="7"/>
        <w:rPr>
          <w:rFonts w:ascii="Trebuchet MS"/>
          <w:b/>
        </w:rPr>
      </w:pPr>
    </w:p>
    <w:p w14:paraId="27A5EDE5">
      <w:pPr>
        <w:pStyle w:val="7"/>
        <w:rPr>
          <w:rFonts w:ascii="Trebuchet MS"/>
          <w:b/>
        </w:rPr>
      </w:pPr>
    </w:p>
    <w:p w14:paraId="052AE4FF">
      <w:pPr>
        <w:pStyle w:val="7"/>
        <w:rPr>
          <w:rFonts w:ascii="Trebuchet MS"/>
          <w:b/>
        </w:rPr>
      </w:pPr>
    </w:p>
    <w:p w14:paraId="0CAAC5C8">
      <w:pPr>
        <w:pStyle w:val="7"/>
        <w:spacing w:before="100"/>
        <w:rPr>
          <w:rFonts w:ascii="Trebuchet MS"/>
          <w:b/>
        </w:rPr>
      </w:pPr>
    </w:p>
    <w:p w14:paraId="542AF8C2">
      <w:pPr>
        <w:pStyle w:val="7"/>
        <w:spacing w:line="261" w:lineRule="auto"/>
        <w:ind w:right="1112"/>
      </w:pPr>
      <w:r>
        <w:t>Servicios</w:t>
      </w:r>
      <w:r>
        <w:rPr>
          <w:spacing w:val="-20"/>
        </w:rPr>
        <w:t xml:space="preserve"> </w:t>
      </w:r>
      <w:r>
        <w:t>en</w:t>
      </w:r>
      <w:r>
        <w:rPr>
          <w:spacing w:val="-19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nube</w:t>
      </w:r>
      <w:r>
        <w:rPr>
          <w:spacing w:val="-22"/>
        </w:rPr>
        <w:t xml:space="preserve"> </w:t>
      </w:r>
      <w:r>
        <w:t>(AWS,</w:t>
      </w:r>
      <w:r>
        <w:rPr>
          <w:spacing w:val="-20"/>
        </w:rPr>
        <w:t xml:space="preserve"> </w:t>
      </w:r>
      <w:r>
        <w:t>Azure,</w:t>
      </w:r>
      <w:r>
        <w:rPr>
          <w:spacing w:val="-19"/>
        </w:rPr>
        <w:t xml:space="preserve"> </w:t>
      </w:r>
      <w:r>
        <w:t>Google</w:t>
      </w:r>
      <w:r>
        <w:rPr>
          <w:spacing w:val="-18"/>
        </w:rPr>
        <w:t xml:space="preserve"> </w:t>
      </w:r>
      <w:r>
        <w:t>Cloud):</w:t>
      </w:r>
      <w:r>
        <w:rPr>
          <w:spacing w:val="-22"/>
        </w:rPr>
        <w:t xml:space="preserve"> </w:t>
      </w:r>
      <w:r>
        <w:t>Con</w:t>
      </w:r>
      <w:r>
        <w:rPr>
          <w:spacing w:val="-18"/>
        </w:rPr>
        <w:t xml:space="preserve"> </w:t>
      </w:r>
      <w:r>
        <w:t>uso</w:t>
      </w:r>
      <w:r>
        <w:rPr>
          <w:spacing w:val="-20"/>
        </w:rPr>
        <w:t xml:space="preserve"> </w:t>
      </w:r>
      <w:r>
        <w:t>moderado</w:t>
      </w:r>
      <w:r>
        <w:rPr>
          <w:spacing w:val="-20"/>
        </w:rPr>
        <w:t xml:space="preserve"> </w:t>
      </w:r>
      <w:r>
        <w:t>y</w:t>
      </w:r>
      <w:r>
        <w:rPr>
          <w:spacing w:val="-20"/>
        </w:rPr>
        <w:t xml:space="preserve"> </w:t>
      </w:r>
      <w:r>
        <w:t>plan gratuito,</w:t>
      </w:r>
      <w:r>
        <w:rPr>
          <w:spacing w:val="-32"/>
        </w:rPr>
        <w:t xml:space="preserve"> </w:t>
      </w:r>
      <w:r>
        <w:t>puedes</w:t>
      </w:r>
      <w:r>
        <w:rPr>
          <w:spacing w:val="-32"/>
        </w:rPr>
        <w:t xml:space="preserve"> </w:t>
      </w:r>
      <w:r>
        <w:t>obtener</w:t>
      </w:r>
      <w:r>
        <w:rPr>
          <w:spacing w:val="-31"/>
        </w:rPr>
        <w:t xml:space="preserve"> </w:t>
      </w:r>
      <w:r>
        <w:t>créditos</w:t>
      </w:r>
      <w:r>
        <w:rPr>
          <w:spacing w:val="-33"/>
        </w:rPr>
        <w:t xml:space="preserve"> </w:t>
      </w:r>
      <w:r>
        <w:t>de</w:t>
      </w:r>
      <w:r>
        <w:rPr>
          <w:spacing w:val="-32"/>
        </w:rPr>
        <w:t xml:space="preserve"> </w:t>
      </w:r>
      <w:r>
        <w:t>hasta</w:t>
      </w:r>
      <w:r>
        <w:rPr>
          <w:spacing w:val="-31"/>
        </w:rPr>
        <w:t xml:space="preserve"> </w:t>
      </w:r>
      <w:r>
        <w:t>$100</w:t>
      </w:r>
      <w:r>
        <w:rPr>
          <w:spacing w:val="-32"/>
        </w:rPr>
        <w:t xml:space="preserve"> </w:t>
      </w:r>
      <w:r>
        <w:t>por</w:t>
      </w:r>
      <w:r>
        <w:rPr>
          <w:spacing w:val="-31"/>
        </w:rPr>
        <w:t xml:space="preserve"> </w:t>
      </w:r>
      <w:r>
        <w:t>cada</w:t>
      </w:r>
      <w:r>
        <w:rPr>
          <w:spacing w:val="-34"/>
        </w:rPr>
        <w:t xml:space="preserve"> </w:t>
      </w:r>
      <w:r>
        <w:t>nuevo</w:t>
      </w:r>
      <w:r>
        <w:rPr>
          <w:spacing w:val="-32"/>
        </w:rPr>
        <w:t xml:space="preserve"> </w:t>
      </w:r>
      <w:r>
        <w:t>proyecto</w:t>
      </w:r>
      <w:r>
        <w:rPr>
          <w:spacing w:val="-32"/>
        </w:rPr>
        <w:t xml:space="preserve"> </w:t>
      </w:r>
      <w:r>
        <w:t>de estudiante.</w:t>
      </w:r>
      <w:r>
        <w:rPr>
          <w:spacing w:val="-30"/>
        </w:rPr>
        <w:t xml:space="preserve"> </w:t>
      </w:r>
      <w:r>
        <w:t>Los</w:t>
      </w:r>
      <w:r>
        <w:rPr>
          <w:spacing w:val="-28"/>
        </w:rPr>
        <w:t xml:space="preserve"> </w:t>
      </w:r>
      <w:r>
        <w:t>costos</w:t>
      </w:r>
      <w:r>
        <w:rPr>
          <w:spacing w:val="-28"/>
        </w:rPr>
        <w:t xml:space="preserve"> </w:t>
      </w:r>
      <w:r>
        <w:t>aproximados</w:t>
      </w:r>
      <w:r>
        <w:rPr>
          <w:spacing w:val="-30"/>
        </w:rPr>
        <w:t xml:space="preserve"> </w:t>
      </w:r>
      <w:r>
        <w:t>pueden</w:t>
      </w:r>
      <w:r>
        <w:rPr>
          <w:spacing w:val="-28"/>
        </w:rPr>
        <w:t xml:space="preserve"> </w:t>
      </w:r>
      <w:r>
        <w:t>ser</w:t>
      </w:r>
      <w:r>
        <w:rPr>
          <w:spacing w:val="-30"/>
        </w:rPr>
        <w:t xml:space="preserve"> </w:t>
      </w:r>
      <w:r>
        <w:t>de</w:t>
      </w:r>
      <w:r>
        <w:rPr>
          <w:spacing w:val="-31"/>
        </w:rPr>
        <w:t xml:space="preserve"> </w:t>
      </w:r>
      <w:r>
        <w:t>$2,000,000</w:t>
      </w:r>
      <w:r>
        <w:rPr>
          <w:spacing w:val="-23"/>
        </w:rPr>
        <w:t xml:space="preserve"> </w:t>
      </w:r>
      <w:r>
        <w:t>-</w:t>
      </w:r>
      <w:r>
        <w:rPr>
          <w:spacing w:val="-30"/>
        </w:rPr>
        <w:t xml:space="preserve"> </w:t>
      </w:r>
      <w:r>
        <w:t>$5,000,000 COP</w:t>
      </w:r>
      <w:r>
        <w:rPr>
          <w:spacing w:val="-17"/>
        </w:rPr>
        <w:t xml:space="preserve"> </w:t>
      </w:r>
      <w:r>
        <w:t>anuales</w:t>
      </w:r>
      <w:r>
        <w:rPr>
          <w:spacing w:val="-14"/>
        </w:rPr>
        <w:t xml:space="preserve"> </w:t>
      </w:r>
      <w:r>
        <w:t>si</w:t>
      </w:r>
      <w:r>
        <w:rPr>
          <w:spacing w:val="-18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elige</w:t>
      </w:r>
      <w:r>
        <w:rPr>
          <w:spacing w:val="-15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plan</w:t>
      </w:r>
      <w:r>
        <w:rPr>
          <w:spacing w:val="-17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pago,</w:t>
      </w:r>
      <w:r>
        <w:rPr>
          <w:spacing w:val="-17"/>
        </w:rPr>
        <w:t xml:space="preserve"> </w:t>
      </w:r>
      <w:r>
        <w:t>pero</w:t>
      </w:r>
      <w:r>
        <w:rPr>
          <w:spacing w:val="-14"/>
        </w:rPr>
        <w:t xml:space="preserve"> </w:t>
      </w:r>
      <w:r>
        <w:t>se</w:t>
      </w:r>
      <w:r>
        <w:rPr>
          <w:spacing w:val="-17"/>
        </w:rPr>
        <w:t xml:space="preserve"> </w:t>
      </w:r>
      <w:r>
        <w:t>puede</w:t>
      </w:r>
      <w:r>
        <w:rPr>
          <w:spacing w:val="-14"/>
        </w:rPr>
        <w:t xml:space="preserve"> </w:t>
      </w:r>
      <w:r>
        <w:t>reducir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$0</w:t>
      </w:r>
      <w:r>
        <w:rPr>
          <w:spacing w:val="-14"/>
        </w:rPr>
        <w:t xml:space="preserve"> </w:t>
      </w:r>
      <w:r>
        <w:t>si</w:t>
      </w:r>
      <w:r>
        <w:rPr>
          <w:spacing w:val="-18"/>
        </w:rPr>
        <w:t xml:space="preserve"> </w:t>
      </w:r>
      <w:r>
        <w:t>se usan</w:t>
      </w:r>
      <w:r>
        <w:rPr>
          <w:spacing w:val="-9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planes</w:t>
      </w:r>
      <w:r>
        <w:rPr>
          <w:spacing w:val="-12"/>
        </w:rPr>
        <w:t xml:space="preserve"> </w:t>
      </w:r>
      <w:r>
        <w:t>gratuitos</w:t>
      </w:r>
      <w:r>
        <w:rPr>
          <w:spacing w:val="-1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plataformas</w:t>
      </w:r>
      <w:r>
        <w:rPr>
          <w:spacing w:val="-9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t>AWS</w:t>
      </w:r>
      <w:r>
        <w:rPr>
          <w:spacing w:val="-12"/>
        </w:rPr>
        <w:t xml:space="preserve"> </w:t>
      </w:r>
      <w:r>
        <w:t>Educate</w:t>
      </w:r>
      <w:r>
        <w:rPr>
          <w:spacing w:val="-9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Azure</w:t>
      </w:r>
      <w:r>
        <w:rPr>
          <w:spacing w:val="-14"/>
        </w:rPr>
        <w:t xml:space="preserve"> </w:t>
      </w:r>
      <w:r>
        <w:t xml:space="preserve">for </w:t>
      </w:r>
      <w:r>
        <w:rPr>
          <w:spacing w:val="-2"/>
        </w:rPr>
        <w:t>Students.</w:t>
      </w:r>
    </w:p>
    <w:p w14:paraId="2FECB1AB">
      <w:pPr>
        <w:pStyle w:val="7"/>
      </w:pPr>
    </w:p>
    <w:p w14:paraId="3857DF16">
      <w:pPr>
        <w:pStyle w:val="7"/>
        <w:spacing w:before="33"/>
      </w:pPr>
    </w:p>
    <w:p w14:paraId="0718C995">
      <w:pPr>
        <w:pStyle w:val="4"/>
        <w:spacing w:before="1"/>
      </w:pPr>
      <w:r>
        <w:t>Servicios</w:t>
      </w:r>
      <w:r>
        <w:rPr>
          <w:spacing w:val="-28"/>
        </w:rPr>
        <w:t xml:space="preserve"> </w:t>
      </w:r>
      <w:r>
        <w:t>de</w:t>
      </w:r>
      <w:r>
        <w:rPr>
          <w:spacing w:val="-28"/>
        </w:rPr>
        <w:t xml:space="preserve"> </w:t>
      </w:r>
      <w:r>
        <w:rPr>
          <w:spacing w:val="-4"/>
        </w:rPr>
        <w:t>API:</w:t>
      </w:r>
    </w:p>
    <w:p w14:paraId="56B1DD8B">
      <w:pPr>
        <w:pStyle w:val="7"/>
        <w:spacing w:before="185" w:line="261" w:lineRule="auto"/>
        <w:ind w:right="1268"/>
        <w:rPr>
          <w:sz w:val="36"/>
        </w:rPr>
      </w:pPr>
      <w:r>
        <w:t>MercadoPago,</w:t>
      </w:r>
      <w:r>
        <w:rPr>
          <w:spacing w:val="-30"/>
        </w:rPr>
        <w:t xml:space="preserve"> </w:t>
      </w:r>
      <w:r>
        <w:t>Stripe,</w:t>
      </w:r>
      <w:r>
        <w:rPr>
          <w:spacing w:val="-29"/>
        </w:rPr>
        <w:t xml:space="preserve"> </w:t>
      </w:r>
      <w:r>
        <w:t>etc.:</w:t>
      </w:r>
      <w:r>
        <w:rPr>
          <w:spacing w:val="-30"/>
        </w:rPr>
        <w:t xml:space="preserve"> </w:t>
      </w:r>
      <w:r>
        <w:t>Los</w:t>
      </w:r>
      <w:r>
        <w:rPr>
          <w:spacing w:val="-31"/>
        </w:rPr>
        <w:t xml:space="preserve"> </w:t>
      </w:r>
      <w:r>
        <w:t>costos</w:t>
      </w:r>
      <w:r>
        <w:rPr>
          <w:spacing w:val="-28"/>
        </w:rPr>
        <w:t xml:space="preserve"> </w:t>
      </w:r>
      <w:r>
        <w:t>de</w:t>
      </w:r>
      <w:r>
        <w:rPr>
          <w:spacing w:val="-28"/>
        </w:rPr>
        <w:t xml:space="preserve"> </w:t>
      </w:r>
      <w:r>
        <w:t>pasarelas</w:t>
      </w:r>
      <w:r>
        <w:rPr>
          <w:spacing w:val="-31"/>
        </w:rPr>
        <w:t xml:space="preserve"> </w:t>
      </w:r>
      <w:r>
        <w:t>de</w:t>
      </w:r>
      <w:r>
        <w:rPr>
          <w:spacing w:val="-28"/>
        </w:rPr>
        <w:t xml:space="preserve"> </w:t>
      </w:r>
      <w:r>
        <w:t>pago</w:t>
      </w:r>
      <w:r>
        <w:rPr>
          <w:spacing w:val="-30"/>
        </w:rPr>
        <w:t xml:space="preserve"> </w:t>
      </w:r>
      <w:r>
        <w:t>generalmente dependen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transacciones.</w:t>
      </w:r>
      <w:r>
        <w:rPr>
          <w:spacing w:val="-3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pequeño,</w:t>
      </w:r>
      <w:r>
        <w:rPr>
          <w:spacing w:val="-6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costos</w:t>
      </w:r>
      <w:r>
        <w:rPr>
          <w:spacing w:val="-6"/>
        </w:rPr>
        <w:t xml:space="preserve"> </w:t>
      </w:r>
      <w:r>
        <w:t>de pasarela</w:t>
      </w:r>
      <w:r>
        <w:rPr>
          <w:spacing w:val="-24"/>
        </w:rPr>
        <w:t xml:space="preserve"> </w:t>
      </w:r>
      <w:r>
        <w:t>de</w:t>
      </w:r>
      <w:r>
        <w:rPr>
          <w:spacing w:val="-23"/>
        </w:rPr>
        <w:t xml:space="preserve"> </w:t>
      </w:r>
      <w:r>
        <w:t>pago</w:t>
      </w:r>
      <w:r>
        <w:rPr>
          <w:spacing w:val="-21"/>
        </w:rPr>
        <w:t xml:space="preserve"> </w:t>
      </w:r>
      <w:r>
        <w:t>serían</w:t>
      </w:r>
      <w:r>
        <w:rPr>
          <w:spacing w:val="-21"/>
        </w:rPr>
        <w:t xml:space="preserve"> </w:t>
      </w:r>
      <w:r>
        <w:t>mínimos,</w:t>
      </w:r>
      <w:r>
        <w:rPr>
          <w:spacing w:val="-23"/>
        </w:rPr>
        <w:t xml:space="preserve"> </w:t>
      </w:r>
      <w:r>
        <w:t>2.9%</w:t>
      </w:r>
      <w:r>
        <w:rPr>
          <w:spacing w:val="-21"/>
        </w:rPr>
        <w:t xml:space="preserve"> </w:t>
      </w:r>
      <w:r>
        <w:t>+</w:t>
      </w:r>
      <w:r>
        <w:rPr>
          <w:spacing w:val="-21"/>
        </w:rPr>
        <w:t xml:space="preserve"> </w:t>
      </w:r>
      <w:r>
        <w:t>$0.30</w:t>
      </w:r>
      <w:r>
        <w:rPr>
          <w:spacing w:val="-21"/>
        </w:rPr>
        <w:t xml:space="preserve"> </w:t>
      </w:r>
      <w:r>
        <w:t>USD</w:t>
      </w:r>
      <w:r>
        <w:rPr>
          <w:spacing w:val="-24"/>
        </w:rPr>
        <w:t xml:space="preserve"> </w:t>
      </w:r>
      <w:r>
        <w:t>por</w:t>
      </w:r>
      <w:r>
        <w:rPr>
          <w:spacing w:val="-20"/>
        </w:rPr>
        <w:t xml:space="preserve"> </w:t>
      </w:r>
      <w:r>
        <w:t>transacción</w:t>
      </w:r>
      <w:r>
        <w:rPr>
          <w:color w:val="092F41"/>
          <w:sz w:val="36"/>
        </w:rPr>
        <w:t>.</w:t>
      </w:r>
    </w:p>
    <w:p w14:paraId="57EA664F">
      <w:pPr>
        <w:pStyle w:val="7"/>
      </w:pPr>
    </w:p>
    <w:p w14:paraId="2FF4DF9E">
      <w:pPr>
        <w:pStyle w:val="7"/>
        <w:spacing w:before="138"/>
      </w:pPr>
    </w:p>
    <w:p w14:paraId="3B964705">
      <w:pPr>
        <w:pStyle w:val="4"/>
      </w:pPr>
      <w:r>
        <w:rPr>
          <w:spacing w:val="-2"/>
        </w:rPr>
        <w:t>Seguridad:</w:t>
      </w:r>
    </w:p>
    <w:p w14:paraId="0E7F4E21">
      <w:pPr>
        <w:pStyle w:val="7"/>
        <w:rPr>
          <w:rFonts w:ascii="Trebuchet MS"/>
          <w:b/>
        </w:rPr>
      </w:pPr>
    </w:p>
    <w:p w14:paraId="7569F252">
      <w:pPr>
        <w:pStyle w:val="7"/>
        <w:spacing w:before="66"/>
        <w:rPr>
          <w:rFonts w:ascii="Trebuchet MS"/>
          <w:b/>
        </w:rPr>
      </w:pPr>
    </w:p>
    <w:p w14:paraId="1C0BC202">
      <w:pPr>
        <w:pStyle w:val="7"/>
        <w:spacing w:line="261" w:lineRule="auto"/>
        <w:ind w:right="1268"/>
      </w:pPr>
      <w:r>
        <w:t>SSL/TLS:</w:t>
      </w:r>
      <w:r>
        <w:rPr>
          <w:spacing w:val="-7"/>
        </w:rPr>
        <w:t xml:space="preserve"> </w:t>
      </w:r>
      <w:r>
        <w:t>Usar</w:t>
      </w:r>
      <w:r>
        <w:rPr>
          <w:spacing w:val="-6"/>
        </w:rPr>
        <w:t xml:space="preserve"> </w:t>
      </w:r>
      <w:r>
        <w:t>certificados</w:t>
      </w:r>
      <w:r>
        <w:rPr>
          <w:spacing w:val="-9"/>
        </w:rPr>
        <w:t xml:space="preserve"> </w:t>
      </w:r>
      <w:r>
        <w:t>gratuitos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Let’s</w:t>
      </w:r>
      <w:r>
        <w:rPr>
          <w:spacing w:val="-4"/>
        </w:rPr>
        <w:t xml:space="preserve"> </w:t>
      </w:r>
      <w:r>
        <w:t>Encrypt</w:t>
      </w:r>
      <w:r>
        <w:rPr>
          <w:spacing w:val="-7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servicios educativos.</w:t>
      </w:r>
      <w:r>
        <w:rPr>
          <w:spacing w:val="-17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costos</w:t>
      </w:r>
      <w:r>
        <w:rPr>
          <w:spacing w:val="-20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implementación</w:t>
      </w:r>
      <w:r>
        <w:rPr>
          <w:spacing w:val="-18"/>
        </w:rPr>
        <w:t xml:space="preserve"> </w:t>
      </w:r>
      <w:r>
        <w:t>son</w:t>
      </w:r>
      <w:r>
        <w:rPr>
          <w:spacing w:val="-18"/>
        </w:rPr>
        <w:t xml:space="preserve"> </w:t>
      </w:r>
      <w:r>
        <w:t>$0</w:t>
      </w:r>
      <w:r>
        <w:rPr>
          <w:spacing w:val="-18"/>
        </w:rPr>
        <w:t xml:space="preserve"> </w:t>
      </w:r>
      <w:r>
        <w:t>si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utilizan</w:t>
      </w:r>
      <w:r>
        <w:rPr>
          <w:spacing w:val="-16"/>
        </w:rPr>
        <w:t xml:space="preserve"> </w:t>
      </w:r>
      <w:r>
        <w:t xml:space="preserve">estas </w:t>
      </w:r>
      <w:r>
        <w:rPr>
          <w:spacing w:val="-2"/>
        </w:rPr>
        <w:t>opciones.</w:t>
      </w:r>
    </w:p>
    <w:p w14:paraId="1B7231CA">
      <w:pPr>
        <w:pStyle w:val="7"/>
      </w:pPr>
    </w:p>
    <w:p w14:paraId="0214D6E9">
      <w:pPr>
        <w:pStyle w:val="7"/>
        <w:spacing w:before="14"/>
      </w:pPr>
    </w:p>
    <w:p w14:paraId="3B0243D3">
      <w:pPr>
        <w:pStyle w:val="7"/>
      </w:pPr>
      <w:r>
        <w:rPr>
          <w:spacing w:val="-2"/>
        </w:rPr>
        <w:t>Autenticación</w:t>
      </w:r>
      <w:r>
        <w:rPr>
          <w:spacing w:val="-24"/>
        </w:rPr>
        <w:t xml:space="preserve"> </w:t>
      </w:r>
      <w:r>
        <w:rPr>
          <w:spacing w:val="-2"/>
        </w:rPr>
        <w:t>JWT:</w:t>
      </w:r>
      <w:r>
        <w:rPr>
          <w:spacing w:val="-27"/>
        </w:rPr>
        <w:t xml:space="preserve"> </w:t>
      </w:r>
      <w:r>
        <w:rPr>
          <w:spacing w:val="-2"/>
        </w:rPr>
        <w:t>el</w:t>
      </w:r>
      <w:r>
        <w:rPr>
          <w:spacing w:val="-22"/>
        </w:rPr>
        <w:t xml:space="preserve"> </w:t>
      </w:r>
      <w:r>
        <w:rPr>
          <w:spacing w:val="-2"/>
        </w:rPr>
        <w:t>costo</w:t>
      </w:r>
      <w:r>
        <w:rPr>
          <w:spacing w:val="-24"/>
        </w:rPr>
        <w:t xml:space="preserve"> </w:t>
      </w:r>
      <w:r>
        <w:rPr>
          <w:spacing w:val="-2"/>
        </w:rPr>
        <w:t>es</w:t>
      </w:r>
      <w:r>
        <w:rPr>
          <w:spacing w:val="-24"/>
        </w:rPr>
        <w:t xml:space="preserve"> </w:t>
      </w:r>
      <w:r>
        <w:rPr>
          <w:spacing w:val="-5"/>
        </w:rPr>
        <w:t>$0.</w:t>
      </w:r>
    </w:p>
    <w:p w14:paraId="6C8DCB91">
      <w:pPr>
        <w:pStyle w:val="7"/>
      </w:pPr>
    </w:p>
    <w:p w14:paraId="1385B5E0">
      <w:pPr>
        <w:pStyle w:val="7"/>
        <w:spacing w:before="62"/>
      </w:pPr>
    </w:p>
    <w:p w14:paraId="3E678EA8">
      <w:pPr>
        <w:pStyle w:val="4"/>
      </w:pPr>
      <w:r>
        <w:rPr>
          <w:spacing w:val="-4"/>
        </w:rPr>
        <w:t>Mantenimiento</w:t>
      </w:r>
      <w:r>
        <w:rPr>
          <w:spacing w:val="-30"/>
        </w:rPr>
        <w:t xml:space="preserve"> </w:t>
      </w:r>
      <w:r>
        <w:rPr>
          <w:spacing w:val="-4"/>
        </w:rPr>
        <w:t>y</w:t>
      </w:r>
      <w:r>
        <w:rPr>
          <w:spacing w:val="-27"/>
        </w:rPr>
        <w:t xml:space="preserve"> </w:t>
      </w:r>
      <w:r>
        <w:rPr>
          <w:spacing w:val="-4"/>
        </w:rPr>
        <w:t>Soporte:</w:t>
      </w:r>
    </w:p>
    <w:p w14:paraId="5B81FC88">
      <w:pPr>
        <w:pStyle w:val="4"/>
        <w:spacing w:after="0"/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50F91FF8">
      <w:pPr>
        <w:pStyle w:val="7"/>
        <w:rPr>
          <w:rFonts w:ascii="Trebuchet MS"/>
          <w:b/>
        </w:rPr>
      </w:pPr>
      <w:r>
        <w:rPr>
          <w:rFonts w:ascii="Trebuchet MS"/>
          <w:b/>
        </w:rPr>
        <w:drawing>
          <wp:anchor distT="0" distB="0" distL="0" distR="0" simplePos="0" relativeHeight="251685888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78" name="Imag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C53BE7">
      <w:pPr>
        <w:pStyle w:val="7"/>
        <w:rPr>
          <w:rFonts w:ascii="Trebuchet MS"/>
          <w:b/>
        </w:rPr>
      </w:pPr>
    </w:p>
    <w:p w14:paraId="66820F8B">
      <w:pPr>
        <w:pStyle w:val="7"/>
        <w:rPr>
          <w:rFonts w:ascii="Trebuchet MS"/>
          <w:b/>
        </w:rPr>
      </w:pPr>
    </w:p>
    <w:p w14:paraId="68F84E95">
      <w:pPr>
        <w:pStyle w:val="7"/>
        <w:rPr>
          <w:rFonts w:ascii="Trebuchet MS"/>
          <w:b/>
        </w:rPr>
      </w:pPr>
    </w:p>
    <w:p w14:paraId="184999A9">
      <w:pPr>
        <w:pStyle w:val="7"/>
        <w:spacing w:before="100"/>
        <w:rPr>
          <w:rFonts w:ascii="Trebuchet MS"/>
          <w:b/>
        </w:rPr>
      </w:pPr>
    </w:p>
    <w:p w14:paraId="44A2F034">
      <w:pPr>
        <w:pStyle w:val="7"/>
        <w:spacing w:line="261" w:lineRule="auto"/>
        <w:ind w:right="1386"/>
        <w:jc w:val="both"/>
      </w:pPr>
      <w:r>
        <w:t>Los</w:t>
      </w:r>
      <w:r>
        <w:rPr>
          <w:spacing w:val="-20"/>
        </w:rPr>
        <w:t xml:space="preserve"> </w:t>
      </w:r>
      <w:r>
        <w:t>costos</w:t>
      </w:r>
      <w:r>
        <w:rPr>
          <w:spacing w:val="-22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mantenimiento</w:t>
      </w:r>
      <w:r>
        <w:rPr>
          <w:spacing w:val="-19"/>
        </w:rPr>
        <w:t xml:space="preserve"> </w:t>
      </w:r>
      <w:r>
        <w:t>anuales</w:t>
      </w:r>
      <w:r>
        <w:rPr>
          <w:spacing w:val="-22"/>
        </w:rPr>
        <w:t xml:space="preserve"> </w:t>
      </w:r>
      <w:r>
        <w:t>representan</w:t>
      </w:r>
      <w:r>
        <w:rPr>
          <w:spacing w:val="-22"/>
        </w:rPr>
        <w:t xml:space="preserve"> </w:t>
      </w:r>
      <w:r>
        <w:t>entre</w:t>
      </w:r>
      <w:r>
        <w:rPr>
          <w:spacing w:val="-21"/>
        </w:rPr>
        <w:t xml:space="preserve"> </w:t>
      </w:r>
      <w:r>
        <w:t>10-15%</w:t>
      </w:r>
      <w:r>
        <w:rPr>
          <w:spacing w:val="-22"/>
        </w:rPr>
        <w:t xml:space="preserve"> </w:t>
      </w:r>
      <w:r>
        <w:t>del</w:t>
      </w:r>
      <w:r>
        <w:rPr>
          <w:spacing w:val="-20"/>
        </w:rPr>
        <w:t xml:space="preserve"> </w:t>
      </w:r>
      <w:r>
        <w:t xml:space="preserve">costo </w:t>
      </w:r>
      <w:r>
        <w:rPr>
          <w:spacing w:val="-2"/>
        </w:rPr>
        <w:t>total</w:t>
      </w:r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20"/>
        </w:rPr>
        <w:t xml:space="preserve"> </w:t>
      </w:r>
      <w:r>
        <w:rPr>
          <w:spacing w:val="-2"/>
        </w:rPr>
        <w:t>desarrollo,</w:t>
      </w:r>
      <w:r>
        <w:rPr>
          <w:spacing w:val="-20"/>
        </w:rPr>
        <w:t xml:space="preserve"> </w:t>
      </w:r>
      <w:r>
        <w:rPr>
          <w:spacing w:val="-2"/>
        </w:rPr>
        <w:t>lo</w:t>
      </w:r>
      <w:r>
        <w:rPr>
          <w:spacing w:val="-20"/>
        </w:rPr>
        <w:t xml:space="preserve"> </w:t>
      </w:r>
      <w:r>
        <w:rPr>
          <w:spacing w:val="-2"/>
        </w:rPr>
        <w:t>que</w:t>
      </w:r>
      <w:r>
        <w:rPr>
          <w:spacing w:val="-20"/>
        </w:rPr>
        <w:t xml:space="preserve"> </w:t>
      </w:r>
      <w:r>
        <w:rPr>
          <w:spacing w:val="-2"/>
        </w:rPr>
        <w:t>podría</w:t>
      </w:r>
      <w:r>
        <w:rPr>
          <w:spacing w:val="-20"/>
        </w:rPr>
        <w:t xml:space="preserve"> </w:t>
      </w:r>
      <w:r>
        <w:rPr>
          <w:spacing w:val="-2"/>
        </w:rPr>
        <w:t>equivaler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$5,000,000</w:t>
      </w:r>
      <w:r>
        <w:rPr>
          <w:spacing w:val="-20"/>
        </w:rPr>
        <w:t xml:space="preserve"> </w:t>
      </w:r>
      <w:r>
        <w:rPr>
          <w:spacing w:val="-2"/>
        </w:rPr>
        <w:t>-</w:t>
      </w:r>
      <w:r>
        <w:rPr>
          <w:spacing w:val="-20"/>
        </w:rPr>
        <w:t xml:space="preserve"> </w:t>
      </w:r>
      <w:r>
        <w:rPr>
          <w:spacing w:val="-2"/>
        </w:rPr>
        <w:t>$10,000,000</w:t>
      </w:r>
      <w:r>
        <w:rPr>
          <w:spacing w:val="-20"/>
        </w:rPr>
        <w:t xml:space="preserve"> </w:t>
      </w:r>
      <w:r>
        <w:rPr>
          <w:spacing w:val="-2"/>
        </w:rPr>
        <w:t xml:space="preserve">COP </w:t>
      </w:r>
      <w:r>
        <w:t>anuales para cubrir pequeñas actualizaciones o soporte.</w:t>
      </w:r>
    </w:p>
    <w:p w14:paraId="59316F5B">
      <w:pPr>
        <w:pStyle w:val="7"/>
      </w:pPr>
    </w:p>
    <w:p w14:paraId="52C8ED11">
      <w:pPr>
        <w:pStyle w:val="7"/>
        <w:spacing w:before="59"/>
      </w:pPr>
    </w:p>
    <w:p w14:paraId="223378D0">
      <w:pPr>
        <w:pStyle w:val="10"/>
        <w:numPr>
          <w:ilvl w:val="0"/>
          <w:numId w:val="16"/>
        </w:numPr>
        <w:tabs>
          <w:tab w:val="left" w:pos="446"/>
        </w:tabs>
        <w:spacing w:before="0" w:after="0" w:line="240" w:lineRule="auto"/>
        <w:ind w:left="446" w:right="0" w:hanging="446"/>
        <w:jc w:val="left"/>
        <w:rPr>
          <w:color w:val="092F41"/>
          <w:sz w:val="30"/>
        </w:rPr>
      </w:pPr>
      <w:r>
        <w:rPr>
          <w:color w:val="092F41"/>
          <w:spacing w:val="-2"/>
          <w:sz w:val="32"/>
        </w:rPr>
        <w:t>investigacion</w:t>
      </w:r>
    </w:p>
    <w:p w14:paraId="0E94C0A4">
      <w:pPr>
        <w:pStyle w:val="7"/>
        <w:spacing w:before="199" w:line="261" w:lineRule="auto"/>
        <w:ind w:right="1112"/>
      </w:pPr>
      <w:r>
        <w:rPr>
          <w:rFonts w:ascii="Trebuchet MS" w:hAnsi="Trebuchet MS"/>
          <w:b/>
        </w:rPr>
        <w:t>Propósito:</w:t>
      </w:r>
      <w:r>
        <w:rPr>
          <w:rFonts w:ascii="Trebuchet MS" w:hAnsi="Trebuchet MS"/>
          <w:b/>
          <w:spacing w:val="-9"/>
        </w:rPr>
        <w:t xml:space="preserve"> </w:t>
      </w:r>
      <w:r>
        <w:t>Esta</w:t>
      </w:r>
      <w:r>
        <w:rPr>
          <w:spacing w:val="-12"/>
        </w:rPr>
        <w:t xml:space="preserve"> </w:t>
      </w:r>
      <w:r>
        <w:t>sección</w:t>
      </w:r>
      <w:r>
        <w:rPr>
          <w:spacing w:val="-11"/>
        </w:rPr>
        <w:t xml:space="preserve"> </w:t>
      </w:r>
      <w:r>
        <w:t>tiene</w:t>
      </w:r>
      <w:r>
        <w:rPr>
          <w:spacing w:val="-8"/>
        </w:rPr>
        <w:t xml:space="preserve"> </w:t>
      </w:r>
      <w:r>
        <w:t>como</w:t>
      </w:r>
      <w:r>
        <w:rPr>
          <w:spacing w:val="-11"/>
        </w:rPr>
        <w:t xml:space="preserve"> </w:t>
      </w:r>
      <w:r>
        <w:t>objetivo</w:t>
      </w:r>
      <w:r>
        <w:rPr>
          <w:spacing w:val="-11"/>
        </w:rPr>
        <w:t xml:space="preserve"> </w:t>
      </w:r>
      <w:r>
        <w:t>proporcionar</w:t>
      </w:r>
      <w:r>
        <w:rPr>
          <w:spacing w:val="-10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teórica</w:t>
      </w:r>
      <w:r>
        <w:rPr>
          <w:spacing w:val="-7"/>
        </w:rPr>
        <w:t xml:space="preserve"> </w:t>
      </w:r>
      <w:r>
        <w:t>y explorar</w:t>
      </w:r>
      <w:r>
        <w:rPr>
          <w:spacing w:val="-29"/>
        </w:rPr>
        <w:t xml:space="preserve"> </w:t>
      </w:r>
      <w:r>
        <w:t>el</w:t>
      </w:r>
      <w:r>
        <w:rPr>
          <w:spacing w:val="-25"/>
        </w:rPr>
        <w:t xml:space="preserve"> </w:t>
      </w:r>
      <w:r>
        <w:t>soporte</w:t>
      </w:r>
      <w:r>
        <w:rPr>
          <w:spacing w:val="-27"/>
        </w:rPr>
        <w:t xml:space="preserve"> </w:t>
      </w:r>
      <w:r>
        <w:t>técnico</w:t>
      </w:r>
      <w:r>
        <w:rPr>
          <w:spacing w:val="-27"/>
        </w:rPr>
        <w:t xml:space="preserve"> </w:t>
      </w:r>
      <w:r>
        <w:t>y</w:t>
      </w:r>
      <w:r>
        <w:rPr>
          <w:spacing w:val="-25"/>
        </w:rPr>
        <w:t xml:space="preserve"> </w:t>
      </w:r>
      <w:r>
        <w:t>científico</w:t>
      </w:r>
      <w:r>
        <w:rPr>
          <w:spacing w:val="-26"/>
        </w:rPr>
        <w:t xml:space="preserve"> </w:t>
      </w:r>
      <w:r>
        <w:t>que</w:t>
      </w:r>
      <w:r>
        <w:rPr>
          <w:spacing w:val="-25"/>
        </w:rPr>
        <w:t xml:space="preserve"> </w:t>
      </w:r>
      <w:r>
        <w:t>respalda</w:t>
      </w:r>
      <w:r>
        <w:rPr>
          <w:spacing w:val="-29"/>
        </w:rPr>
        <w:t xml:space="preserve"> </w:t>
      </w:r>
      <w:r>
        <w:t>el</w:t>
      </w:r>
      <w:r>
        <w:rPr>
          <w:spacing w:val="-29"/>
        </w:rPr>
        <w:t xml:space="preserve"> </w:t>
      </w:r>
      <w:r>
        <w:t>proyecto</w:t>
      </w:r>
      <w:r>
        <w:rPr>
          <w:spacing w:val="-24"/>
        </w:rPr>
        <w:t xml:space="preserve"> </w:t>
      </w:r>
      <w:r>
        <w:t>Palermo</w:t>
      </w:r>
      <w:r>
        <w:rPr>
          <w:spacing w:val="-25"/>
        </w:rPr>
        <w:t xml:space="preserve"> </w:t>
      </w:r>
      <w:r>
        <w:t>API. Se</w:t>
      </w:r>
      <w:r>
        <w:rPr>
          <w:spacing w:val="-2"/>
        </w:rPr>
        <w:t xml:space="preserve"> </w:t>
      </w:r>
      <w:r>
        <w:t>incluye</w:t>
      </w:r>
      <w:r>
        <w:rPr>
          <w:spacing w:val="-2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análisis</w:t>
      </w:r>
      <w:r>
        <w:rPr>
          <w:spacing w:val="-2"/>
        </w:rPr>
        <w:t xml:space="preserve"> </w:t>
      </w:r>
      <w:r>
        <w:t>comparativo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otras</w:t>
      </w:r>
      <w:r>
        <w:rPr>
          <w:spacing w:val="-2"/>
        </w:rPr>
        <w:t xml:space="preserve"> </w:t>
      </w:r>
      <w:r>
        <w:t>soluciones</w:t>
      </w:r>
      <w:r>
        <w:rPr>
          <w:spacing w:val="-5"/>
        </w:rPr>
        <w:t xml:space="preserve"> </w:t>
      </w:r>
      <w:r>
        <w:t>similares,</w:t>
      </w:r>
      <w:r>
        <w:rPr>
          <w:spacing w:val="-4"/>
        </w:rPr>
        <w:t xml:space="preserve"> </w:t>
      </w:r>
      <w:r>
        <w:t>así</w:t>
      </w:r>
      <w:r>
        <w:rPr>
          <w:spacing w:val="-2"/>
        </w:rPr>
        <w:t xml:space="preserve"> </w:t>
      </w:r>
      <w:r>
        <w:t xml:space="preserve">como estudios previos que han abordado problemáticas o soluciones similares a </w:t>
      </w:r>
      <w:r>
        <w:rPr>
          <w:w w:val="105"/>
        </w:rPr>
        <w:t>las</w:t>
      </w:r>
      <w:r>
        <w:rPr>
          <w:spacing w:val="-36"/>
          <w:w w:val="105"/>
        </w:rPr>
        <w:t xml:space="preserve"> </w:t>
      </w:r>
      <w:r>
        <w:rPr>
          <w:w w:val="105"/>
        </w:rPr>
        <w:t>que</w:t>
      </w:r>
      <w:r>
        <w:rPr>
          <w:spacing w:val="-37"/>
          <w:w w:val="105"/>
        </w:rPr>
        <w:t xml:space="preserve"> </w:t>
      </w:r>
      <w:r>
        <w:rPr>
          <w:w w:val="105"/>
        </w:rPr>
        <w:t>se</w:t>
      </w:r>
      <w:r>
        <w:rPr>
          <w:spacing w:val="-38"/>
          <w:w w:val="105"/>
        </w:rPr>
        <w:t xml:space="preserve"> </w:t>
      </w:r>
      <w:r>
        <w:rPr>
          <w:w w:val="105"/>
        </w:rPr>
        <w:t>presentan</w:t>
      </w:r>
      <w:r>
        <w:rPr>
          <w:spacing w:val="-36"/>
          <w:w w:val="105"/>
        </w:rPr>
        <w:t xml:space="preserve"> </w:t>
      </w:r>
      <w:r>
        <w:rPr>
          <w:w w:val="105"/>
        </w:rPr>
        <w:t>en</w:t>
      </w:r>
      <w:r>
        <w:rPr>
          <w:spacing w:val="-35"/>
          <w:w w:val="105"/>
        </w:rPr>
        <w:t xml:space="preserve"> </w:t>
      </w:r>
      <w:r>
        <w:rPr>
          <w:w w:val="105"/>
        </w:rPr>
        <w:t>este</w:t>
      </w:r>
      <w:r>
        <w:rPr>
          <w:spacing w:val="-37"/>
          <w:w w:val="105"/>
        </w:rPr>
        <w:t xml:space="preserve"> </w:t>
      </w:r>
      <w:r>
        <w:rPr>
          <w:w w:val="105"/>
        </w:rPr>
        <w:t>proyecto.</w:t>
      </w:r>
    </w:p>
    <w:p w14:paraId="76C767F0">
      <w:pPr>
        <w:pStyle w:val="7"/>
        <w:spacing w:before="206"/>
      </w:pPr>
    </w:p>
    <w:p w14:paraId="70933E90">
      <w:pPr>
        <w:pStyle w:val="4"/>
        <w:numPr>
          <w:ilvl w:val="1"/>
          <w:numId w:val="16"/>
        </w:numPr>
        <w:tabs>
          <w:tab w:val="left" w:pos="290"/>
        </w:tabs>
        <w:spacing w:before="1" w:after="0" w:line="240" w:lineRule="auto"/>
        <w:ind w:left="290" w:right="0" w:hanging="290"/>
        <w:jc w:val="left"/>
      </w:pPr>
      <w:r>
        <w:rPr>
          <w:spacing w:val="-2"/>
        </w:rPr>
        <w:t>Referencias</w:t>
      </w:r>
      <w:r>
        <w:rPr>
          <w:spacing w:val="-22"/>
        </w:rPr>
        <w:t xml:space="preserve"> </w:t>
      </w:r>
      <w:r>
        <w:rPr>
          <w:spacing w:val="-2"/>
        </w:rPr>
        <w:t>Bibliográficas</w:t>
      </w:r>
    </w:p>
    <w:p w14:paraId="46BD14F3">
      <w:pPr>
        <w:pStyle w:val="7"/>
        <w:rPr>
          <w:rFonts w:ascii="Trebuchet MS"/>
          <w:b/>
        </w:rPr>
      </w:pPr>
    </w:p>
    <w:p w14:paraId="0D4AF555">
      <w:pPr>
        <w:pStyle w:val="7"/>
        <w:spacing w:before="65"/>
        <w:rPr>
          <w:rFonts w:ascii="Trebuchet MS"/>
          <w:b/>
        </w:rPr>
      </w:pPr>
    </w:p>
    <w:p w14:paraId="5C0A9062">
      <w:pPr>
        <w:pStyle w:val="7"/>
        <w:spacing w:line="261" w:lineRule="auto"/>
        <w:ind w:right="1112"/>
      </w:pPr>
      <w:r>
        <w:t>Las</w:t>
      </w:r>
      <w:r>
        <w:rPr>
          <w:spacing w:val="-6"/>
        </w:rPr>
        <w:t xml:space="preserve"> </w:t>
      </w:r>
      <w:r>
        <w:t>referencias</w:t>
      </w:r>
      <w:r>
        <w:rPr>
          <w:spacing w:val="-4"/>
        </w:rPr>
        <w:t xml:space="preserve"> </w:t>
      </w:r>
      <w:r>
        <w:t>bibliográficas</w:t>
      </w:r>
      <w:r>
        <w:rPr>
          <w:spacing w:val="-9"/>
        </w:rPr>
        <w:t xml:space="preserve"> </w:t>
      </w:r>
      <w:r>
        <w:t>sirven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fundamentar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desarrollo</w:t>
      </w:r>
      <w:r>
        <w:rPr>
          <w:spacing w:val="-7"/>
        </w:rPr>
        <w:t xml:space="preserve"> </w:t>
      </w:r>
      <w:r>
        <w:t>de Palermo</w:t>
      </w:r>
      <w:r>
        <w:rPr>
          <w:spacing w:val="-20"/>
        </w:rPr>
        <w:t xml:space="preserve"> </w:t>
      </w:r>
      <w:r>
        <w:t>API</w:t>
      </w:r>
      <w:r>
        <w:rPr>
          <w:spacing w:val="-25"/>
        </w:rPr>
        <w:t xml:space="preserve"> </w:t>
      </w:r>
      <w:r>
        <w:t>desde</w:t>
      </w:r>
      <w:r>
        <w:rPr>
          <w:spacing w:val="-22"/>
        </w:rPr>
        <w:t xml:space="preserve"> </w:t>
      </w:r>
      <w:r>
        <w:t>una</w:t>
      </w:r>
      <w:r>
        <w:rPr>
          <w:spacing w:val="-21"/>
        </w:rPr>
        <w:t xml:space="preserve"> </w:t>
      </w:r>
      <w:r>
        <w:t>perspectiva</w:t>
      </w:r>
      <w:r>
        <w:rPr>
          <w:spacing w:val="-21"/>
        </w:rPr>
        <w:t xml:space="preserve"> </w:t>
      </w:r>
      <w:r>
        <w:t>técnica,</w:t>
      </w:r>
      <w:r>
        <w:rPr>
          <w:spacing w:val="-22"/>
        </w:rPr>
        <w:t xml:space="preserve"> </w:t>
      </w:r>
      <w:r>
        <w:t>científica</w:t>
      </w:r>
      <w:r>
        <w:rPr>
          <w:spacing w:val="-21"/>
        </w:rPr>
        <w:t xml:space="preserve"> </w:t>
      </w:r>
      <w:r>
        <w:t>y</w:t>
      </w:r>
      <w:r>
        <w:rPr>
          <w:spacing w:val="-23"/>
        </w:rPr>
        <w:t xml:space="preserve"> </w:t>
      </w:r>
      <w:r>
        <w:t>académica.</w:t>
      </w:r>
      <w:r>
        <w:rPr>
          <w:spacing w:val="-23"/>
        </w:rPr>
        <w:t xml:space="preserve"> </w:t>
      </w:r>
      <w:r>
        <w:t>Algunas de las fuentes clave son:</w:t>
      </w:r>
    </w:p>
    <w:p w14:paraId="0F8142AB">
      <w:pPr>
        <w:pStyle w:val="7"/>
      </w:pPr>
    </w:p>
    <w:p w14:paraId="4F486091">
      <w:pPr>
        <w:pStyle w:val="7"/>
        <w:spacing w:before="14"/>
      </w:pPr>
    </w:p>
    <w:p w14:paraId="1C2F6282">
      <w:pPr>
        <w:pStyle w:val="10"/>
        <w:numPr>
          <w:ilvl w:val="0"/>
          <w:numId w:val="18"/>
        </w:numPr>
        <w:tabs>
          <w:tab w:val="left" w:pos="286"/>
        </w:tabs>
        <w:spacing w:before="1" w:after="0" w:line="264" w:lineRule="auto"/>
        <w:ind w:left="0" w:right="1385" w:firstLine="0"/>
        <w:jc w:val="left"/>
        <w:rPr>
          <w:sz w:val="28"/>
        </w:rPr>
      </w:pPr>
      <w:r>
        <w:rPr>
          <w:spacing w:val="-2"/>
          <w:sz w:val="28"/>
        </w:rPr>
        <w:t>Gamma,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E.,</w:t>
      </w:r>
      <w:r>
        <w:rPr>
          <w:spacing w:val="-32"/>
          <w:sz w:val="28"/>
        </w:rPr>
        <w:t xml:space="preserve"> </w:t>
      </w:r>
      <w:r>
        <w:rPr>
          <w:spacing w:val="-2"/>
          <w:sz w:val="28"/>
        </w:rPr>
        <w:t>Helm,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R.,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Johnson,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R.,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C</w:t>
      </w:r>
      <w:r>
        <w:rPr>
          <w:spacing w:val="-32"/>
          <w:sz w:val="28"/>
        </w:rPr>
        <w:t xml:space="preserve"> </w:t>
      </w:r>
      <w:r>
        <w:rPr>
          <w:spacing w:val="-2"/>
          <w:sz w:val="28"/>
        </w:rPr>
        <w:t>Vlissides,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J.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(1994).</w:t>
      </w:r>
      <w:r>
        <w:rPr>
          <w:spacing w:val="-32"/>
          <w:sz w:val="28"/>
        </w:rPr>
        <w:t xml:space="preserve"> </w:t>
      </w:r>
      <w:r>
        <w:rPr>
          <w:spacing w:val="-2"/>
          <w:sz w:val="28"/>
        </w:rPr>
        <w:t>Design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 xml:space="preserve">Patterns: </w:t>
      </w:r>
      <w:r>
        <w:rPr>
          <w:sz w:val="28"/>
        </w:rPr>
        <w:t>Elements of</w:t>
      </w:r>
      <w:r>
        <w:rPr>
          <w:spacing w:val="-2"/>
          <w:sz w:val="28"/>
        </w:rPr>
        <w:t xml:space="preserve"> </w:t>
      </w:r>
      <w:r>
        <w:rPr>
          <w:sz w:val="28"/>
        </w:rPr>
        <w:t>Reusable Object-Oriented Software. Addison-Wesley.</w:t>
      </w:r>
    </w:p>
    <w:p w14:paraId="5F9BD8A3">
      <w:pPr>
        <w:pStyle w:val="7"/>
      </w:pPr>
    </w:p>
    <w:p w14:paraId="795CCFBA">
      <w:pPr>
        <w:pStyle w:val="7"/>
        <w:spacing w:before="9"/>
      </w:pPr>
    </w:p>
    <w:p w14:paraId="79FF54EB">
      <w:pPr>
        <w:pStyle w:val="7"/>
        <w:spacing w:line="259" w:lineRule="auto"/>
        <w:ind w:right="1268"/>
      </w:pPr>
      <w:r>
        <w:rPr>
          <w:rFonts w:ascii="Trebuchet MS" w:hAnsi="Trebuchet MS"/>
          <w:b/>
        </w:rPr>
        <w:t>Aplicación</w:t>
      </w:r>
      <w:r>
        <w:t>:</w:t>
      </w:r>
      <w:r>
        <w:rPr>
          <w:spacing w:val="-28"/>
        </w:rPr>
        <w:t xml:space="preserve"> </w:t>
      </w:r>
      <w:r>
        <w:t>El</w:t>
      </w:r>
      <w:r>
        <w:rPr>
          <w:spacing w:val="-29"/>
        </w:rPr>
        <w:t xml:space="preserve"> </w:t>
      </w:r>
      <w:r>
        <w:t>diseño</w:t>
      </w:r>
      <w:r>
        <w:rPr>
          <w:spacing w:val="-28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la</w:t>
      </w:r>
      <w:r>
        <w:rPr>
          <w:spacing w:val="-29"/>
        </w:rPr>
        <w:t xml:space="preserve"> </w:t>
      </w:r>
      <w:r>
        <w:t>API</w:t>
      </w:r>
      <w:r>
        <w:rPr>
          <w:spacing w:val="-28"/>
        </w:rPr>
        <w:t xml:space="preserve"> </w:t>
      </w:r>
      <w:r>
        <w:t>se</w:t>
      </w:r>
      <w:r>
        <w:rPr>
          <w:spacing w:val="-28"/>
        </w:rPr>
        <w:t xml:space="preserve"> </w:t>
      </w:r>
      <w:r>
        <w:t>basa</w:t>
      </w:r>
      <w:r>
        <w:rPr>
          <w:spacing w:val="-29"/>
        </w:rPr>
        <w:t xml:space="preserve"> </w:t>
      </w:r>
      <w:r>
        <w:t>en</w:t>
      </w:r>
      <w:r>
        <w:rPr>
          <w:spacing w:val="-28"/>
        </w:rPr>
        <w:t xml:space="preserve"> </w:t>
      </w:r>
      <w:r>
        <w:t>patrones</w:t>
      </w:r>
      <w:r>
        <w:rPr>
          <w:spacing w:val="-28"/>
        </w:rPr>
        <w:t xml:space="preserve"> </w:t>
      </w:r>
      <w:r>
        <w:t>de</w:t>
      </w:r>
      <w:r>
        <w:rPr>
          <w:spacing w:val="-29"/>
        </w:rPr>
        <w:t xml:space="preserve"> </w:t>
      </w:r>
      <w:r>
        <w:t>diseño</w:t>
      </w:r>
      <w:r>
        <w:rPr>
          <w:spacing w:val="-25"/>
        </w:rPr>
        <w:t xml:space="preserve"> </w:t>
      </w:r>
      <w:r>
        <w:t>como</w:t>
      </w:r>
      <w:r>
        <w:rPr>
          <w:spacing w:val="-28"/>
        </w:rPr>
        <w:t xml:space="preserve"> </w:t>
      </w:r>
      <w:r>
        <w:t>GRASP, MVC y</w:t>
      </w:r>
      <w:r>
        <w:rPr>
          <w:spacing w:val="-2"/>
        </w:rPr>
        <w:t xml:space="preserve"> </w:t>
      </w:r>
      <w:r>
        <w:t>Repository,</w:t>
      </w:r>
      <w:r>
        <w:rPr>
          <w:spacing w:val="-5"/>
        </w:rPr>
        <w:t xml:space="preserve"> </w:t>
      </w:r>
      <w:r>
        <w:t>que son</w:t>
      </w:r>
      <w:r>
        <w:rPr>
          <w:spacing w:val="-2"/>
        </w:rPr>
        <w:t xml:space="preserve"> </w:t>
      </w:r>
      <w:r>
        <w:t>fundamentales</w:t>
      </w:r>
      <w:r>
        <w:rPr>
          <w:spacing w:val="-2"/>
        </w:rPr>
        <w:t xml:space="preserve"> </w:t>
      </w:r>
      <w:r>
        <w:t>para crear</w:t>
      </w:r>
      <w:r>
        <w:rPr>
          <w:spacing w:val="-3"/>
        </w:rPr>
        <w:t xml:space="preserve"> </w:t>
      </w:r>
      <w:r>
        <w:t>aplicaciones sostenibles y escalables.</w:t>
      </w:r>
    </w:p>
    <w:p w14:paraId="033DE65C">
      <w:pPr>
        <w:pStyle w:val="7"/>
        <w:spacing w:after="0" w:line="259" w:lineRule="auto"/>
        <w:sectPr>
          <w:pgSz w:w="12240" w:h="15840"/>
          <w:pgMar w:top="1840" w:right="360" w:bottom="280" w:left="1440" w:header="1510" w:footer="0" w:gutter="0"/>
          <w:pgBorders w:offsetFrom="page">
            <w:top w:val="dotDash" w:color="000000" w:sz="4" w:space="24"/>
            <w:left w:val="dotDash" w:color="000000" w:sz="4" w:space="24"/>
            <w:bottom w:val="dotDash" w:color="000000" w:sz="4" w:space="24"/>
            <w:right w:val="dotDash" w:color="000000" w:sz="4" w:space="24"/>
          </w:pgBorders>
          <w:cols w:space="720" w:num="1"/>
        </w:sectPr>
      </w:pPr>
    </w:p>
    <w:p w14:paraId="4297AEA5">
      <w:pPr>
        <w:pStyle w:val="7"/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709295</wp:posOffset>
            </wp:positionV>
            <wp:extent cx="1419225" cy="1109345"/>
            <wp:effectExtent l="0" t="0" r="0" b="0"/>
            <wp:wrapNone/>
            <wp:docPr id="79" name="Imag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55" cy="110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19DB2">
      <w:pPr>
        <w:pStyle w:val="7"/>
      </w:pPr>
    </w:p>
    <w:p w14:paraId="58A92EAF">
      <w:pPr>
        <w:pStyle w:val="7"/>
      </w:pPr>
    </w:p>
    <w:p w14:paraId="5F3153F2">
      <w:pPr>
        <w:pStyle w:val="7"/>
      </w:pPr>
    </w:p>
    <w:p w14:paraId="7B235905">
      <w:pPr>
        <w:pStyle w:val="7"/>
        <w:spacing w:before="36"/>
      </w:pPr>
    </w:p>
    <w:p w14:paraId="6C3ADD81">
      <w:pPr>
        <w:pStyle w:val="10"/>
        <w:numPr>
          <w:ilvl w:val="0"/>
          <w:numId w:val="18"/>
        </w:numPr>
        <w:tabs>
          <w:tab w:val="left" w:pos="229"/>
        </w:tabs>
        <w:spacing w:before="0" w:after="0" w:line="261" w:lineRule="auto"/>
        <w:ind w:left="0" w:right="2636" w:firstLine="0"/>
        <w:jc w:val="left"/>
        <w:rPr>
          <w:sz w:val="28"/>
        </w:rPr>
      </w:pPr>
      <w:r>
        <w:rPr>
          <w:spacing w:val="-2"/>
          <w:sz w:val="28"/>
        </w:rPr>
        <w:t>Martin,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R.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C.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(2008).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Clean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Code: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A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Handbook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of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Agile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 xml:space="preserve">Software </w:t>
      </w:r>
      <w:r>
        <w:rPr>
          <w:sz w:val="28"/>
        </w:rPr>
        <w:t>Craftsmanship. Prentice Hall.</w:t>
      </w:r>
    </w:p>
    <w:p w14:paraId="5340D04C">
      <w:pPr>
        <w:pStyle w:val="7"/>
      </w:pPr>
    </w:p>
    <w:p w14:paraId="27D471E6">
      <w:pPr>
        <w:pStyle w:val="7"/>
        <w:spacing w:before="14"/>
      </w:pPr>
    </w:p>
    <w:p w14:paraId="326C84F3">
      <w:pPr>
        <w:pStyle w:val="7"/>
        <w:spacing w:line="259" w:lineRule="auto"/>
        <w:ind w:right="1268"/>
      </w:pPr>
      <w:r>
        <w:rPr>
          <w:rFonts w:ascii="Trebuchet MS" w:hAnsi="Trebuchet MS"/>
          <w:b/>
        </w:rPr>
        <w:t>Aplicación:</w:t>
      </w:r>
      <w:r>
        <w:rPr>
          <w:rFonts w:ascii="Trebuchet MS" w:hAnsi="Trebuchet MS"/>
          <w:b/>
          <w:spacing w:val="-22"/>
        </w:rPr>
        <w:t xml:space="preserve"> </w:t>
      </w:r>
      <w:r>
        <w:t>Se</w:t>
      </w:r>
      <w:r>
        <w:rPr>
          <w:spacing w:val="-23"/>
        </w:rPr>
        <w:t xml:space="preserve"> </w:t>
      </w:r>
      <w:r>
        <w:t>aplican</w:t>
      </w:r>
      <w:r>
        <w:rPr>
          <w:spacing w:val="-24"/>
        </w:rPr>
        <w:t xml:space="preserve"> </w:t>
      </w:r>
      <w:r>
        <w:t>los</w:t>
      </w:r>
      <w:r>
        <w:rPr>
          <w:spacing w:val="-23"/>
        </w:rPr>
        <w:t xml:space="preserve"> </w:t>
      </w:r>
      <w:r>
        <w:t>principios</w:t>
      </w:r>
      <w:r>
        <w:rPr>
          <w:spacing w:val="-25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código</w:t>
      </w:r>
      <w:r>
        <w:rPr>
          <w:spacing w:val="-25"/>
        </w:rPr>
        <w:t xml:space="preserve"> </w:t>
      </w:r>
      <w:r>
        <w:t>limpio</w:t>
      </w:r>
      <w:r>
        <w:rPr>
          <w:spacing w:val="-25"/>
        </w:rPr>
        <w:t xml:space="preserve"> </w:t>
      </w:r>
      <w:r>
        <w:t>para</w:t>
      </w:r>
      <w:r>
        <w:rPr>
          <w:spacing w:val="-24"/>
        </w:rPr>
        <w:t xml:space="preserve"> </w:t>
      </w:r>
      <w:r>
        <w:t>asegurar</w:t>
      </w:r>
      <w:r>
        <w:rPr>
          <w:spacing w:val="-27"/>
        </w:rPr>
        <w:t xml:space="preserve"> </w:t>
      </w:r>
      <w:r>
        <w:t>que</w:t>
      </w:r>
      <w:r>
        <w:rPr>
          <w:spacing w:val="-26"/>
        </w:rPr>
        <w:t xml:space="preserve"> </w:t>
      </w:r>
      <w:r>
        <w:t>el código</w:t>
      </w:r>
      <w:r>
        <w:rPr>
          <w:spacing w:val="-11"/>
        </w:rPr>
        <w:t xml:space="preserve"> </w:t>
      </w:r>
      <w:r>
        <w:t>sea</w:t>
      </w:r>
      <w:r>
        <w:rPr>
          <w:spacing w:val="-12"/>
        </w:rPr>
        <w:t xml:space="preserve"> </w:t>
      </w:r>
      <w:r>
        <w:t>legible,</w:t>
      </w:r>
      <w:r>
        <w:rPr>
          <w:spacing w:val="-12"/>
        </w:rPr>
        <w:t xml:space="preserve"> </w:t>
      </w:r>
      <w:r>
        <w:t>mantenible</w:t>
      </w:r>
      <w:r>
        <w:rPr>
          <w:spacing w:val="-8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testable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largo</w:t>
      </w:r>
      <w:r>
        <w:rPr>
          <w:spacing w:val="-8"/>
        </w:rPr>
        <w:t xml:space="preserve"> </w:t>
      </w:r>
      <w:r>
        <w:t>plazo.</w:t>
      </w:r>
    </w:p>
    <w:p w14:paraId="35524F0A">
      <w:pPr>
        <w:pStyle w:val="7"/>
      </w:pPr>
    </w:p>
    <w:p w14:paraId="18FD86CE">
      <w:pPr>
        <w:pStyle w:val="7"/>
        <w:spacing w:before="17"/>
      </w:pPr>
    </w:p>
    <w:p w14:paraId="2559CA73">
      <w:pPr>
        <w:pStyle w:val="10"/>
        <w:numPr>
          <w:ilvl w:val="0"/>
          <w:numId w:val="18"/>
        </w:numPr>
        <w:tabs>
          <w:tab w:val="left" w:pos="229"/>
        </w:tabs>
        <w:spacing w:before="0" w:after="0" w:line="261" w:lineRule="auto"/>
        <w:ind w:left="0" w:right="1158" w:firstLine="0"/>
        <w:jc w:val="left"/>
        <w:rPr>
          <w:sz w:val="28"/>
        </w:rPr>
      </w:pPr>
      <w:r>
        <w:rPr>
          <w:spacing w:val="-2"/>
          <w:sz w:val="28"/>
        </w:rPr>
        <w:t>Fowler,</w:t>
      </w:r>
      <w:r>
        <w:rPr>
          <w:spacing w:val="-21"/>
          <w:sz w:val="28"/>
        </w:rPr>
        <w:t xml:space="preserve"> </w:t>
      </w:r>
      <w:r>
        <w:rPr>
          <w:spacing w:val="-2"/>
          <w:sz w:val="28"/>
        </w:rPr>
        <w:t>M.</w:t>
      </w:r>
      <w:r>
        <w:rPr>
          <w:spacing w:val="-22"/>
          <w:sz w:val="28"/>
        </w:rPr>
        <w:t xml:space="preserve"> </w:t>
      </w:r>
      <w:r>
        <w:rPr>
          <w:spacing w:val="-2"/>
          <w:sz w:val="28"/>
        </w:rPr>
        <w:t>(2002).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Patterns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of</w:t>
      </w:r>
      <w:r>
        <w:rPr>
          <w:spacing w:val="-21"/>
          <w:sz w:val="28"/>
        </w:rPr>
        <w:t xml:space="preserve"> </w:t>
      </w:r>
      <w:r>
        <w:rPr>
          <w:spacing w:val="-2"/>
          <w:sz w:val="28"/>
        </w:rPr>
        <w:t>Enterprise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Application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Architecture.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Addison- Wesley.</w:t>
      </w:r>
    </w:p>
    <w:p w14:paraId="1FEFF964">
      <w:pPr>
        <w:pStyle w:val="7"/>
      </w:pPr>
    </w:p>
    <w:p w14:paraId="44F05E46">
      <w:pPr>
        <w:pStyle w:val="7"/>
        <w:spacing w:before="13"/>
      </w:pPr>
    </w:p>
    <w:p w14:paraId="5F90BF93">
      <w:pPr>
        <w:pStyle w:val="7"/>
        <w:spacing w:line="259" w:lineRule="auto"/>
        <w:ind w:right="1268"/>
      </w:pPr>
      <w:r>
        <w:rPr>
          <w:rFonts w:ascii="Trebuchet MS" w:hAnsi="Trebuchet MS"/>
          <w:b/>
        </w:rPr>
        <w:t>Aplicación:</w:t>
      </w:r>
      <w:r>
        <w:rPr>
          <w:rFonts w:ascii="Trebuchet MS" w:hAnsi="Trebuchet MS"/>
          <w:b/>
          <w:spacing w:val="-12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diseño</w:t>
      </w:r>
      <w:r>
        <w:rPr>
          <w:spacing w:val="-15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API</w:t>
      </w:r>
      <w:r>
        <w:rPr>
          <w:spacing w:val="-15"/>
        </w:rPr>
        <w:t xml:space="preserve"> </w:t>
      </w:r>
      <w:r>
        <w:t>sigue</w:t>
      </w:r>
      <w:r>
        <w:rPr>
          <w:spacing w:val="-16"/>
        </w:rPr>
        <w:t xml:space="preserve"> </w:t>
      </w:r>
      <w:r>
        <w:t>los</w:t>
      </w:r>
      <w:r>
        <w:rPr>
          <w:spacing w:val="-18"/>
        </w:rPr>
        <w:t xml:space="preserve"> </w:t>
      </w:r>
      <w:r>
        <w:t>patrones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 xml:space="preserve">arquitectura </w:t>
      </w:r>
      <w:r>
        <w:rPr>
          <w:spacing w:val="-2"/>
        </w:rPr>
        <w:t>empresarial,</w:t>
      </w:r>
      <w:r>
        <w:rPr>
          <w:spacing w:val="-34"/>
        </w:rPr>
        <w:t xml:space="preserve"> </w:t>
      </w:r>
      <w:r>
        <w:rPr>
          <w:spacing w:val="-2"/>
        </w:rPr>
        <w:t>como</w:t>
      </w:r>
      <w:r>
        <w:rPr>
          <w:spacing w:val="-32"/>
        </w:rPr>
        <w:t xml:space="preserve"> </w:t>
      </w:r>
      <w:r>
        <w:rPr>
          <w:spacing w:val="-2"/>
        </w:rPr>
        <w:t>Service</w:t>
      </w:r>
      <w:r>
        <w:rPr>
          <w:spacing w:val="-30"/>
        </w:rPr>
        <w:t xml:space="preserve"> </w:t>
      </w:r>
      <w:r>
        <w:rPr>
          <w:spacing w:val="-2"/>
        </w:rPr>
        <w:t>Layer</w:t>
      </w:r>
      <w:r>
        <w:rPr>
          <w:spacing w:val="-30"/>
        </w:rPr>
        <w:t xml:space="preserve"> </w:t>
      </w:r>
      <w:r>
        <w:rPr>
          <w:spacing w:val="-2"/>
        </w:rPr>
        <w:t>y</w:t>
      </w:r>
      <w:r>
        <w:rPr>
          <w:spacing w:val="-33"/>
        </w:rPr>
        <w:t xml:space="preserve"> </w:t>
      </w:r>
      <w:r>
        <w:rPr>
          <w:spacing w:val="-2"/>
        </w:rPr>
        <w:t>Data</w:t>
      </w:r>
      <w:r>
        <w:rPr>
          <w:spacing w:val="-34"/>
        </w:rPr>
        <w:t xml:space="preserve"> </w:t>
      </w:r>
      <w:r>
        <w:rPr>
          <w:spacing w:val="-2"/>
        </w:rPr>
        <w:t>Transfer</w:t>
      </w:r>
      <w:r>
        <w:rPr>
          <w:spacing w:val="-32"/>
        </w:rPr>
        <w:t xml:space="preserve"> </w:t>
      </w:r>
      <w:r>
        <w:rPr>
          <w:spacing w:val="-2"/>
        </w:rPr>
        <w:t>Object</w:t>
      </w:r>
      <w:r>
        <w:rPr>
          <w:spacing w:val="-30"/>
        </w:rPr>
        <w:t xml:space="preserve"> </w:t>
      </w:r>
      <w:r>
        <w:rPr>
          <w:spacing w:val="-2"/>
        </w:rPr>
        <w:t>(DTO),</w:t>
      </w:r>
      <w:r>
        <w:rPr>
          <w:spacing w:val="-33"/>
        </w:rPr>
        <w:t xml:space="preserve"> </w:t>
      </w:r>
      <w:r>
        <w:rPr>
          <w:spacing w:val="-2"/>
        </w:rPr>
        <w:t>para</w:t>
      </w:r>
      <w:r>
        <w:rPr>
          <w:spacing w:val="-31"/>
        </w:rPr>
        <w:t xml:space="preserve"> </w:t>
      </w:r>
      <w:r>
        <w:rPr>
          <w:spacing w:val="-2"/>
        </w:rPr>
        <w:t xml:space="preserve">lograr </w:t>
      </w:r>
      <w:r>
        <w:t>una separación clara entre las diferentes capas del sistema.</w:t>
      </w:r>
    </w:p>
    <w:p w14:paraId="4245D08B">
      <w:pPr>
        <w:pStyle w:val="7"/>
        <w:spacing w:before="39"/>
      </w:pPr>
    </w:p>
    <w:p w14:paraId="21642DA2">
      <w:pPr>
        <w:pStyle w:val="10"/>
        <w:numPr>
          <w:ilvl w:val="0"/>
          <w:numId w:val="18"/>
        </w:numPr>
        <w:tabs>
          <w:tab w:val="left" w:pos="230"/>
        </w:tabs>
        <w:spacing w:before="0" w:after="0" w:line="256" w:lineRule="auto"/>
        <w:ind w:left="0" w:right="1547" w:firstLine="0"/>
        <w:jc w:val="left"/>
        <w:rPr>
          <w:sz w:val="28"/>
        </w:rPr>
      </w:pPr>
      <w:r>
        <w:rPr>
          <w:spacing w:val="-4"/>
          <w:sz w:val="28"/>
        </w:rPr>
        <w:t>Microsoft.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(2020).</w:t>
      </w:r>
      <w:r>
        <w:rPr>
          <w:spacing w:val="-27"/>
          <w:sz w:val="28"/>
        </w:rPr>
        <w:t xml:space="preserve"> </w:t>
      </w:r>
      <w:r>
        <w:rPr>
          <w:rFonts w:ascii="Trebuchet MS"/>
          <w:i/>
          <w:spacing w:val="-4"/>
          <w:sz w:val="28"/>
        </w:rPr>
        <w:t>Building</w:t>
      </w:r>
      <w:r>
        <w:rPr>
          <w:rFonts w:ascii="Trebuchet MS"/>
          <w:i/>
          <w:spacing w:val="-20"/>
          <w:sz w:val="28"/>
        </w:rPr>
        <w:t xml:space="preserve"> </w:t>
      </w:r>
      <w:r>
        <w:rPr>
          <w:rFonts w:ascii="Trebuchet MS"/>
          <w:i/>
          <w:spacing w:val="-4"/>
          <w:sz w:val="28"/>
        </w:rPr>
        <w:t>Secure</w:t>
      </w:r>
      <w:r>
        <w:rPr>
          <w:rFonts w:ascii="Trebuchet MS"/>
          <w:i/>
          <w:spacing w:val="-23"/>
          <w:sz w:val="28"/>
        </w:rPr>
        <w:t xml:space="preserve"> </w:t>
      </w:r>
      <w:r>
        <w:rPr>
          <w:rFonts w:ascii="Trebuchet MS"/>
          <w:i/>
          <w:spacing w:val="-4"/>
          <w:sz w:val="28"/>
        </w:rPr>
        <w:t>Web</w:t>
      </w:r>
      <w:r>
        <w:rPr>
          <w:rFonts w:ascii="Trebuchet MS"/>
          <w:i/>
          <w:spacing w:val="-20"/>
          <w:sz w:val="28"/>
        </w:rPr>
        <w:t xml:space="preserve"> </w:t>
      </w:r>
      <w:r>
        <w:rPr>
          <w:rFonts w:ascii="Trebuchet MS"/>
          <w:i/>
          <w:spacing w:val="-4"/>
          <w:sz w:val="28"/>
        </w:rPr>
        <w:t>Applications</w:t>
      </w:r>
      <w:r>
        <w:rPr>
          <w:rFonts w:ascii="Trebuchet MS"/>
          <w:i/>
          <w:spacing w:val="-20"/>
          <w:sz w:val="28"/>
        </w:rPr>
        <w:t xml:space="preserve"> </w:t>
      </w:r>
      <w:r>
        <w:rPr>
          <w:rFonts w:ascii="Trebuchet MS"/>
          <w:i/>
          <w:spacing w:val="-4"/>
          <w:sz w:val="28"/>
        </w:rPr>
        <w:t>with</w:t>
      </w:r>
      <w:r>
        <w:rPr>
          <w:rFonts w:ascii="Trebuchet MS"/>
          <w:i/>
          <w:spacing w:val="-24"/>
          <w:sz w:val="28"/>
        </w:rPr>
        <w:t xml:space="preserve"> </w:t>
      </w:r>
      <w:r>
        <w:rPr>
          <w:rFonts w:ascii="Trebuchet MS"/>
          <w:i/>
          <w:spacing w:val="-4"/>
          <w:sz w:val="28"/>
        </w:rPr>
        <w:t>ASP.NET</w:t>
      </w:r>
      <w:r>
        <w:rPr>
          <w:rFonts w:ascii="Trebuchet MS"/>
          <w:i/>
          <w:spacing w:val="-23"/>
          <w:sz w:val="28"/>
        </w:rPr>
        <w:t xml:space="preserve"> </w:t>
      </w:r>
      <w:r>
        <w:rPr>
          <w:rFonts w:ascii="Trebuchet MS"/>
          <w:i/>
          <w:spacing w:val="-4"/>
          <w:sz w:val="28"/>
        </w:rPr>
        <w:t>Core</w:t>
      </w:r>
      <w:r>
        <w:rPr>
          <w:spacing w:val="-4"/>
          <w:sz w:val="28"/>
        </w:rPr>
        <w:t xml:space="preserve">. </w:t>
      </w:r>
      <w:r>
        <w:rPr>
          <w:sz w:val="28"/>
        </w:rPr>
        <w:t>Microsoft</w:t>
      </w:r>
      <w:r>
        <w:rPr>
          <w:spacing w:val="-21"/>
          <w:sz w:val="28"/>
        </w:rPr>
        <w:t xml:space="preserve"> </w:t>
      </w:r>
      <w:r>
        <w:rPr>
          <w:sz w:val="28"/>
        </w:rPr>
        <w:t>Press.</w:t>
      </w:r>
    </w:p>
    <w:p w14:paraId="043FDF8F">
      <w:pPr>
        <w:pStyle w:val="7"/>
        <w:spacing w:before="170" w:line="261" w:lineRule="auto"/>
        <w:ind w:right="1268"/>
      </w:pPr>
      <w:r>
        <w:rPr>
          <w:rFonts w:ascii="Trebuchet MS" w:hAnsi="Trebuchet MS"/>
          <w:b/>
        </w:rPr>
        <w:t>Aplicación</w:t>
      </w:r>
      <w:r>
        <w:t>: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referencia</w:t>
      </w:r>
      <w:r>
        <w:rPr>
          <w:spacing w:val="-6"/>
        </w:rPr>
        <w:t xml:space="preserve"> </w:t>
      </w:r>
      <w:r>
        <w:t>proporciona</w:t>
      </w:r>
      <w:r>
        <w:rPr>
          <w:spacing w:val="-6"/>
        </w:rPr>
        <w:t xml:space="preserve"> </w:t>
      </w:r>
      <w:r>
        <w:t>técnicas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mejores</w:t>
      </w:r>
      <w:r>
        <w:rPr>
          <w:spacing w:val="-1"/>
        </w:rPr>
        <w:t xml:space="preserve"> </w:t>
      </w:r>
      <w:r>
        <w:t>prácticas</w:t>
      </w:r>
      <w:r>
        <w:rPr>
          <w:spacing w:val="-3"/>
        </w:rPr>
        <w:t xml:space="preserve"> </w:t>
      </w:r>
      <w:r>
        <w:t>para construir</w:t>
      </w:r>
      <w:r>
        <w:rPr>
          <w:spacing w:val="-24"/>
        </w:rPr>
        <w:t xml:space="preserve"> </w:t>
      </w:r>
      <w:r>
        <w:t>aplicaciones</w:t>
      </w:r>
      <w:r>
        <w:rPr>
          <w:spacing w:val="-23"/>
        </w:rPr>
        <w:t xml:space="preserve"> </w:t>
      </w:r>
      <w:r>
        <w:t>web</w:t>
      </w:r>
      <w:r>
        <w:rPr>
          <w:spacing w:val="-24"/>
        </w:rPr>
        <w:t xml:space="preserve"> </w:t>
      </w:r>
      <w:r>
        <w:t>seguras</w:t>
      </w:r>
      <w:r>
        <w:rPr>
          <w:spacing w:val="-24"/>
        </w:rPr>
        <w:t xml:space="preserve"> </w:t>
      </w:r>
      <w:r>
        <w:t>con</w:t>
      </w:r>
      <w:r>
        <w:rPr>
          <w:spacing w:val="-25"/>
        </w:rPr>
        <w:t xml:space="preserve"> </w:t>
      </w:r>
      <w:r>
        <w:t>ASP.NET</w:t>
      </w:r>
      <w:r>
        <w:rPr>
          <w:spacing w:val="-26"/>
        </w:rPr>
        <w:t xml:space="preserve"> </w:t>
      </w:r>
      <w:r>
        <w:t>Core,</w:t>
      </w:r>
      <w:r>
        <w:rPr>
          <w:spacing w:val="-27"/>
        </w:rPr>
        <w:t xml:space="preserve"> </w:t>
      </w:r>
      <w:r>
        <w:t>que</w:t>
      </w:r>
      <w:r>
        <w:rPr>
          <w:spacing w:val="-25"/>
        </w:rPr>
        <w:t xml:space="preserve"> </w:t>
      </w:r>
      <w:r>
        <w:t>es</w:t>
      </w:r>
      <w:r>
        <w:rPr>
          <w:spacing w:val="-25"/>
        </w:rPr>
        <w:t xml:space="preserve"> </w:t>
      </w:r>
      <w:r>
        <w:t>el</w:t>
      </w:r>
      <w:r>
        <w:rPr>
          <w:spacing w:val="-24"/>
        </w:rPr>
        <w:t xml:space="preserve"> </w:t>
      </w:r>
      <w:r>
        <w:t>framework utilizado</w:t>
      </w:r>
      <w:r>
        <w:rPr>
          <w:spacing w:val="-12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Palermo</w:t>
      </w:r>
      <w:r>
        <w:rPr>
          <w:spacing w:val="-11"/>
        </w:rPr>
        <w:t xml:space="preserve"> </w:t>
      </w:r>
      <w:r>
        <w:t>API.</w:t>
      </w:r>
      <w:r>
        <w:rPr>
          <w:spacing w:val="-13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temas</w:t>
      </w:r>
      <w:r>
        <w:rPr>
          <w:spacing w:val="-11"/>
        </w:rPr>
        <w:t xml:space="preserve"> </w:t>
      </w:r>
      <w:r>
        <w:t>incluyen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autenticación</w:t>
      </w:r>
      <w:r>
        <w:rPr>
          <w:spacing w:val="-13"/>
        </w:rPr>
        <w:t xml:space="preserve"> </w:t>
      </w:r>
      <w:r>
        <w:t>JWT, protección contra ataque</w:t>
      </w:r>
      <w:bookmarkStart w:id="0" w:name="_GoBack"/>
      <w:bookmarkEnd w:id="0"/>
      <w:r>
        <w:t>s CSRF, y encriptación de datos.</w:t>
      </w:r>
    </w:p>
    <w:sectPr>
      <w:pgSz w:w="12240" w:h="15840"/>
      <w:pgMar w:top="1840" w:right="360" w:bottom="280" w:left="1440" w:header="1510" w:footer="0" w:gutter="0"/>
      <w:pgBorders w:offsetFrom="page">
        <w:top w:val="dotDash" w:color="000000" w:sz="4" w:space="24"/>
        <w:left w:val="dotDash" w:color="000000" w:sz="4" w:space="24"/>
        <w:bottom w:val="dotDash" w:color="000000" w:sz="4" w:space="24"/>
        <w:right w:val="dotDash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Bold">
    <w:altName w:val="Arial Rounded MT 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hromeSansM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76283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86912" behindDoc="1" locked="0" layoutInCell="1" allowOverlap="1">
              <wp:simplePos x="0" y="0"/>
              <wp:positionH relativeFrom="page">
                <wp:posOffset>2695575</wp:posOffset>
              </wp:positionH>
              <wp:positionV relativeFrom="page">
                <wp:posOffset>946150</wp:posOffset>
              </wp:positionV>
              <wp:extent cx="3441700" cy="24320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4170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4643C8"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Sistema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1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Gestión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28"/>
                            </w:rPr>
                            <w:t>Multas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28"/>
                            </w:rPr>
                            <w:t>Ciudadanas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12.25pt;margin-top:74.5pt;height:19.15pt;width:271pt;mso-position-horizontal-relative:page;mso-position-vertical-relative:page;z-index:-251629568;mso-width-relative:page;mso-height-relative:page;" filled="f" stroked="f" coordsize="21600,21600" o:gfxdata="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OdJ&#10;BHnZAAAACwEAAA8AAAAAAAAAAQAgAAAAIgAAAGRycy9kb3ducmV2LnhtbFBLAQIUABQAAAAIAIdO&#10;4kBVGEuRsAEAAHQDAAAOAAAAAAAAAAEAIAAAACg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4643C8">
                    <w:pPr>
                      <w:spacing w:before="20"/>
                      <w:ind w:left="20" w:right="0" w:firstLine="0"/>
                      <w:jc w:val="left"/>
                      <w:rPr>
                        <w:rFonts w:ascii="Trebuchet MS" w:hAnsi="Trebuchet MS"/>
                        <w:b/>
                        <w:sz w:val="28"/>
                      </w:rPr>
                    </w:pPr>
                    <w:r>
                      <w:rPr>
                        <w:rFonts w:ascii="Trebuchet MS" w:hAnsi="Trebuchet MS"/>
                        <w:b/>
                        <w:sz w:val="28"/>
                      </w:rPr>
                      <w:t>Sistema</w:t>
                    </w:r>
                    <w:r>
                      <w:rPr>
                        <w:rFonts w:ascii="Trebuchet MS" w:hAnsi="Trebuchet MS"/>
                        <w:b/>
                        <w:spacing w:val="-19"/>
                        <w:sz w:val="2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spacing w:val="-20"/>
                        <w:sz w:val="2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Gestión</w:t>
                    </w:r>
                    <w:r>
                      <w:rPr>
                        <w:rFonts w:ascii="Trebuchet MS" w:hAnsi="Trebuchet MS"/>
                        <w:b/>
                        <w:spacing w:val="-17"/>
                        <w:sz w:val="2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spacing w:val="-20"/>
                        <w:sz w:val="2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28"/>
                      </w:rPr>
                      <w:t>Multas</w:t>
                    </w:r>
                    <w:r>
                      <w:rPr>
                        <w:rFonts w:ascii="Trebuchet MS" w:hAnsi="Trebuchet MS"/>
                        <w:b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28"/>
                      </w:rPr>
                      <w:t>Ciudadanas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entative="0">
      <w:start w:val="0"/>
      <w:numFmt w:val="bullet"/>
      <w:lvlText w:val=""/>
      <w:lvlJc w:val="left"/>
      <w:pPr>
        <w:ind w:left="144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1800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2160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3342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4525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5708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6891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74" w:hanging="360"/>
      </w:pPr>
      <w:rPr>
        <w:rFonts w:hint="default"/>
        <w:lang w:val="es-E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5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4"/>
        <w:w w:val="98"/>
        <w:sz w:val="28"/>
        <w:szCs w:val="28"/>
        <w:lang w:val="es-E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636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608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552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524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496" w:hanging="360"/>
      </w:pPr>
      <w:rPr>
        <w:rFonts w:hint="default"/>
        <w:lang w:val="es-E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5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4"/>
        <w:w w:val="98"/>
        <w:sz w:val="28"/>
        <w:szCs w:val="28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692" w:hanging="358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58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636" w:hanging="358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608" w:hanging="358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58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552" w:hanging="358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524" w:hanging="358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496" w:hanging="358"/>
      </w:pPr>
      <w:rPr>
        <w:rFonts w:hint="default"/>
        <w:lang w:val="es-ES" w:eastAsia="en-US" w:bidi="ar-SA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decimal"/>
      <w:lvlText w:val="%1"/>
      <w:lvlJc w:val="left"/>
      <w:pPr>
        <w:ind w:left="1098" w:hanging="379"/>
        <w:jc w:val="left"/>
      </w:pPr>
      <w:rPr>
        <w:rFonts w:hint="default"/>
        <w:lang w:val="es-ES" w:eastAsia="en-US" w:bidi="ar-SA"/>
      </w:rPr>
    </w:lvl>
    <w:lvl w:ilvl="1" w:tentative="0">
      <w:start w:val="1"/>
      <w:numFmt w:val="decimal"/>
      <w:lvlText w:val="%1.%2"/>
      <w:lvlJc w:val="left"/>
      <w:pPr>
        <w:ind w:left="1098" w:hanging="37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71"/>
        <w:sz w:val="26"/>
        <w:szCs w:val="26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968" w:hanging="379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902" w:hanging="379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836" w:hanging="379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770" w:hanging="379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704" w:hanging="379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638" w:hanging="379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572" w:hanging="379"/>
      </w:pPr>
      <w:rPr>
        <w:rFonts w:hint="default"/>
        <w:lang w:val="es-ES" w:eastAsia="en-US" w:bidi="ar-SA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5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4"/>
        <w:w w:val="98"/>
        <w:sz w:val="28"/>
        <w:szCs w:val="28"/>
        <w:lang w:val="es-E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4"/>
        <w:sz w:val="28"/>
        <w:szCs w:val="28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120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280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360" w:hanging="360"/>
      </w:pPr>
      <w:rPr>
        <w:rFonts w:hint="default"/>
        <w:lang w:val="es-ES" w:eastAsia="en-US" w:bidi="ar-SA"/>
      </w:rPr>
    </w:lvl>
  </w:abstractNum>
  <w:abstractNum w:abstractNumId="5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0" w:hanging="28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7"/>
        <w:sz w:val="28"/>
        <w:szCs w:val="28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044" w:hanging="288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088" w:hanging="288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132" w:hanging="288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288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288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264" w:hanging="288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308" w:hanging="288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352" w:hanging="288"/>
      </w:pPr>
      <w:rPr>
        <w:rFonts w:hint="default"/>
        <w:lang w:val="es-ES" w:eastAsia="en-US" w:bidi="ar-SA"/>
      </w:rPr>
    </w:lvl>
  </w:abstractNum>
  <w:abstractNum w:abstractNumId="6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370" w:hanging="37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092F41"/>
        <w:spacing w:val="0"/>
        <w:w w:val="96"/>
        <w:sz w:val="36"/>
        <w:szCs w:val="3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386" w:hanging="37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392" w:hanging="37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37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404" w:hanging="37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410" w:hanging="37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416" w:hanging="37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422" w:hanging="37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428" w:hanging="370"/>
      </w:pPr>
      <w:rPr>
        <w:rFonts w:hint="default"/>
        <w:lang w:val="es-ES" w:eastAsia="en-US" w:bidi="ar-SA"/>
      </w:rPr>
    </w:lvl>
  </w:abstractNum>
  <w:abstractNum w:abstractNumId="7">
    <w:nsid w:val="F4B5D9F5"/>
    <w:multiLevelType w:val="multilevel"/>
    <w:tmpl w:val="F4B5D9F5"/>
    <w:lvl w:ilvl="0" w:tentative="0">
      <w:start w:val="7"/>
      <w:numFmt w:val="decimalZero"/>
      <w:lvlText w:val="%1-"/>
      <w:lvlJc w:val="left"/>
      <w:pPr>
        <w:ind w:left="521" w:hanging="522"/>
        <w:jc w:val="right"/>
      </w:pPr>
      <w:rPr>
        <w:rFonts w:hint="default"/>
        <w:spacing w:val="-1"/>
        <w:w w:val="90"/>
        <w:lang w:val="es-ES" w:eastAsia="en-US" w:bidi="ar-SA"/>
      </w:rPr>
    </w:lvl>
    <w:lvl w:ilvl="1" w:tentative="0">
      <w:start w:val="0"/>
      <w:numFmt w:val="bullet"/>
      <w:lvlText w:val=""/>
      <w:lvlJc w:val="left"/>
      <w:pPr>
        <w:ind w:left="7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1800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3960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200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8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636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608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552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524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496" w:hanging="360"/>
      </w:pPr>
      <w:rPr>
        <w:rFonts w:hint="default"/>
        <w:lang w:val="es-ES" w:eastAsia="en-US" w:bidi="ar-SA"/>
      </w:rPr>
    </w:lvl>
  </w:abstractNum>
  <w:abstractNum w:abstractNumId="9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96"/>
        <w:lang w:val="es-E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spacing w:val="0"/>
        <w:w w:val="100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636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608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552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524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496" w:hanging="360"/>
      </w:pPr>
      <w:rPr>
        <w:rFonts w:hint="default"/>
        <w:lang w:val="es-ES" w:eastAsia="en-US" w:bidi="ar-SA"/>
      </w:rPr>
    </w:lvl>
  </w:abstractNum>
  <w:abstractNum w:abstractNumId="10">
    <w:nsid w:val="03D62ECE"/>
    <w:multiLevelType w:val="multilevel"/>
    <w:tmpl w:val="03D62ECE"/>
    <w:lvl w:ilvl="0" w:tentative="0">
      <w:start w:val="1"/>
      <w:numFmt w:val="decimalZero"/>
      <w:lvlText w:val="%1-"/>
      <w:lvlJc w:val="left"/>
      <w:pPr>
        <w:ind w:left="450" w:hanging="451"/>
        <w:jc w:val="left"/>
      </w:pPr>
      <w:rPr>
        <w:rFonts w:hint="default"/>
        <w:spacing w:val="-1"/>
        <w:w w:val="89"/>
        <w:lang w:val="es-ES" w:eastAsia="en-US" w:bidi="ar-SA"/>
      </w:rPr>
    </w:lvl>
    <w:lvl w:ilvl="1" w:tentative="0">
      <w:start w:val="1"/>
      <w:numFmt w:val="decimal"/>
      <w:lvlText w:val="%2."/>
      <w:lvlJc w:val="left"/>
      <w:pPr>
        <w:ind w:left="0" w:hanging="271"/>
        <w:jc w:val="left"/>
      </w:pPr>
      <w:rPr>
        <w:rFonts w:hint="default"/>
        <w:spacing w:val="-1"/>
        <w:w w:val="86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720" w:hanging="271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1935" w:hanging="271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3150" w:hanging="271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4365" w:hanging="271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5580" w:hanging="271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6795" w:hanging="271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010" w:hanging="271"/>
      </w:pPr>
      <w:rPr>
        <w:rFonts w:hint="default"/>
        <w:lang w:val="es-ES" w:eastAsia="en-US" w:bidi="ar-SA"/>
      </w:rPr>
    </w:lvl>
  </w:abstractNum>
  <w:abstractNum w:abstractNumId="11">
    <w:nsid w:val="2470EC97"/>
    <w:multiLevelType w:val="multilevel"/>
    <w:tmpl w:val="2470EC97"/>
    <w:lvl w:ilvl="0" w:tentative="0">
      <w:start w:val="10"/>
      <w:numFmt w:val="decimal"/>
      <w:lvlText w:val="%1-"/>
      <w:lvlJc w:val="left"/>
      <w:pPr>
        <w:ind w:left="508" w:hanging="508"/>
        <w:jc w:val="left"/>
      </w:pPr>
      <w:rPr>
        <w:rFonts w:hint="default"/>
        <w:spacing w:val="-1"/>
        <w:w w:val="91"/>
        <w:lang w:val="es-ES" w:eastAsia="en-US" w:bidi="ar-SA"/>
      </w:rPr>
    </w:lvl>
    <w:lvl w:ilvl="1" w:tentative="0">
      <w:start w:val="1"/>
      <w:numFmt w:val="decimal"/>
      <w:lvlText w:val="%2."/>
      <w:lvlJc w:val="left"/>
      <w:pPr>
        <w:ind w:left="292" w:hanging="293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8"/>
        <w:szCs w:val="28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1604" w:hanging="293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2708" w:hanging="293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3813" w:hanging="293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4917" w:hanging="293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022" w:hanging="293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126" w:hanging="293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231" w:hanging="293"/>
      </w:pPr>
      <w:rPr>
        <w:rFonts w:hint="default"/>
        <w:lang w:val="es-ES" w:eastAsia="en-US" w:bidi="ar-SA"/>
      </w:rPr>
    </w:lvl>
  </w:abstractNum>
  <w:abstractNum w:abstractNumId="12">
    <w:nsid w:val="25B654F3"/>
    <w:multiLevelType w:val="multilevel"/>
    <w:tmpl w:val="25B654F3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636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608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552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524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496" w:hanging="360"/>
      </w:pPr>
      <w:rPr>
        <w:rFonts w:hint="default"/>
        <w:lang w:val="es-ES" w:eastAsia="en-US" w:bidi="ar-SA"/>
      </w:rPr>
    </w:lvl>
  </w:abstractNum>
  <w:abstractNum w:abstractNumId="13">
    <w:nsid w:val="2A8F537B"/>
    <w:multiLevelType w:val="multilevel"/>
    <w:tmpl w:val="2A8F537B"/>
    <w:lvl w:ilvl="0" w:tentative="0">
      <w:start w:val="0"/>
      <w:numFmt w:val="bullet"/>
      <w:lvlText w:val="•"/>
      <w:lvlJc w:val="left"/>
      <w:pPr>
        <w:ind w:left="72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3"/>
        <w:sz w:val="28"/>
        <w:szCs w:val="28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636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608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552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524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496" w:hanging="360"/>
      </w:pPr>
      <w:rPr>
        <w:rFonts w:hint="default"/>
        <w:lang w:val="es-ES" w:eastAsia="en-US" w:bidi="ar-SA"/>
      </w:rPr>
    </w:lvl>
  </w:abstractNum>
  <w:abstractNum w:abstractNumId="14">
    <w:nsid w:val="4D4DC07F"/>
    <w:multiLevelType w:val="multilevel"/>
    <w:tmpl w:val="4D4DC07F"/>
    <w:lvl w:ilvl="0" w:tentative="0">
      <w:start w:val="2"/>
      <w:numFmt w:val="decimal"/>
      <w:lvlText w:val="%1."/>
      <w:lvlJc w:val="left"/>
      <w:pPr>
        <w:ind w:left="720" w:hanging="36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92F41"/>
        <w:spacing w:val="-1"/>
        <w:w w:val="84"/>
        <w:sz w:val="36"/>
        <w:szCs w:val="36"/>
        <w:lang w:val="es-ES" w:eastAsia="en-US" w:bidi="ar-SA"/>
      </w:rPr>
    </w:lvl>
    <w:lvl w:ilvl="1" w:tentative="0">
      <w:start w:val="1"/>
      <w:numFmt w:val="decimal"/>
      <w:lvlText w:val="%1.%2"/>
      <w:lvlJc w:val="left"/>
      <w:pPr>
        <w:ind w:left="1152" w:hanging="432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7"/>
        <w:sz w:val="28"/>
        <w:szCs w:val="28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191" w:hanging="432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222" w:hanging="432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253" w:hanging="432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284" w:hanging="432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315" w:hanging="432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346" w:hanging="432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377" w:hanging="432"/>
      </w:pPr>
      <w:rPr>
        <w:rFonts w:hint="default"/>
        <w:lang w:val="es-ES" w:eastAsia="en-US" w:bidi="ar-SA"/>
      </w:rPr>
    </w:lvl>
  </w:abstractNum>
  <w:abstractNum w:abstractNumId="15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0" w:hanging="233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95"/>
        <w:sz w:val="26"/>
        <w:szCs w:val="26"/>
        <w:lang w:val="es-E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3"/>
        <w:sz w:val="20"/>
        <w:szCs w:val="20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1800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3960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200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16">
    <w:nsid w:val="5A241D34"/>
    <w:multiLevelType w:val="multilevel"/>
    <w:tmpl w:val="5A241D34"/>
    <w:lvl w:ilvl="0" w:tentative="0">
      <w:start w:val="0"/>
      <w:numFmt w:val="bullet"/>
      <w:lvlText w:val=""/>
      <w:lvlJc w:val="left"/>
      <w:pPr>
        <w:ind w:left="7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636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608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552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524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496" w:hanging="360"/>
      </w:pPr>
      <w:rPr>
        <w:rFonts w:hint="default"/>
        <w:lang w:val="es-ES" w:eastAsia="en-US" w:bidi="ar-SA"/>
      </w:rPr>
    </w:lvl>
  </w:abstractNum>
  <w:abstractNum w:abstractNumId="17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0" w:hanging="27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86"/>
        <w:sz w:val="28"/>
        <w:szCs w:val="28"/>
        <w:lang w:val="es-E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1800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3960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200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2"/>
  </w:num>
  <w:num w:numId="5">
    <w:abstractNumId w:val="1"/>
  </w:num>
  <w:num w:numId="6">
    <w:abstractNumId w:val="10"/>
  </w:num>
  <w:num w:numId="7">
    <w:abstractNumId w:val="12"/>
  </w:num>
  <w:num w:numId="8">
    <w:abstractNumId w:val="17"/>
  </w:num>
  <w:num w:numId="9">
    <w:abstractNumId w:val="9"/>
  </w:num>
  <w:num w:numId="10">
    <w:abstractNumId w:val="0"/>
  </w:num>
  <w:num w:numId="11">
    <w:abstractNumId w:val="13"/>
  </w:num>
  <w:num w:numId="12">
    <w:abstractNumId w:val="16"/>
  </w:num>
  <w:num w:numId="13">
    <w:abstractNumId w:val="3"/>
  </w:num>
  <w:num w:numId="14">
    <w:abstractNumId w:val="14"/>
  </w:num>
  <w:num w:numId="15">
    <w:abstractNumId w:val="7"/>
  </w:num>
  <w:num w:numId="16">
    <w:abstractNumId w:val="11"/>
  </w:num>
  <w:num w:numId="17">
    <w:abstractNumId w:val="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41D2DEF"/>
    <w:rsid w:val="628D57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s-E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rebuchet MS" w:hAnsi="Trebuchet MS" w:eastAsia="Trebuchet MS" w:cs="Trebuchet MS"/>
      <w:b/>
      <w:bCs/>
      <w:sz w:val="36"/>
      <w:szCs w:val="36"/>
      <w:lang w:val="es-E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Trebuchet MS" w:hAnsi="Trebuchet MS" w:eastAsia="Trebuchet MS" w:cs="Trebuchet MS"/>
      <w:sz w:val="36"/>
      <w:szCs w:val="36"/>
      <w:lang w:val="es-ES" w:eastAsia="en-US" w:bidi="ar-SA"/>
    </w:rPr>
  </w:style>
  <w:style w:type="paragraph" w:styleId="4">
    <w:name w:val="heading 3"/>
    <w:basedOn w:val="1"/>
    <w:qFormat/>
    <w:uiPriority w:val="1"/>
    <w:pPr>
      <w:outlineLvl w:val="3"/>
    </w:pPr>
    <w:rPr>
      <w:rFonts w:ascii="Trebuchet MS" w:hAnsi="Trebuchet MS" w:eastAsia="Trebuchet MS" w:cs="Trebuchet MS"/>
      <w:b/>
      <w:bCs/>
      <w:sz w:val="28"/>
      <w:szCs w:val="28"/>
      <w:lang w:val="es-E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ahoma" w:hAnsi="Tahoma" w:eastAsia="Tahoma" w:cs="Tahoma"/>
      <w:sz w:val="28"/>
      <w:szCs w:val="28"/>
      <w:lang w:val="es-ES" w:eastAsia="en-US" w:bidi="ar-SA"/>
    </w:rPr>
  </w:style>
  <w:style w:type="paragraph" w:styleId="8">
    <w:name w:val="Title"/>
    <w:basedOn w:val="1"/>
    <w:qFormat/>
    <w:uiPriority w:val="1"/>
    <w:pPr>
      <w:spacing w:before="1"/>
      <w:ind w:left="239" w:right="1238"/>
      <w:jc w:val="center"/>
    </w:pPr>
    <w:rPr>
      <w:rFonts w:ascii="Calibri" w:hAnsi="Calibri" w:eastAsia="Calibri" w:cs="Calibri"/>
      <w:b/>
      <w:bCs/>
      <w:sz w:val="52"/>
      <w:szCs w:val="52"/>
      <w:lang w:val="es-ES" w:eastAsia="en-US" w:bidi="ar-SA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720" w:hanging="360"/>
    </w:pPr>
    <w:rPr>
      <w:rFonts w:ascii="Tahoma" w:hAnsi="Tahoma" w:eastAsia="Tahoma" w:cs="Tahoma"/>
      <w:lang w:val="es-ES" w:eastAsia="en-US" w:bidi="ar-SA"/>
    </w:rPr>
  </w:style>
  <w:style w:type="paragraph" w:customStyle="1" w:styleId="11">
    <w:name w:val="Table Paragraph"/>
    <w:basedOn w:val="1"/>
    <w:qFormat/>
    <w:uiPriority w:val="1"/>
    <w:rPr>
      <w:rFonts w:ascii="Trebuchet MS" w:hAnsi="Trebuchet MS" w:eastAsia="Trebuchet MS" w:cs="Trebuchet MS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jpeg"/><Relationship Id="rId13" Type="http://schemas.openxmlformats.org/officeDocument/2006/relationships/image" Target="media/image7.png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44</Pages>
  <TotalTime>19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2025-11-27T20:10:00Z</dcterms:created>
  <dc:creator>Daniel Caicedo Trujillo</dc:creator>
  <cp:lastModifiedBy>Camilo</cp:lastModifiedBy>
  <dcterms:modified xsi:type="dcterms:W3CDTF">2025-12-09T18:19:20Z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3082-12.2.0.23155</vt:lpwstr>
  </property>
  <property fmtid="{D5CDD505-2E9C-101B-9397-08002B2CF9AE}" pid="7" name="ICV">
    <vt:lpwstr>9913B22EE81248D295625E8257E03EA6_12</vt:lpwstr>
  </property>
</Properties>
</file>